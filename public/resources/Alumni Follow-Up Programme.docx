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14FDF">
      <w:pPr>
        <w:keepNext w:val="0"/>
        <w:keepLines w:val="0"/>
        <w:pageBreakBefore w:val="0"/>
        <w:widowControl/>
        <w:spacing w:before="0" w:after="200" w:line="252" w:lineRule="auto"/>
        <w:jc w:val="center"/>
      </w:pPr>
      <w:r>
        <w:rPr>
          <w:rFonts w:ascii="Times New Roman" w:hAnsi="Times New Roman" w:eastAsia="Times New Roman"/>
          <w:b/>
          <w:sz w:val="32"/>
        </w:rPr>
        <w:t>COVER PAGE</w:t>
      </w:r>
    </w:p>
    <w:p w14:paraId="249886F7">
      <w:pPr>
        <w:keepNext w:val="0"/>
        <w:keepLines w:val="0"/>
        <w:pageBreakBefore w:val="0"/>
        <w:widowControl/>
        <w:spacing w:before="0" w:after="160" w:line="252" w:lineRule="auto"/>
        <w:jc w:val="center"/>
      </w:pPr>
      <w:r>
        <w:rPr>
          <w:rFonts w:ascii="Times New Roman" w:hAnsi="Times New Roman" w:eastAsia="Times New Roman"/>
          <w:b/>
          <w:sz w:val="36"/>
        </w:rPr>
        <w:t>EBOMI KINGDOM LEADERSHIP ACADEMY</w:t>
      </w:r>
    </w:p>
    <w:p w14:paraId="47C1CC61">
      <w:pPr>
        <w:keepNext w:val="0"/>
        <w:keepLines w:val="0"/>
        <w:pageBreakBefore w:val="0"/>
        <w:widowControl/>
        <w:spacing w:before="100" w:after="60" w:line="252" w:lineRule="auto"/>
      </w:pPr>
      <w:r>
        <w:rPr>
          <w:rFonts w:ascii="Times New Roman" w:hAnsi="Times New Roman" w:eastAsia="Times New Roman"/>
          <w:b/>
          <w:sz w:val="24"/>
        </w:rPr>
        <w:t>Alumni Follow-Up Programme</w:t>
      </w:r>
    </w:p>
    <w:p w14:paraId="506FE083">
      <w:pPr>
        <w:keepNext w:val="0"/>
        <w:keepLines w:val="0"/>
        <w:pageBreakBefore w:val="0"/>
        <w:widowControl/>
        <w:spacing w:before="0" w:after="100" w:line="252" w:lineRule="auto"/>
      </w:pPr>
      <w:r>
        <w:rPr>
          <w:rFonts w:ascii="Times New Roman" w:hAnsi="Times New Roman" w:eastAsia="Times New Roman"/>
          <w:b w:val="0"/>
          <w:sz w:val="23"/>
        </w:rPr>
        <w:t>A Practical System for Tracking, Supporting and Measuring the Long-Term Impact of Graduates</w:t>
      </w:r>
    </w:p>
    <w:p w14:paraId="7AFF83C8">
      <w:pPr>
        <w:keepNext w:val="0"/>
        <w:keepLines w:val="0"/>
        <w:pageBreakBefore w:val="0"/>
        <w:widowControl/>
        <w:spacing w:before="0" w:after="100" w:line="252" w:lineRule="auto"/>
        <w:rPr>
          <w:rFonts w:ascii="Times New Roman" w:hAnsi="Times New Roman" w:eastAsia="Times New Roman"/>
          <w:b w:val="0"/>
          <w:sz w:val="23"/>
        </w:rPr>
      </w:pPr>
      <w:r>
        <w:rPr>
          <w:rFonts w:hint="default" w:ascii="Times New Roman Bold" w:hAnsi="Times New Roman Bold" w:eastAsia="Times New Roman" w:cs="Times New Roman Bold"/>
          <w:b/>
          <w:bCs/>
          <w:sz w:val="23"/>
        </w:rPr>
        <w:t>Programme:</w:t>
      </w:r>
      <w:r>
        <w:rPr>
          <w:rFonts w:ascii="Times New Roman" w:hAnsi="Times New Roman" w:eastAsia="Times New Roman"/>
          <w:b w:val="0"/>
          <w:sz w:val="23"/>
        </w:rPr>
        <w:t xml:space="preserve"> One-Year Kingdom Leadership, Skills, Character and Nation-Building</w:t>
      </w:r>
    </w:p>
    <w:p w14:paraId="201D5E33">
      <w:pPr>
        <w:keepNext w:val="0"/>
        <w:keepLines w:val="0"/>
        <w:pageBreakBefore w:val="0"/>
        <w:widowControl/>
        <w:spacing w:before="0" w:after="100" w:line="252" w:lineRule="auto"/>
      </w:pPr>
      <w:r>
        <w:rPr>
          <w:rFonts w:hint="default" w:ascii="Times New Roman Bold" w:hAnsi="Times New Roman Bold" w:eastAsia="Times New Roman" w:cs="Times New Roman Bold"/>
          <w:b/>
          <w:bCs/>
          <w:sz w:val="23"/>
        </w:rPr>
        <w:t>Programme</w:t>
      </w:r>
      <w:r>
        <w:rPr>
          <w:rFonts w:hint="default" w:ascii="Times New Roman Bold" w:hAnsi="Times New Roman Bold" w:cs="Times New Roman Bold"/>
          <w:b/>
          <w:bCs/>
          <w:sz w:val="23"/>
          <w:lang w:val="en-US"/>
        </w:rPr>
        <w:t xml:space="preserve"> </w:t>
      </w:r>
      <w:r>
        <w:rPr>
          <w:rFonts w:hint="default" w:ascii="Times New Roman Bold" w:hAnsi="Times New Roman Bold" w:eastAsia="Times New Roman" w:cs="Times New Roman Bold"/>
          <w:b/>
          <w:bCs/>
          <w:sz w:val="23"/>
        </w:rPr>
        <w:t xml:space="preserve">Location: </w:t>
      </w:r>
      <w:r>
        <w:rPr>
          <w:rFonts w:ascii="Times New Roman" w:hAnsi="Times New Roman" w:eastAsia="Times New Roman"/>
          <w:b w:val="0"/>
          <w:sz w:val="23"/>
        </w:rPr>
        <w:t>Nigeria</w:t>
      </w:r>
    </w:p>
    <w:p w14:paraId="005F82A4">
      <w:pPr>
        <w:keepNext w:val="0"/>
        <w:keepLines w:val="0"/>
        <w:pageBreakBefore w:val="0"/>
        <w:widowControl/>
        <w:spacing w:before="0" w:after="100" w:line="252" w:lineRule="auto"/>
      </w:pPr>
      <w:r>
        <w:rPr>
          <w:rFonts w:ascii="Times New Roman" w:hAnsi="Times New Roman" w:eastAsia="Times New Roman"/>
          <w:b w:val="0"/>
          <w:sz w:val="23"/>
        </w:rPr>
        <w:t>Alumni Focus:</w:t>
      </w:r>
      <w:r>
        <w:rPr>
          <w:rFonts w:ascii="Times New Roman" w:hAnsi="Times New Roman" w:eastAsia="Times New Roman"/>
          <w:b w:val="0"/>
          <w:sz w:val="23"/>
        </w:rPr>
        <w:br w:type="textWrapping"/>
      </w:r>
      <w:r>
        <w:rPr>
          <w:rFonts w:ascii="Times New Roman" w:hAnsi="Times New Roman" w:eastAsia="Times New Roman"/>
          <w:b w:val="0"/>
          <w:sz w:val="23"/>
        </w:rPr>
        <w:t>Employment</w:t>
      </w:r>
      <w:r>
        <w:rPr>
          <w:rFonts w:ascii="Times New Roman" w:hAnsi="Times New Roman" w:eastAsia="Times New Roman"/>
          <w:b w:val="0"/>
          <w:sz w:val="23"/>
        </w:rPr>
        <w:br w:type="textWrapping"/>
      </w:r>
      <w:r>
        <w:rPr>
          <w:rFonts w:ascii="Times New Roman" w:hAnsi="Times New Roman" w:eastAsia="Times New Roman"/>
          <w:b w:val="0"/>
          <w:sz w:val="23"/>
        </w:rPr>
        <w:t>Self-Employment</w:t>
      </w:r>
      <w:r>
        <w:rPr>
          <w:rFonts w:ascii="Times New Roman" w:hAnsi="Times New Roman" w:eastAsia="Times New Roman"/>
          <w:b w:val="0"/>
          <w:sz w:val="23"/>
        </w:rPr>
        <w:br w:type="textWrapping"/>
      </w:r>
      <w:r>
        <w:rPr>
          <w:rFonts w:ascii="Times New Roman" w:hAnsi="Times New Roman" w:eastAsia="Times New Roman"/>
          <w:b w:val="0"/>
          <w:sz w:val="23"/>
        </w:rPr>
        <w:t>Business Start-Up</w:t>
      </w:r>
      <w:r>
        <w:rPr>
          <w:rFonts w:ascii="Times New Roman" w:hAnsi="Times New Roman" w:eastAsia="Times New Roman"/>
          <w:b w:val="0"/>
          <w:sz w:val="23"/>
        </w:rPr>
        <w:br w:type="textWrapping"/>
      </w:r>
      <w:r>
        <w:rPr>
          <w:rFonts w:ascii="Times New Roman" w:hAnsi="Times New Roman" w:eastAsia="Times New Roman"/>
          <w:b w:val="0"/>
          <w:sz w:val="23"/>
        </w:rPr>
        <w:t>Further Education</w:t>
      </w:r>
      <w:bookmarkStart w:id="0" w:name="_GoBack"/>
      <w:bookmarkEnd w:id="0"/>
      <w:r>
        <w:rPr>
          <w:rFonts w:ascii="Times New Roman" w:hAnsi="Times New Roman" w:eastAsia="Times New Roman"/>
          <w:b w:val="0"/>
          <w:sz w:val="23"/>
        </w:rPr>
        <w:br w:type="textWrapping"/>
      </w:r>
      <w:r>
        <w:rPr>
          <w:rFonts w:ascii="Times New Roman" w:hAnsi="Times New Roman" w:eastAsia="Times New Roman"/>
          <w:b w:val="0"/>
          <w:sz w:val="23"/>
        </w:rPr>
        <w:t>Ministry Service</w:t>
      </w:r>
      <w:r>
        <w:rPr>
          <w:rFonts w:ascii="Times New Roman" w:hAnsi="Times New Roman" w:eastAsia="Times New Roman"/>
          <w:b w:val="0"/>
          <w:sz w:val="23"/>
        </w:rPr>
        <w:br w:type="textWrapping"/>
      </w:r>
      <w:r>
        <w:rPr>
          <w:rFonts w:ascii="Times New Roman" w:hAnsi="Times New Roman" w:eastAsia="Times New Roman"/>
          <w:b w:val="0"/>
          <w:sz w:val="23"/>
        </w:rPr>
        <w:t>Community Service</w:t>
      </w:r>
      <w:r>
        <w:rPr>
          <w:rFonts w:ascii="Times New Roman" w:hAnsi="Times New Roman" w:eastAsia="Times New Roman"/>
          <w:b w:val="0"/>
          <w:sz w:val="23"/>
        </w:rPr>
        <w:br w:type="textWrapping"/>
      </w:r>
      <w:r>
        <w:rPr>
          <w:rFonts w:ascii="Times New Roman" w:hAnsi="Times New Roman" w:eastAsia="Times New Roman"/>
          <w:b w:val="0"/>
          <w:sz w:val="23"/>
        </w:rPr>
        <w:t>Kingdom Character</w:t>
      </w:r>
      <w:r>
        <w:rPr>
          <w:rFonts w:ascii="Times New Roman" w:hAnsi="Times New Roman" w:eastAsia="Times New Roman"/>
          <w:b w:val="0"/>
          <w:sz w:val="23"/>
        </w:rPr>
        <w:br w:type="textWrapping"/>
      </w:r>
      <w:r>
        <w:rPr>
          <w:rFonts w:ascii="Times New Roman" w:hAnsi="Times New Roman" w:eastAsia="Times New Roman"/>
          <w:b w:val="0"/>
          <w:sz w:val="23"/>
        </w:rPr>
        <w:t>Skills Utilisation</w:t>
      </w:r>
      <w:r>
        <w:rPr>
          <w:rFonts w:ascii="Times New Roman" w:hAnsi="Times New Roman" w:eastAsia="Times New Roman"/>
          <w:b w:val="0"/>
          <w:sz w:val="23"/>
        </w:rPr>
        <w:br w:type="textWrapping"/>
      </w:r>
      <w:r>
        <w:rPr>
          <w:rFonts w:ascii="Times New Roman" w:hAnsi="Times New Roman" w:eastAsia="Times New Roman"/>
          <w:b w:val="0"/>
          <w:sz w:val="23"/>
        </w:rPr>
        <w:t>Mentoring Others</w:t>
      </w:r>
      <w:r>
        <w:rPr>
          <w:rFonts w:ascii="Times New Roman" w:hAnsi="Times New Roman" w:eastAsia="Times New Roman"/>
          <w:b w:val="0"/>
          <w:sz w:val="23"/>
        </w:rPr>
        <w:br w:type="textWrapping"/>
      </w:r>
      <w:r>
        <w:rPr>
          <w:rFonts w:ascii="Times New Roman" w:hAnsi="Times New Roman" w:eastAsia="Times New Roman"/>
          <w:b w:val="0"/>
          <w:sz w:val="23"/>
        </w:rPr>
        <w:t>Nation Building</w:t>
      </w:r>
    </w:p>
    <w:p w14:paraId="549D7521">
      <w:pPr>
        <w:keepNext w:val="0"/>
        <w:keepLines w:val="0"/>
        <w:pageBreakBefore w:val="0"/>
        <w:widowControl/>
        <w:spacing w:before="0" w:after="100" w:line="252" w:lineRule="auto"/>
      </w:pPr>
      <w:r>
        <w:rPr>
          <w:rFonts w:ascii="Times New Roman" w:hAnsi="Times New Roman" w:eastAsia="Times New Roman"/>
          <w:b w:val="0"/>
          <w:sz w:val="23"/>
        </w:rPr>
        <w:t>Motto: Raised to Serve, Trained to Build, Sent to Lead</w:t>
      </w:r>
    </w:p>
    <w:p w14:paraId="4632A752">
      <w:pPr>
        <w:keepNext w:val="0"/>
        <w:keepLines w:val="0"/>
        <w:pageBreakBefore w:val="0"/>
        <w:widowControl/>
        <w:spacing w:before="0" w:after="40" w:line="240" w:lineRule="auto"/>
      </w:pPr>
    </w:p>
    <w:p w14:paraId="53D09ACC">
      <w:pPr>
        <w:keepNext w:val="0"/>
        <w:keepLines w:val="0"/>
        <w:pageBreakBefore/>
        <w:widowControl/>
        <w:spacing w:before="0" w:after="200" w:line="252" w:lineRule="auto"/>
        <w:jc w:val="center"/>
      </w:pPr>
      <w:r>
        <w:rPr>
          <w:rFonts w:ascii="Times New Roman" w:hAnsi="Times New Roman" w:eastAsia="Times New Roman"/>
          <w:b/>
          <w:sz w:val="32"/>
        </w:rPr>
        <w:t>TITLE PAGE</w:t>
      </w:r>
    </w:p>
    <w:p w14:paraId="05949E28">
      <w:pPr>
        <w:keepNext w:val="0"/>
        <w:keepLines w:val="0"/>
        <w:pageBreakBefore w:val="0"/>
        <w:widowControl/>
        <w:spacing w:before="0" w:after="160" w:line="252" w:lineRule="auto"/>
        <w:jc w:val="center"/>
      </w:pPr>
      <w:r>
        <w:rPr>
          <w:rFonts w:ascii="Times New Roman" w:hAnsi="Times New Roman" w:eastAsia="Times New Roman"/>
          <w:b/>
          <w:sz w:val="36"/>
        </w:rPr>
        <w:t>EBOMI KINGDOM LEADERSHIP ACADEMY</w:t>
      </w:r>
    </w:p>
    <w:p w14:paraId="0A16A681">
      <w:pPr>
        <w:keepNext w:val="0"/>
        <w:keepLines w:val="0"/>
        <w:pageBreakBefore w:val="0"/>
        <w:widowControl/>
        <w:spacing w:before="100" w:after="60" w:line="252" w:lineRule="auto"/>
      </w:pPr>
      <w:r>
        <w:rPr>
          <w:rFonts w:ascii="Times New Roman" w:hAnsi="Times New Roman" w:eastAsia="Times New Roman"/>
          <w:b/>
          <w:sz w:val="24"/>
        </w:rPr>
        <w:t>Alumni Follow-Up Programme</w:t>
      </w:r>
    </w:p>
    <w:p w14:paraId="7099BBA4">
      <w:pPr>
        <w:keepNext w:val="0"/>
        <w:keepLines w:val="0"/>
        <w:pageBreakBefore w:val="0"/>
        <w:widowControl/>
        <w:spacing w:before="0" w:after="100" w:line="252" w:lineRule="auto"/>
      </w:pPr>
      <w:r>
        <w:rPr>
          <w:rFonts w:ascii="Times New Roman" w:hAnsi="Times New Roman" w:eastAsia="Times New Roman"/>
          <w:b w:val="0"/>
          <w:sz w:val="23"/>
        </w:rPr>
        <w:t>This programme is prepared to guide EBOMI Kingdom Leadership Academy in following up graduates after completion of the one-year training programme.</w:t>
      </w:r>
    </w:p>
    <w:p w14:paraId="071780B4">
      <w:pPr>
        <w:keepNext w:val="0"/>
        <w:keepLines w:val="0"/>
        <w:pageBreakBefore w:val="0"/>
        <w:widowControl/>
        <w:spacing w:before="0" w:after="100" w:line="252" w:lineRule="auto"/>
      </w:pPr>
      <w:r>
        <w:rPr>
          <w:rFonts w:ascii="Times New Roman" w:hAnsi="Times New Roman" w:eastAsia="Times New Roman"/>
          <w:b w:val="0"/>
          <w:sz w:val="23"/>
        </w:rPr>
        <w:t>It is designed to help the Academy track graduate progress, support continued growth, measure long-term impact and maintain a strong alumni network of disciplined, skilled, godly and productive young people.</w:t>
      </w:r>
    </w:p>
    <w:p w14:paraId="5F1A0441">
      <w:pPr>
        <w:keepNext w:val="0"/>
        <w:keepLines w:val="0"/>
        <w:pageBreakBefore w:val="0"/>
        <w:widowControl/>
        <w:spacing w:before="0" w:after="100" w:line="252" w:lineRule="auto"/>
      </w:pPr>
      <w:r>
        <w:rPr>
          <w:rFonts w:ascii="Times New Roman" w:hAnsi="Times New Roman" w:eastAsia="Times New Roman"/>
          <w:b w:val="0"/>
          <w:sz w:val="23"/>
        </w:rPr>
        <w:t>The Alumni Follow-Up Programme may be implemented through phone calls, WhatsApp messages, physical visits, Google Forms, Excel sheets, paper forms, alumni meetings, mentoring groups and community service projects.</w:t>
      </w:r>
    </w:p>
    <w:p w14:paraId="2FE931E2">
      <w:pPr>
        <w:keepNext w:val="0"/>
        <w:keepLines w:val="0"/>
        <w:pageBreakBefore w:val="0"/>
        <w:widowControl/>
        <w:spacing w:before="0" w:after="100" w:line="252" w:lineRule="auto"/>
      </w:pPr>
      <w:r>
        <w:rPr>
          <w:rFonts w:ascii="Times New Roman" w:hAnsi="Times New Roman" w:eastAsia="Times New Roman"/>
          <w:b w:val="0"/>
          <w:sz w:val="23"/>
        </w:rPr>
        <w:t>Every graduate of EBOMI Kingdom Leadership Academy remains an ambassador of the Academy.</w:t>
      </w:r>
    </w:p>
    <w:p w14:paraId="6CEE7E18">
      <w:pPr>
        <w:keepNext w:val="0"/>
        <w:keepLines w:val="0"/>
        <w:pageBreakBefore w:val="0"/>
        <w:widowControl/>
        <w:spacing w:before="0" w:after="40" w:line="240" w:lineRule="auto"/>
      </w:pPr>
    </w:p>
    <w:p w14:paraId="551937B8">
      <w:pPr>
        <w:pStyle w:val="2"/>
        <w:keepNext/>
        <w:keepLines w:val="0"/>
        <w:pageBreakBefore w:val="0"/>
        <w:widowControl/>
        <w:spacing w:before="240" w:after="120" w:line="252" w:lineRule="auto"/>
      </w:pPr>
      <w:r>
        <w:rPr>
          <w:rFonts w:ascii="Times New Roman" w:hAnsi="Times New Roman" w:eastAsia="Times New Roman"/>
          <w:b/>
          <w:sz w:val="30"/>
        </w:rPr>
        <w:t>1. INTRODUCTION</w:t>
      </w:r>
    </w:p>
    <w:p w14:paraId="05BA3C77">
      <w:pPr>
        <w:keepNext w:val="0"/>
        <w:keepLines w:val="0"/>
        <w:pageBreakBefore w:val="0"/>
        <w:widowControl/>
        <w:spacing w:before="0" w:after="100" w:line="252" w:lineRule="auto"/>
      </w:pPr>
      <w:r>
        <w:rPr>
          <w:rFonts w:ascii="Times New Roman" w:hAnsi="Times New Roman" w:eastAsia="Times New Roman"/>
          <w:b w:val="0"/>
          <w:sz w:val="23"/>
        </w:rPr>
        <w:t>EBOMI Kingdom Leadership Academy does not end its responsibility at graduation. Graduation is not the end of the journey. It is the beginning of deployment.</w:t>
      </w:r>
    </w:p>
    <w:p w14:paraId="02A49651">
      <w:pPr>
        <w:keepNext w:val="0"/>
        <w:keepLines w:val="0"/>
        <w:pageBreakBefore w:val="0"/>
        <w:widowControl/>
        <w:spacing w:before="0" w:after="100" w:line="252" w:lineRule="auto"/>
      </w:pPr>
      <w:r>
        <w:rPr>
          <w:rFonts w:ascii="Times New Roman" w:hAnsi="Times New Roman" w:eastAsia="Times New Roman"/>
          <w:b w:val="0"/>
          <w:sz w:val="23"/>
        </w:rPr>
        <w:t>The Academy trains young people for spiritual maturity, character, vocational competence, leadership, entrepreneurship, community service and industrial attachment. After graduation, the Academy must know whether the training is producing lasting fruit.</w:t>
      </w:r>
    </w:p>
    <w:p w14:paraId="10C3D0E4">
      <w:pPr>
        <w:keepNext w:val="0"/>
        <w:keepLines w:val="0"/>
        <w:pageBreakBefore w:val="0"/>
        <w:widowControl/>
        <w:spacing w:before="0" w:after="100" w:line="252" w:lineRule="auto"/>
      </w:pPr>
      <w:r>
        <w:rPr>
          <w:rFonts w:ascii="Times New Roman" w:hAnsi="Times New Roman" w:eastAsia="Times New Roman"/>
          <w:b w:val="0"/>
          <w:sz w:val="23"/>
        </w:rPr>
        <w:t>Are graduates employed?</w:t>
      </w:r>
      <w:r>
        <w:rPr>
          <w:rFonts w:ascii="Times New Roman" w:hAnsi="Times New Roman" w:eastAsia="Times New Roman"/>
          <w:b w:val="0"/>
          <w:sz w:val="23"/>
        </w:rPr>
        <w:br w:type="textWrapping"/>
      </w:r>
      <w:r>
        <w:rPr>
          <w:rFonts w:ascii="Times New Roman" w:hAnsi="Times New Roman" w:eastAsia="Times New Roman"/>
          <w:b w:val="0"/>
          <w:sz w:val="23"/>
        </w:rPr>
        <w:t>Are they self-employed?</w:t>
      </w:r>
      <w:r>
        <w:rPr>
          <w:rFonts w:ascii="Times New Roman" w:hAnsi="Times New Roman" w:eastAsia="Times New Roman"/>
          <w:b w:val="0"/>
          <w:sz w:val="23"/>
        </w:rPr>
        <w:br w:type="textWrapping"/>
      </w:r>
      <w:r>
        <w:rPr>
          <w:rFonts w:ascii="Times New Roman" w:hAnsi="Times New Roman" w:eastAsia="Times New Roman"/>
          <w:b w:val="0"/>
          <w:sz w:val="23"/>
        </w:rPr>
        <w:t>Are they starting businesses?</w:t>
      </w:r>
      <w:r>
        <w:rPr>
          <w:rFonts w:ascii="Times New Roman" w:hAnsi="Times New Roman" w:eastAsia="Times New Roman"/>
          <w:b w:val="0"/>
          <w:sz w:val="23"/>
        </w:rPr>
        <w:br w:type="textWrapping"/>
      </w:r>
      <w:r>
        <w:rPr>
          <w:rFonts w:ascii="Times New Roman" w:hAnsi="Times New Roman" w:eastAsia="Times New Roman"/>
          <w:b w:val="0"/>
          <w:sz w:val="23"/>
        </w:rPr>
        <w:t>Are they continuing education?</w:t>
      </w:r>
      <w:r>
        <w:rPr>
          <w:rFonts w:ascii="Times New Roman" w:hAnsi="Times New Roman" w:eastAsia="Times New Roman"/>
          <w:b w:val="0"/>
          <w:sz w:val="23"/>
        </w:rPr>
        <w:br w:type="textWrapping"/>
      </w:r>
      <w:r>
        <w:rPr>
          <w:rFonts w:ascii="Times New Roman" w:hAnsi="Times New Roman" w:eastAsia="Times New Roman"/>
          <w:b w:val="0"/>
          <w:sz w:val="23"/>
        </w:rPr>
        <w:t>Are they serving in ministry?</w:t>
      </w:r>
      <w:r>
        <w:rPr>
          <w:rFonts w:ascii="Times New Roman" w:hAnsi="Times New Roman" w:eastAsia="Times New Roman"/>
          <w:b w:val="0"/>
          <w:sz w:val="23"/>
        </w:rPr>
        <w:br w:type="textWrapping"/>
      </w:r>
      <w:r>
        <w:rPr>
          <w:rFonts w:ascii="Times New Roman" w:hAnsi="Times New Roman" w:eastAsia="Times New Roman"/>
          <w:b w:val="0"/>
          <w:sz w:val="23"/>
        </w:rPr>
        <w:t>Are they serving communities?</w:t>
      </w:r>
      <w:r>
        <w:rPr>
          <w:rFonts w:ascii="Times New Roman" w:hAnsi="Times New Roman" w:eastAsia="Times New Roman"/>
          <w:b w:val="0"/>
          <w:sz w:val="23"/>
        </w:rPr>
        <w:br w:type="textWrapping"/>
      </w:r>
      <w:r>
        <w:rPr>
          <w:rFonts w:ascii="Times New Roman" w:hAnsi="Times New Roman" w:eastAsia="Times New Roman"/>
          <w:b w:val="0"/>
          <w:sz w:val="23"/>
        </w:rPr>
        <w:t>Are they demonstrating Kingdom character?</w:t>
      </w:r>
      <w:r>
        <w:rPr>
          <w:rFonts w:ascii="Times New Roman" w:hAnsi="Times New Roman" w:eastAsia="Times New Roman"/>
          <w:b w:val="0"/>
          <w:sz w:val="23"/>
        </w:rPr>
        <w:br w:type="textWrapping"/>
      </w:r>
      <w:r>
        <w:rPr>
          <w:rFonts w:ascii="Times New Roman" w:hAnsi="Times New Roman" w:eastAsia="Times New Roman"/>
          <w:b w:val="0"/>
          <w:sz w:val="23"/>
        </w:rPr>
        <w:t>Are they using the skills they learnt?</w:t>
      </w:r>
      <w:r>
        <w:rPr>
          <w:rFonts w:ascii="Times New Roman" w:hAnsi="Times New Roman" w:eastAsia="Times New Roman"/>
          <w:b w:val="0"/>
          <w:sz w:val="23"/>
        </w:rPr>
        <w:br w:type="textWrapping"/>
      </w:r>
      <w:r>
        <w:rPr>
          <w:rFonts w:ascii="Times New Roman" w:hAnsi="Times New Roman" w:eastAsia="Times New Roman"/>
          <w:b w:val="0"/>
          <w:sz w:val="23"/>
        </w:rPr>
        <w:t>Are they mentoring others?</w:t>
      </w:r>
      <w:r>
        <w:rPr>
          <w:rFonts w:ascii="Times New Roman" w:hAnsi="Times New Roman" w:eastAsia="Times New Roman"/>
          <w:b w:val="0"/>
          <w:sz w:val="23"/>
        </w:rPr>
        <w:br w:type="textWrapping"/>
      </w:r>
      <w:r>
        <w:rPr>
          <w:rFonts w:ascii="Times New Roman" w:hAnsi="Times New Roman" w:eastAsia="Times New Roman"/>
          <w:b w:val="0"/>
          <w:sz w:val="23"/>
        </w:rPr>
        <w:t>Are they contributing to nation building?</w:t>
      </w:r>
    </w:p>
    <w:p w14:paraId="1870F543">
      <w:pPr>
        <w:keepNext w:val="0"/>
        <w:keepLines w:val="0"/>
        <w:pageBreakBefore w:val="0"/>
        <w:widowControl/>
        <w:spacing w:before="0" w:after="100" w:line="252" w:lineRule="auto"/>
      </w:pPr>
      <w:r>
        <w:rPr>
          <w:rFonts w:ascii="Times New Roman" w:hAnsi="Times New Roman" w:eastAsia="Times New Roman"/>
          <w:b w:val="0"/>
          <w:sz w:val="23"/>
        </w:rPr>
        <w:t>The Alumni Follow-Up Programme helps the Academy answer these questions with evidence.</w:t>
      </w:r>
    </w:p>
    <w:p w14:paraId="0637235A">
      <w:pPr>
        <w:keepNext w:val="0"/>
        <w:keepLines w:val="0"/>
        <w:pageBreakBefore w:val="0"/>
        <w:widowControl/>
        <w:spacing w:before="0" w:after="100" w:line="252" w:lineRule="auto"/>
      </w:pPr>
      <w:r>
        <w:rPr>
          <w:rFonts w:ascii="Times New Roman" w:hAnsi="Times New Roman" w:eastAsia="Times New Roman"/>
          <w:b w:val="0"/>
          <w:sz w:val="23"/>
        </w:rPr>
        <w:t>John 15:16</w:t>
      </w:r>
      <w:r>
        <w:rPr>
          <w:rFonts w:ascii="Times New Roman" w:hAnsi="Times New Roman" w:eastAsia="Times New Roman"/>
          <w:b w:val="0"/>
          <w:sz w:val="23"/>
        </w:rPr>
        <w:br w:type="textWrapping"/>
      </w:r>
      <w:r>
        <w:rPr>
          <w:rFonts w:ascii="Times New Roman" w:hAnsi="Times New Roman" w:eastAsia="Times New Roman"/>
          <w:b w:val="0"/>
          <w:sz w:val="23"/>
        </w:rPr>
        <w:t>“Ye have not chosen me, but I have chosen you, and ordained you, that ye should go and bring forth fruit.”</w:t>
      </w:r>
    </w:p>
    <w:p w14:paraId="0ADC08CA">
      <w:pPr>
        <w:keepNext w:val="0"/>
        <w:keepLines w:val="0"/>
        <w:pageBreakBefore w:val="0"/>
        <w:widowControl/>
        <w:spacing w:before="0" w:after="100" w:line="252" w:lineRule="auto"/>
      </w:pPr>
      <w:r>
        <w:rPr>
          <w:rFonts w:ascii="Times New Roman" w:hAnsi="Times New Roman" w:eastAsia="Times New Roman"/>
          <w:b w:val="0"/>
          <w:sz w:val="23"/>
        </w:rPr>
        <w:t>Graduates must not only finish training. They must bear fruit.</w:t>
      </w:r>
    </w:p>
    <w:p w14:paraId="62A435E7">
      <w:pPr>
        <w:keepNext w:val="0"/>
        <w:keepLines w:val="0"/>
        <w:pageBreakBefore w:val="0"/>
        <w:widowControl/>
        <w:spacing w:before="0" w:after="40" w:line="240" w:lineRule="auto"/>
      </w:pPr>
    </w:p>
    <w:p w14:paraId="142EDC74">
      <w:pPr>
        <w:pStyle w:val="2"/>
        <w:keepNext/>
        <w:keepLines w:val="0"/>
        <w:pageBreakBefore w:val="0"/>
        <w:widowControl/>
        <w:spacing w:before="240" w:after="120" w:line="252" w:lineRule="auto"/>
      </w:pPr>
      <w:r>
        <w:rPr>
          <w:rFonts w:ascii="Times New Roman" w:hAnsi="Times New Roman" w:eastAsia="Times New Roman"/>
          <w:b/>
          <w:sz w:val="30"/>
        </w:rPr>
        <w:t>2. PURPOSE OF ALUMNI FOLLOW-UP</w:t>
      </w:r>
    </w:p>
    <w:p w14:paraId="768E409E">
      <w:pPr>
        <w:keepNext w:val="0"/>
        <w:keepLines w:val="0"/>
        <w:pageBreakBefore w:val="0"/>
        <w:widowControl/>
        <w:spacing w:before="0" w:after="100" w:line="252" w:lineRule="auto"/>
      </w:pPr>
      <w:r>
        <w:rPr>
          <w:rFonts w:ascii="Times New Roman" w:hAnsi="Times New Roman" w:eastAsia="Times New Roman"/>
          <w:b w:val="0"/>
          <w:sz w:val="23"/>
        </w:rPr>
        <w:t>The purpose of alumni follow-up is to track, support, encourage and measure the long-term growth and impact of graduates.</w:t>
      </w:r>
    </w:p>
    <w:p w14:paraId="02E78F97">
      <w:pPr>
        <w:keepNext w:val="0"/>
        <w:keepLines w:val="0"/>
        <w:pageBreakBefore w:val="0"/>
        <w:widowControl/>
        <w:spacing w:before="0" w:after="100" w:line="252" w:lineRule="auto"/>
      </w:pPr>
      <w:r>
        <w:rPr>
          <w:rFonts w:ascii="Times New Roman" w:hAnsi="Times New Roman" w:eastAsia="Times New Roman"/>
          <w:b w:val="0"/>
          <w:sz w:val="23"/>
        </w:rPr>
        <w:t>The programme helps the Academy to:</w:t>
      </w:r>
    </w:p>
    <w:p w14:paraId="04199ED4">
      <w:pPr>
        <w:keepNext w:val="0"/>
        <w:keepLines w:val="0"/>
        <w:pageBreakBefore w:val="0"/>
        <w:widowControl/>
        <w:spacing w:before="0" w:after="40" w:line="252" w:lineRule="auto"/>
        <w:ind w:left="403" w:hanging="403"/>
      </w:pPr>
      <w:r>
        <w:rPr>
          <w:rFonts w:ascii="Times New Roman" w:hAnsi="Times New Roman" w:eastAsia="Times New Roman"/>
          <w:b w:val="0"/>
          <w:sz w:val="23"/>
        </w:rPr>
        <w:t>1. Know what graduates are doing after completion.</w:t>
      </w:r>
    </w:p>
    <w:p w14:paraId="46DB6E3C">
      <w:pPr>
        <w:keepNext w:val="0"/>
        <w:keepLines w:val="0"/>
        <w:pageBreakBefore w:val="0"/>
        <w:widowControl/>
        <w:spacing w:before="0" w:after="40" w:line="252" w:lineRule="auto"/>
        <w:ind w:left="403" w:hanging="403"/>
      </w:pPr>
      <w:r>
        <w:rPr>
          <w:rFonts w:ascii="Times New Roman" w:hAnsi="Times New Roman" w:eastAsia="Times New Roman"/>
          <w:b w:val="0"/>
          <w:sz w:val="23"/>
        </w:rPr>
        <w:t>2. Track employment outcomes.</w:t>
      </w:r>
    </w:p>
    <w:p w14:paraId="6ECBA9EC">
      <w:pPr>
        <w:keepNext w:val="0"/>
        <w:keepLines w:val="0"/>
        <w:pageBreakBefore w:val="0"/>
        <w:widowControl/>
        <w:spacing w:before="0" w:after="40" w:line="252" w:lineRule="auto"/>
        <w:ind w:left="403" w:hanging="403"/>
      </w:pPr>
      <w:r>
        <w:rPr>
          <w:rFonts w:ascii="Times New Roman" w:hAnsi="Times New Roman" w:eastAsia="Times New Roman"/>
          <w:b w:val="0"/>
          <w:sz w:val="23"/>
        </w:rPr>
        <w:t>3. Track self-employment and business start-ups.</w:t>
      </w:r>
    </w:p>
    <w:p w14:paraId="02806CB7">
      <w:pPr>
        <w:keepNext w:val="0"/>
        <w:keepLines w:val="0"/>
        <w:pageBreakBefore w:val="0"/>
        <w:widowControl/>
        <w:spacing w:before="0" w:after="40" w:line="252" w:lineRule="auto"/>
        <w:ind w:left="403" w:hanging="403"/>
      </w:pPr>
      <w:r>
        <w:rPr>
          <w:rFonts w:ascii="Times New Roman" w:hAnsi="Times New Roman" w:eastAsia="Times New Roman"/>
          <w:b w:val="0"/>
          <w:sz w:val="23"/>
        </w:rPr>
        <w:t>4. Track apprenticeships and further training.</w:t>
      </w:r>
    </w:p>
    <w:p w14:paraId="4FFB97BA">
      <w:pPr>
        <w:keepNext w:val="0"/>
        <w:keepLines w:val="0"/>
        <w:pageBreakBefore w:val="0"/>
        <w:widowControl/>
        <w:spacing w:before="0" w:after="40" w:line="252" w:lineRule="auto"/>
        <w:ind w:left="403" w:hanging="403"/>
      </w:pPr>
      <w:r>
        <w:rPr>
          <w:rFonts w:ascii="Times New Roman" w:hAnsi="Times New Roman" w:eastAsia="Times New Roman"/>
          <w:b w:val="0"/>
          <w:sz w:val="23"/>
        </w:rPr>
        <w:t>5. Track further education.</w:t>
      </w:r>
    </w:p>
    <w:p w14:paraId="129CC2BC">
      <w:pPr>
        <w:keepNext w:val="0"/>
        <w:keepLines w:val="0"/>
        <w:pageBreakBefore w:val="0"/>
        <w:widowControl/>
        <w:spacing w:before="0" w:after="40" w:line="252" w:lineRule="auto"/>
        <w:ind w:left="403" w:hanging="403"/>
      </w:pPr>
      <w:r>
        <w:rPr>
          <w:rFonts w:ascii="Times New Roman" w:hAnsi="Times New Roman" w:eastAsia="Times New Roman"/>
          <w:b w:val="0"/>
          <w:sz w:val="23"/>
        </w:rPr>
        <w:t>6. Track ministry involvement.</w:t>
      </w:r>
    </w:p>
    <w:p w14:paraId="720F06BA">
      <w:pPr>
        <w:keepNext w:val="0"/>
        <w:keepLines w:val="0"/>
        <w:pageBreakBefore w:val="0"/>
        <w:widowControl/>
        <w:spacing w:before="0" w:after="40" w:line="252" w:lineRule="auto"/>
        <w:ind w:left="403" w:hanging="403"/>
      </w:pPr>
      <w:r>
        <w:rPr>
          <w:rFonts w:ascii="Times New Roman" w:hAnsi="Times New Roman" w:eastAsia="Times New Roman"/>
          <w:b w:val="0"/>
          <w:sz w:val="23"/>
        </w:rPr>
        <w:t>7. Track community service.</w:t>
      </w:r>
    </w:p>
    <w:p w14:paraId="4A34659B">
      <w:pPr>
        <w:keepNext w:val="0"/>
        <w:keepLines w:val="0"/>
        <w:pageBreakBefore w:val="0"/>
        <w:widowControl/>
        <w:spacing w:before="0" w:after="40" w:line="252" w:lineRule="auto"/>
        <w:ind w:left="403" w:hanging="403"/>
      </w:pPr>
      <w:r>
        <w:rPr>
          <w:rFonts w:ascii="Times New Roman" w:hAnsi="Times New Roman" w:eastAsia="Times New Roman"/>
          <w:b w:val="0"/>
          <w:sz w:val="23"/>
        </w:rPr>
        <w:t>8. Track skills utilisation.</w:t>
      </w:r>
    </w:p>
    <w:p w14:paraId="449348A3">
      <w:pPr>
        <w:keepNext w:val="0"/>
        <w:keepLines w:val="0"/>
        <w:pageBreakBefore w:val="0"/>
        <w:widowControl/>
        <w:spacing w:before="0" w:after="40" w:line="252" w:lineRule="auto"/>
        <w:ind w:left="403" w:hanging="403"/>
      </w:pPr>
      <w:r>
        <w:rPr>
          <w:rFonts w:ascii="Times New Roman" w:hAnsi="Times New Roman" w:eastAsia="Times New Roman"/>
          <w:b w:val="0"/>
          <w:sz w:val="23"/>
        </w:rPr>
        <w:t>9. Track Kingdom character and conduct.</w:t>
      </w:r>
    </w:p>
    <w:p w14:paraId="52DF4BF8">
      <w:pPr>
        <w:keepNext w:val="0"/>
        <w:keepLines w:val="0"/>
        <w:pageBreakBefore w:val="0"/>
        <w:widowControl/>
        <w:spacing w:before="0" w:after="40" w:line="252" w:lineRule="auto"/>
        <w:ind w:left="403" w:hanging="403"/>
      </w:pPr>
      <w:r>
        <w:rPr>
          <w:rFonts w:ascii="Times New Roman" w:hAnsi="Times New Roman" w:eastAsia="Times New Roman"/>
          <w:b w:val="0"/>
          <w:sz w:val="23"/>
        </w:rPr>
        <w:t>10. Identify graduates who need support.</w:t>
      </w:r>
    </w:p>
    <w:p w14:paraId="32B2D41A">
      <w:pPr>
        <w:keepNext w:val="0"/>
        <w:keepLines w:val="0"/>
        <w:pageBreakBefore w:val="0"/>
        <w:widowControl/>
        <w:spacing w:before="0" w:after="40" w:line="252" w:lineRule="auto"/>
        <w:ind w:left="403" w:hanging="403"/>
      </w:pPr>
      <w:r>
        <w:rPr>
          <w:rFonts w:ascii="Times New Roman" w:hAnsi="Times New Roman" w:eastAsia="Times New Roman"/>
          <w:b w:val="0"/>
          <w:sz w:val="23"/>
        </w:rPr>
        <w:t>11. Identify graduates who can mentor others.</w:t>
      </w:r>
    </w:p>
    <w:p w14:paraId="3F25F1CA">
      <w:pPr>
        <w:keepNext w:val="0"/>
        <w:keepLines w:val="0"/>
        <w:pageBreakBefore w:val="0"/>
        <w:widowControl/>
        <w:spacing w:before="0" w:after="40" w:line="252" w:lineRule="auto"/>
        <w:ind w:left="403" w:hanging="403"/>
      </w:pPr>
      <w:r>
        <w:rPr>
          <w:rFonts w:ascii="Times New Roman" w:hAnsi="Times New Roman" w:eastAsia="Times New Roman"/>
          <w:b w:val="0"/>
          <w:sz w:val="23"/>
        </w:rPr>
        <w:t>12. Identify graduates who can become future trainers.</w:t>
      </w:r>
    </w:p>
    <w:p w14:paraId="6E6E4060">
      <w:pPr>
        <w:keepNext w:val="0"/>
        <w:keepLines w:val="0"/>
        <w:pageBreakBefore w:val="0"/>
        <w:widowControl/>
        <w:spacing w:before="0" w:after="40" w:line="252" w:lineRule="auto"/>
        <w:ind w:left="403" w:hanging="403"/>
      </w:pPr>
      <w:r>
        <w:rPr>
          <w:rFonts w:ascii="Times New Roman" w:hAnsi="Times New Roman" w:eastAsia="Times New Roman"/>
          <w:b w:val="0"/>
          <w:sz w:val="23"/>
        </w:rPr>
        <w:t>13. Collect testimonies and impact stories.</w:t>
      </w:r>
    </w:p>
    <w:p w14:paraId="64810435">
      <w:pPr>
        <w:keepNext w:val="0"/>
        <w:keepLines w:val="0"/>
        <w:pageBreakBefore w:val="0"/>
        <w:widowControl/>
        <w:spacing w:before="0" w:after="40" w:line="252" w:lineRule="auto"/>
        <w:ind w:left="403" w:hanging="403"/>
      </w:pPr>
      <w:r>
        <w:rPr>
          <w:rFonts w:ascii="Times New Roman" w:hAnsi="Times New Roman" w:eastAsia="Times New Roman"/>
          <w:b w:val="0"/>
          <w:sz w:val="23"/>
        </w:rPr>
        <w:t>14. Improve future training programmes.</w:t>
      </w:r>
    </w:p>
    <w:p w14:paraId="585B1323">
      <w:pPr>
        <w:keepNext w:val="0"/>
        <w:keepLines w:val="0"/>
        <w:pageBreakBefore w:val="0"/>
        <w:widowControl/>
        <w:spacing w:before="0" w:after="40" w:line="252" w:lineRule="auto"/>
        <w:ind w:left="403" w:hanging="403"/>
      </w:pPr>
      <w:r>
        <w:rPr>
          <w:rFonts w:ascii="Times New Roman" w:hAnsi="Times New Roman" w:eastAsia="Times New Roman"/>
          <w:b w:val="0"/>
          <w:sz w:val="23"/>
        </w:rPr>
        <w:t>15. Build a strong alumni network.</w:t>
      </w:r>
    </w:p>
    <w:p w14:paraId="6BA04FAA">
      <w:pPr>
        <w:keepNext w:val="0"/>
        <w:keepLines w:val="0"/>
        <w:pageBreakBefore w:val="0"/>
        <w:widowControl/>
        <w:spacing w:before="0" w:after="40" w:line="252" w:lineRule="auto"/>
        <w:ind w:left="403" w:hanging="403"/>
      </w:pPr>
      <w:r>
        <w:rPr>
          <w:rFonts w:ascii="Times New Roman" w:hAnsi="Times New Roman" w:eastAsia="Times New Roman"/>
          <w:b w:val="0"/>
          <w:sz w:val="23"/>
        </w:rPr>
        <w:t>16. Encourage graduates to continue serving.</w:t>
      </w:r>
    </w:p>
    <w:p w14:paraId="2665A9E3">
      <w:pPr>
        <w:keepNext w:val="0"/>
        <w:keepLines w:val="0"/>
        <w:pageBreakBefore w:val="0"/>
        <w:widowControl/>
        <w:spacing w:before="0" w:after="40" w:line="252" w:lineRule="auto"/>
        <w:ind w:left="403" w:hanging="403"/>
      </w:pPr>
      <w:r>
        <w:rPr>
          <w:rFonts w:ascii="Times New Roman" w:hAnsi="Times New Roman" w:eastAsia="Times New Roman"/>
          <w:b w:val="0"/>
          <w:sz w:val="23"/>
        </w:rPr>
        <w:t>17. Measure the Academy’s contribution to community and nation building.</w:t>
      </w:r>
    </w:p>
    <w:p w14:paraId="5263AEC9">
      <w:pPr>
        <w:pStyle w:val="2"/>
        <w:keepNext/>
        <w:keepLines w:val="0"/>
        <w:pageBreakBefore w:val="0"/>
        <w:widowControl/>
        <w:spacing w:before="240" w:after="120" w:line="252" w:lineRule="auto"/>
      </w:pPr>
      <w:r>
        <w:rPr>
          <w:rFonts w:ascii="Times New Roman" w:hAnsi="Times New Roman" w:eastAsia="Times New Roman"/>
          <w:b/>
          <w:sz w:val="30"/>
        </w:rPr>
        <w:t>3. BIBLICAL FOUNDATION FOR FRUITFULNESS AND LONG-TERM IMPACT</w:t>
      </w:r>
    </w:p>
    <w:p w14:paraId="6C54F53E">
      <w:pPr>
        <w:pStyle w:val="3"/>
        <w:keepNext/>
        <w:keepLines w:val="0"/>
        <w:pageBreakBefore w:val="0"/>
        <w:widowControl/>
        <w:spacing w:before="160" w:after="100" w:line="252" w:lineRule="auto"/>
      </w:pPr>
      <w:r>
        <w:rPr>
          <w:rFonts w:ascii="Times New Roman" w:hAnsi="Times New Roman" w:eastAsia="Times New Roman"/>
          <w:b/>
          <w:sz w:val="26"/>
        </w:rPr>
        <w:t>3.1 Fruitfulness</w:t>
      </w:r>
    </w:p>
    <w:p w14:paraId="1E46DA22">
      <w:pPr>
        <w:keepNext w:val="0"/>
        <w:keepLines w:val="0"/>
        <w:pageBreakBefore w:val="0"/>
        <w:widowControl/>
        <w:spacing w:before="0" w:after="100" w:line="252" w:lineRule="auto"/>
      </w:pPr>
      <w:r>
        <w:rPr>
          <w:rFonts w:ascii="Times New Roman" w:hAnsi="Times New Roman" w:eastAsia="Times New Roman"/>
          <w:b w:val="0"/>
          <w:sz w:val="23"/>
        </w:rPr>
        <w:t>John 15:8</w:t>
      </w:r>
      <w:r>
        <w:rPr>
          <w:rFonts w:ascii="Times New Roman" w:hAnsi="Times New Roman" w:eastAsia="Times New Roman"/>
          <w:b w:val="0"/>
          <w:sz w:val="23"/>
        </w:rPr>
        <w:br w:type="textWrapping"/>
      </w:r>
      <w:r>
        <w:rPr>
          <w:rFonts w:ascii="Times New Roman" w:hAnsi="Times New Roman" w:eastAsia="Times New Roman"/>
          <w:b w:val="0"/>
          <w:sz w:val="23"/>
        </w:rPr>
        <w:t>“Herein is my Father glorified, that ye bear much fruit; so shall ye be my disciples.”</w:t>
      </w:r>
    </w:p>
    <w:p w14:paraId="6C158BDB">
      <w:pPr>
        <w:keepNext w:val="0"/>
        <w:keepLines w:val="0"/>
        <w:pageBreakBefore w:val="0"/>
        <w:widowControl/>
        <w:spacing w:before="0" w:after="100" w:line="252" w:lineRule="auto"/>
      </w:pPr>
      <w:r>
        <w:rPr>
          <w:rFonts w:ascii="Times New Roman" w:hAnsi="Times New Roman" w:eastAsia="Times New Roman"/>
          <w:b w:val="0"/>
          <w:sz w:val="23"/>
        </w:rPr>
        <w:t>The Academy must look for fruit after training. Fruitfulness glorifies God.</w:t>
      </w:r>
    </w:p>
    <w:p w14:paraId="77D8D443">
      <w:pPr>
        <w:keepNext w:val="0"/>
        <w:keepLines w:val="0"/>
        <w:pageBreakBefore w:val="0"/>
        <w:widowControl/>
        <w:spacing w:before="0" w:after="40" w:line="240" w:lineRule="auto"/>
      </w:pPr>
    </w:p>
    <w:p w14:paraId="3C0CD5AE">
      <w:pPr>
        <w:pStyle w:val="3"/>
        <w:keepNext/>
        <w:keepLines w:val="0"/>
        <w:pageBreakBefore w:val="0"/>
        <w:widowControl/>
        <w:spacing w:before="160" w:after="100" w:line="252" w:lineRule="auto"/>
      </w:pPr>
      <w:r>
        <w:rPr>
          <w:rFonts w:ascii="Times New Roman" w:hAnsi="Times New Roman" w:eastAsia="Times New Roman"/>
          <w:b/>
          <w:sz w:val="26"/>
        </w:rPr>
        <w:t>3.2 Faithfulness</w:t>
      </w:r>
    </w:p>
    <w:p w14:paraId="65BCC0A1">
      <w:pPr>
        <w:keepNext w:val="0"/>
        <w:keepLines w:val="0"/>
        <w:pageBreakBefore w:val="0"/>
        <w:widowControl/>
        <w:spacing w:before="0" w:after="100" w:line="252" w:lineRule="auto"/>
      </w:pPr>
      <w:r>
        <w:rPr>
          <w:rFonts w:ascii="Times New Roman" w:hAnsi="Times New Roman" w:eastAsia="Times New Roman"/>
          <w:b w:val="0"/>
          <w:sz w:val="23"/>
        </w:rPr>
        <w:t>1 Corinthians 4:2</w:t>
      </w:r>
      <w:r>
        <w:rPr>
          <w:rFonts w:ascii="Times New Roman" w:hAnsi="Times New Roman" w:eastAsia="Times New Roman"/>
          <w:b w:val="0"/>
          <w:sz w:val="23"/>
        </w:rPr>
        <w:br w:type="textWrapping"/>
      </w:r>
      <w:r>
        <w:rPr>
          <w:rFonts w:ascii="Times New Roman" w:hAnsi="Times New Roman" w:eastAsia="Times New Roman"/>
          <w:b w:val="0"/>
          <w:sz w:val="23"/>
        </w:rPr>
        <w:t>“Moreover it is required in stewards, that a man be found faithful.”</w:t>
      </w:r>
    </w:p>
    <w:p w14:paraId="0DCAF598">
      <w:pPr>
        <w:keepNext w:val="0"/>
        <w:keepLines w:val="0"/>
        <w:pageBreakBefore w:val="0"/>
        <w:widowControl/>
        <w:spacing w:before="0" w:after="100" w:line="252" w:lineRule="auto"/>
      </w:pPr>
      <w:r>
        <w:rPr>
          <w:rFonts w:ascii="Times New Roman" w:hAnsi="Times New Roman" w:eastAsia="Times New Roman"/>
          <w:b w:val="0"/>
          <w:sz w:val="23"/>
        </w:rPr>
        <w:t>Graduates must remain faithful after leaving the Academy.</w:t>
      </w:r>
    </w:p>
    <w:p w14:paraId="1EB3FC37">
      <w:pPr>
        <w:keepNext w:val="0"/>
        <w:keepLines w:val="0"/>
        <w:pageBreakBefore w:val="0"/>
        <w:widowControl/>
        <w:spacing w:before="0" w:after="40" w:line="240" w:lineRule="auto"/>
      </w:pPr>
    </w:p>
    <w:p w14:paraId="7C2A9E01">
      <w:pPr>
        <w:pStyle w:val="3"/>
        <w:keepNext/>
        <w:keepLines w:val="0"/>
        <w:pageBreakBefore w:val="0"/>
        <w:widowControl/>
        <w:spacing w:before="160" w:after="100" w:line="252" w:lineRule="auto"/>
      </w:pPr>
      <w:r>
        <w:rPr>
          <w:rFonts w:ascii="Times New Roman" w:hAnsi="Times New Roman" w:eastAsia="Times New Roman"/>
          <w:b/>
          <w:sz w:val="26"/>
        </w:rPr>
        <w:t>3.3 Diligence</w:t>
      </w:r>
    </w:p>
    <w:p w14:paraId="08A428AC">
      <w:pPr>
        <w:keepNext w:val="0"/>
        <w:keepLines w:val="0"/>
        <w:pageBreakBefore w:val="0"/>
        <w:widowControl/>
        <w:spacing w:before="0" w:after="100" w:line="252" w:lineRule="auto"/>
      </w:pPr>
      <w:r>
        <w:rPr>
          <w:rFonts w:ascii="Times New Roman" w:hAnsi="Times New Roman" w:eastAsia="Times New Roman"/>
          <w:b w:val="0"/>
          <w:sz w:val="23"/>
        </w:rPr>
        <w:t>Proverbs 22:29</w:t>
      </w:r>
      <w:r>
        <w:rPr>
          <w:rFonts w:ascii="Times New Roman" w:hAnsi="Times New Roman" w:eastAsia="Times New Roman"/>
          <w:b w:val="0"/>
          <w:sz w:val="23"/>
        </w:rPr>
        <w:br w:type="textWrapping"/>
      </w:r>
      <w:r>
        <w:rPr>
          <w:rFonts w:ascii="Times New Roman" w:hAnsi="Times New Roman" w:eastAsia="Times New Roman"/>
          <w:b w:val="0"/>
          <w:sz w:val="23"/>
        </w:rPr>
        <w:t>“Seest thou a man diligent in his business? he shall stand before kings; he shall not stand before mean men.”</w:t>
      </w:r>
    </w:p>
    <w:p w14:paraId="74F8A52F">
      <w:pPr>
        <w:keepNext w:val="0"/>
        <w:keepLines w:val="0"/>
        <w:pageBreakBefore w:val="0"/>
        <w:widowControl/>
        <w:spacing w:before="0" w:after="100" w:line="252" w:lineRule="auto"/>
      </w:pPr>
      <w:r>
        <w:rPr>
          <w:rFonts w:ascii="Times New Roman" w:hAnsi="Times New Roman" w:eastAsia="Times New Roman"/>
          <w:b w:val="0"/>
          <w:sz w:val="23"/>
        </w:rPr>
        <w:t>Diligence should continue after graduation.</w:t>
      </w:r>
    </w:p>
    <w:p w14:paraId="48EE7001">
      <w:pPr>
        <w:keepNext w:val="0"/>
        <w:keepLines w:val="0"/>
        <w:pageBreakBefore w:val="0"/>
        <w:widowControl/>
        <w:spacing w:before="0" w:after="40" w:line="240" w:lineRule="auto"/>
      </w:pPr>
    </w:p>
    <w:p w14:paraId="19128466">
      <w:pPr>
        <w:pStyle w:val="3"/>
        <w:keepNext/>
        <w:keepLines w:val="0"/>
        <w:pageBreakBefore w:val="0"/>
        <w:widowControl/>
        <w:spacing w:before="160" w:after="100" w:line="252" w:lineRule="auto"/>
      </w:pPr>
      <w:r>
        <w:rPr>
          <w:rFonts w:ascii="Times New Roman" w:hAnsi="Times New Roman" w:eastAsia="Times New Roman"/>
          <w:b/>
          <w:sz w:val="26"/>
        </w:rPr>
        <w:t>3.4 Good Works</w:t>
      </w:r>
    </w:p>
    <w:p w14:paraId="5665C4AC">
      <w:pPr>
        <w:keepNext w:val="0"/>
        <w:keepLines w:val="0"/>
        <w:pageBreakBefore w:val="0"/>
        <w:widowControl/>
        <w:spacing w:before="0" w:after="100" w:line="252" w:lineRule="auto"/>
      </w:pPr>
      <w:r>
        <w:rPr>
          <w:rFonts w:ascii="Times New Roman" w:hAnsi="Times New Roman" w:eastAsia="Times New Roman"/>
          <w:b w:val="0"/>
          <w:sz w:val="23"/>
        </w:rPr>
        <w:t>Matthew 5:16</w:t>
      </w:r>
      <w:r>
        <w:rPr>
          <w:rFonts w:ascii="Times New Roman" w:hAnsi="Times New Roman" w:eastAsia="Times New Roman"/>
          <w:b w:val="0"/>
          <w:sz w:val="23"/>
        </w:rPr>
        <w:br w:type="textWrapping"/>
      </w:r>
      <w:r>
        <w:rPr>
          <w:rFonts w:ascii="Times New Roman" w:hAnsi="Times New Roman" w:eastAsia="Times New Roman"/>
          <w:b w:val="0"/>
          <w:sz w:val="23"/>
        </w:rPr>
        <w:t>“Let your light so shine before men, that they may see your good works.”</w:t>
      </w:r>
    </w:p>
    <w:p w14:paraId="405061A3">
      <w:pPr>
        <w:keepNext w:val="0"/>
        <w:keepLines w:val="0"/>
        <w:pageBreakBefore w:val="0"/>
        <w:widowControl/>
        <w:spacing w:before="0" w:after="100" w:line="252" w:lineRule="auto"/>
      </w:pPr>
      <w:r>
        <w:rPr>
          <w:rFonts w:ascii="Times New Roman" w:hAnsi="Times New Roman" w:eastAsia="Times New Roman"/>
          <w:b w:val="0"/>
          <w:sz w:val="23"/>
        </w:rPr>
        <w:t>Graduates must shine through good works in their workplaces, businesses, ministries and communities.</w:t>
      </w:r>
    </w:p>
    <w:p w14:paraId="1A4CD853">
      <w:pPr>
        <w:keepNext w:val="0"/>
        <w:keepLines w:val="0"/>
        <w:pageBreakBefore w:val="0"/>
        <w:widowControl/>
        <w:spacing w:before="0" w:after="40" w:line="240" w:lineRule="auto"/>
      </w:pPr>
    </w:p>
    <w:p w14:paraId="54795ACA">
      <w:pPr>
        <w:pStyle w:val="3"/>
        <w:keepNext/>
        <w:keepLines w:val="0"/>
        <w:pageBreakBefore w:val="0"/>
        <w:widowControl/>
        <w:spacing w:before="160" w:after="100" w:line="252" w:lineRule="auto"/>
      </w:pPr>
      <w:r>
        <w:rPr>
          <w:rFonts w:ascii="Times New Roman" w:hAnsi="Times New Roman" w:eastAsia="Times New Roman"/>
          <w:b/>
          <w:sz w:val="26"/>
        </w:rPr>
        <w:t>3.5 Service</w:t>
      </w:r>
    </w:p>
    <w:p w14:paraId="04D139E6">
      <w:pPr>
        <w:keepNext w:val="0"/>
        <w:keepLines w:val="0"/>
        <w:pageBreakBefore w:val="0"/>
        <w:widowControl/>
        <w:spacing w:before="0" w:after="100" w:line="252" w:lineRule="auto"/>
      </w:pPr>
      <w:r>
        <w:rPr>
          <w:rFonts w:ascii="Times New Roman" w:hAnsi="Times New Roman" w:eastAsia="Times New Roman"/>
          <w:b w:val="0"/>
          <w:sz w:val="23"/>
        </w:rPr>
        <w:t>Galatians 5:13</w:t>
      </w:r>
      <w:r>
        <w:rPr>
          <w:rFonts w:ascii="Times New Roman" w:hAnsi="Times New Roman" w:eastAsia="Times New Roman"/>
          <w:b w:val="0"/>
          <w:sz w:val="23"/>
        </w:rPr>
        <w:br w:type="textWrapping"/>
      </w:r>
      <w:r>
        <w:rPr>
          <w:rFonts w:ascii="Times New Roman" w:hAnsi="Times New Roman" w:eastAsia="Times New Roman"/>
          <w:b w:val="0"/>
          <w:sz w:val="23"/>
        </w:rPr>
        <w:t>“By love serve one another.”</w:t>
      </w:r>
    </w:p>
    <w:p w14:paraId="392A2E60">
      <w:pPr>
        <w:keepNext w:val="0"/>
        <w:keepLines w:val="0"/>
        <w:pageBreakBefore w:val="0"/>
        <w:widowControl/>
        <w:spacing w:before="0" w:after="100" w:line="252" w:lineRule="auto"/>
      </w:pPr>
      <w:r>
        <w:rPr>
          <w:rFonts w:ascii="Times New Roman" w:hAnsi="Times New Roman" w:eastAsia="Times New Roman"/>
          <w:b w:val="0"/>
          <w:sz w:val="23"/>
        </w:rPr>
        <w:t>Alumni must continue serving with love.</w:t>
      </w:r>
    </w:p>
    <w:p w14:paraId="105340BF">
      <w:pPr>
        <w:keepNext w:val="0"/>
        <w:keepLines w:val="0"/>
        <w:pageBreakBefore w:val="0"/>
        <w:widowControl/>
        <w:spacing w:before="0" w:after="40" w:line="240" w:lineRule="auto"/>
      </w:pPr>
    </w:p>
    <w:p w14:paraId="1203F09B">
      <w:pPr>
        <w:pStyle w:val="3"/>
        <w:keepNext/>
        <w:keepLines w:val="0"/>
        <w:pageBreakBefore w:val="0"/>
        <w:widowControl/>
        <w:spacing w:before="160" w:after="100" w:line="252" w:lineRule="auto"/>
      </w:pPr>
      <w:r>
        <w:rPr>
          <w:rFonts w:ascii="Times New Roman" w:hAnsi="Times New Roman" w:eastAsia="Times New Roman"/>
          <w:b/>
          <w:sz w:val="26"/>
        </w:rPr>
        <w:t>3.6 Legacy</w:t>
      </w:r>
    </w:p>
    <w:p w14:paraId="74B42045">
      <w:pPr>
        <w:keepNext w:val="0"/>
        <w:keepLines w:val="0"/>
        <w:pageBreakBefore w:val="0"/>
        <w:widowControl/>
        <w:spacing w:before="0" w:after="100" w:line="252" w:lineRule="auto"/>
      </w:pPr>
      <w:r>
        <w:rPr>
          <w:rFonts w:ascii="Times New Roman" w:hAnsi="Times New Roman" w:eastAsia="Times New Roman"/>
          <w:b w:val="0"/>
          <w:sz w:val="23"/>
        </w:rPr>
        <w:t>Psalm 78:4</w:t>
      </w:r>
      <w:r>
        <w:rPr>
          <w:rFonts w:ascii="Times New Roman" w:hAnsi="Times New Roman" w:eastAsia="Times New Roman"/>
          <w:b w:val="0"/>
          <w:sz w:val="23"/>
        </w:rPr>
        <w:br w:type="textWrapping"/>
      </w:r>
      <w:r>
        <w:rPr>
          <w:rFonts w:ascii="Times New Roman" w:hAnsi="Times New Roman" w:eastAsia="Times New Roman"/>
          <w:b w:val="0"/>
          <w:sz w:val="23"/>
        </w:rPr>
        <w:t>“We will not hide them from their children, shewing to the generation to come the praises of the LORD.”</w:t>
      </w:r>
    </w:p>
    <w:p w14:paraId="0C4C0786">
      <w:pPr>
        <w:keepNext w:val="0"/>
        <w:keepLines w:val="0"/>
        <w:pageBreakBefore w:val="0"/>
        <w:widowControl/>
        <w:spacing w:before="0" w:after="100" w:line="252" w:lineRule="auto"/>
      </w:pPr>
      <w:r>
        <w:rPr>
          <w:rFonts w:ascii="Times New Roman" w:hAnsi="Times New Roman" w:eastAsia="Times New Roman"/>
          <w:b w:val="0"/>
          <w:sz w:val="23"/>
        </w:rPr>
        <w:t>The Academy must raise graduates who can influence the next generation.</w:t>
      </w:r>
    </w:p>
    <w:p w14:paraId="58F4A5BD">
      <w:pPr>
        <w:keepNext w:val="0"/>
        <w:keepLines w:val="0"/>
        <w:pageBreakBefore w:val="0"/>
        <w:widowControl/>
        <w:spacing w:before="0" w:after="40" w:line="240" w:lineRule="auto"/>
      </w:pPr>
    </w:p>
    <w:p w14:paraId="69C7F2CB">
      <w:pPr>
        <w:pStyle w:val="3"/>
        <w:keepNext/>
        <w:keepLines w:val="0"/>
        <w:pageBreakBefore w:val="0"/>
        <w:widowControl/>
        <w:spacing w:before="160" w:after="100" w:line="252" w:lineRule="auto"/>
      </w:pPr>
      <w:r>
        <w:rPr>
          <w:rFonts w:ascii="Times New Roman" w:hAnsi="Times New Roman" w:eastAsia="Times New Roman"/>
          <w:b/>
          <w:sz w:val="26"/>
        </w:rPr>
        <w:t>3.7 Perseverance</w:t>
      </w:r>
    </w:p>
    <w:p w14:paraId="46F7CF59">
      <w:pPr>
        <w:keepNext w:val="0"/>
        <w:keepLines w:val="0"/>
        <w:pageBreakBefore w:val="0"/>
        <w:widowControl/>
        <w:spacing w:before="0" w:after="100" w:line="252" w:lineRule="auto"/>
      </w:pPr>
      <w:r>
        <w:rPr>
          <w:rFonts w:ascii="Times New Roman" w:hAnsi="Times New Roman" w:eastAsia="Times New Roman"/>
          <w:b w:val="0"/>
          <w:sz w:val="23"/>
        </w:rPr>
        <w:t>Galatians 6:9</w:t>
      </w:r>
      <w:r>
        <w:rPr>
          <w:rFonts w:ascii="Times New Roman" w:hAnsi="Times New Roman" w:eastAsia="Times New Roman"/>
          <w:b w:val="0"/>
          <w:sz w:val="23"/>
        </w:rPr>
        <w:br w:type="textWrapping"/>
      </w:r>
      <w:r>
        <w:rPr>
          <w:rFonts w:ascii="Times New Roman" w:hAnsi="Times New Roman" w:eastAsia="Times New Roman"/>
          <w:b w:val="0"/>
          <w:sz w:val="23"/>
        </w:rPr>
        <w:t>“And let us not be weary in well doing: for in due season we shall reap, if we faint not.”</w:t>
      </w:r>
    </w:p>
    <w:p w14:paraId="190A15E2">
      <w:pPr>
        <w:keepNext w:val="0"/>
        <w:keepLines w:val="0"/>
        <w:pageBreakBefore w:val="0"/>
        <w:widowControl/>
        <w:spacing w:before="0" w:after="100" w:line="252" w:lineRule="auto"/>
      </w:pPr>
      <w:r>
        <w:rPr>
          <w:rFonts w:ascii="Times New Roman" w:hAnsi="Times New Roman" w:eastAsia="Times New Roman"/>
          <w:b w:val="0"/>
          <w:sz w:val="23"/>
        </w:rPr>
        <w:t>Graduates must continue doing good even after leaving the structured environment of the Academy.</w:t>
      </w:r>
    </w:p>
    <w:p w14:paraId="09F0250B">
      <w:pPr>
        <w:keepNext w:val="0"/>
        <w:keepLines w:val="0"/>
        <w:pageBreakBefore w:val="0"/>
        <w:widowControl/>
        <w:spacing w:before="0" w:after="40" w:line="240" w:lineRule="auto"/>
      </w:pPr>
    </w:p>
    <w:p w14:paraId="1DC3287B">
      <w:pPr>
        <w:pStyle w:val="2"/>
        <w:keepNext/>
        <w:keepLines w:val="0"/>
        <w:pageBreakBefore w:val="0"/>
        <w:widowControl/>
        <w:spacing w:before="240" w:after="120" w:line="252" w:lineRule="auto"/>
      </w:pPr>
      <w:r>
        <w:rPr>
          <w:rFonts w:ascii="Times New Roman" w:hAnsi="Times New Roman" w:eastAsia="Times New Roman"/>
          <w:b/>
          <w:sz w:val="30"/>
        </w:rPr>
        <w:t>4. WHY ALUMNI TRACKING MATTERS</w:t>
      </w:r>
    </w:p>
    <w:p w14:paraId="1E3C5E4B">
      <w:pPr>
        <w:keepNext w:val="0"/>
        <w:keepLines w:val="0"/>
        <w:pageBreakBefore w:val="0"/>
        <w:widowControl/>
        <w:spacing w:before="0" w:after="100" w:line="252" w:lineRule="auto"/>
      </w:pPr>
      <w:r>
        <w:rPr>
          <w:rFonts w:ascii="Times New Roman" w:hAnsi="Times New Roman" w:eastAsia="Times New Roman"/>
          <w:b w:val="0"/>
          <w:sz w:val="23"/>
        </w:rPr>
        <w:t>Alumni tracking is important because it helps the Academy know whether the programme is producing real impact.</w:t>
      </w:r>
    </w:p>
    <w:p w14:paraId="09D7475D">
      <w:pPr>
        <w:keepNext w:val="0"/>
        <w:keepLines w:val="0"/>
        <w:pageBreakBefore w:val="0"/>
        <w:widowControl/>
        <w:spacing w:before="0" w:after="100" w:line="252" w:lineRule="auto"/>
      </w:pPr>
      <w:r>
        <w:rPr>
          <w:rFonts w:ascii="Times New Roman" w:hAnsi="Times New Roman" w:eastAsia="Times New Roman"/>
          <w:b w:val="0"/>
          <w:sz w:val="23"/>
        </w:rPr>
        <w:t>Without alumni tracking, the Academy may not know:</w:t>
      </w:r>
    </w:p>
    <w:p w14:paraId="3FD8A39E">
      <w:pPr>
        <w:keepNext w:val="0"/>
        <w:keepLines w:val="0"/>
        <w:pageBreakBefore w:val="0"/>
        <w:widowControl/>
        <w:spacing w:before="0" w:after="40" w:line="252" w:lineRule="auto"/>
        <w:ind w:left="403" w:hanging="403"/>
      </w:pPr>
      <w:r>
        <w:rPr>
          <w:rFonts w:ascii="Times New Roman" w:hAnsi="Times New Roman" w:eastAsia="Times New Roman"/>
          <w:b w:val="0"/>
          <w:sz w:val="23"/>
        </w:rPr>
        <w:t>1. Whether graduates are employed.</w:t>
      </w:r>
    </w:p>
    <w:p w14:paraId="316806EA">
      <w:pPr>
        <w:keepNext w:val="0"/>
        <w:keepLines w:val="0"/>
        <w:pageBreakBefore w:val="0"/>
        <w:widowControl/>
        <w:spacing w:before="0" w:after="40" w:line="252" w:lineRule="auto"/>
        <w:ind w:left="403" w:hanging="403"/>
      </w:pPr>
      <w:r>
        <w:rPr>
          <w:rFonts w:ascii="Times New Roman" w:hAnsi="Times New Roman" w:eastAsia="Times New Roman"/>
          <w:b w:val="0"/>
          <w:sz w:val="23"/>
        </w:rPr>
        <w:t>2. Whether graduates are using their skills.</w:t>
      </w:r>
    </w:p>
    <w:p w14:paraId="5AF0E41A">
      <w:pPr>
        <w:keepNext w:val="0"/>
        <w:keepLines w:val="0"/>
        <w:pageBreakBefore w:val="0"/>
        <w:widowControl/>
        <w:spacing w:before="0" w:after="40" w:line="252" w:lineRule="auto"/>
        <w:ind w:left="403" w:hanging="403"/>
      </w:pPr>
      <w:r>
        <w:rPr>
          <w:rFonts w:ascii="Times New Roman" w:hAnsi="Times New Roman" w:eastAsia="Times New Roman"/>
          <w:b w:val="0"/>
          <w:sz w:val="23"/>
        </w:rPr>
        <w:t>3. Whether graduates are living with integrity.</w:t>
      </w:r>
    </w:p>
    <w:p w14:paraId="5DD39AC0">
      <w:pPr>
        <w:keepNext w:val="0"/>
        <w:keepLines w:val="0"/>
        <w:pageBreakBefore w:val="0"/>
        <w:widowControl/>
        <w:spacing w:before="0" w:after="40" w:line="252" w:lineRule="auto"/>
        <w:ind w:left="403" w:hanging="403"/>
      </w:pPr>
      <w:r>
        <w:rPr>
          <w:rFonts w:ascii="Times New Roman" w:hAnsi="Times New Roman" w:eastAsia="Times New Roman"/>
          <w:b w:val="0"/>
          <w:sz w:val="23"/>
        </w:rPr>
        <w:t>4. Whether graduates are starting businesses.</w:t>
      </w:r>
    </w:p>
    <w:p w14:paraId="2ED0DD53">
      <w:pPr>
        <w:keepNext w:val="0"/>
        <w:keepLines w:val="0"/>
        <w:pageBreakBefore w:val="0"/>
        <w:widowControl/>
        <w:spacing w:before="0" w:after="40" w:line="252" w:lineRule="auto"/>
        <w:ind w:left="403" w:hanging="403"/>
      </w:pPr>
      <w:r>
        <w:rPr>
          <w:rFonts w:ascii="Times New Roman" w:hAnsi="Times New Roman" w:eastAsia="Times New Roman"/>
          <w:b w:val="0"/>
          <w:sz w:val="23"/>
        </w:rPr>
        <w:t>5. Whether graduates need support.</w:t>
      </w:r>
    </w:p>
    <w:p w14:paraId="411B8210">
      <w:pPr>
        <w:keepNext w:val="0"/>
        <w:keepLines w:val="0"/>
        <w:pageBreakBefore w:val="0"/>
        <w:widowControl/>
        <w:spacing w:before="0" w:after="40" w:line="252" w:lineRule="auto"/>
        <w:ind w:left="403" w:hanging="403"/>
      </w:pPr>
      <w:r>
        <w:rPr>
          <w:rFonts w:ascii="Times New Roman" w:hAnsi="Times New Roman" w:eastAsia="Times New Roman"/>
          <w:b w:val="0"/>
          <w:sz w:val="23"/>
        </w:rPr>
        <w:t>6. Whether graduates are mentoring others.</w:t>
      </w:r>
    </w:p>
    <w:p w14:paraId="02FD8001">
      <w:pPr>
        <w:keepNext w:val="0"/>
        <w:keepLines w:val="0"/>
        <w:pageBreakBefore w:val="0"/>
        <w:widowControl/>
        <w:spacing w:before="0" w:after="40" w:line="252" w:lineRule="auto"/>
        <w:ind w:left="403" w:hanging="403"/>
      </w:pPr>
      <w:r>
        <w:rPr>
          <w:rFonts w:ascii="Times New Roman" w:hAnsi="Times New Roman" w:eastAsia="Times New Roman"/>
          <w:b w:val="0"/>
          <w:sz w:val="23"/>
        </w:rPr>
        <w:t>7. Whether the curriculum needs improvement.</w:t>
      </w:r>
    </w:p>
    <w:p w14:paraId="76D6FA06">
      <w:pPr>
        <w:keepNext w:val="0"/>
        <w:keepLines w:val="0"/>
        <w:pageBreakBefore w:val="0"/>
        <w:widowControl/>
        <w:spacing w:before="0" w:after="40" w:line="252" w:lineRule="auto"/>
        <w:ind w:left="403" w:hanging="403"/>
      </w:pPr>
      <w:r>
        <w:rPr>
          <w:rFonts w:ascii="Times New Roman" w:hAnsi="Times New Roman" w:eastAsia="Times New Roman"/>
          <w:b w:val="0"/>
          <w:sz w:val="23"/>
        </w:rPr>
        <w:t>8. Whether industrial attachment is producing results.</w:t>
      </w:r>
    </w:p>
    <w:p w14:paraId="6C407497">
      <w:pPr>
        <w:keepNext w:val="0"/>
        <w:keepLines w:val="0"/>
        <w:pageBreakBefore w:val="0"/>
        <w:widowControl/>
        <w:spacing w:before="0" w:after="40" w:line="252" w:lineRule="auto"/>
        <w:ind w:left="403" w:hanging="403"/>
      </w:pPr>
      <w:r>
        <w:rPr>
          <w:rFonts w:ascii="Times New Roman" w:hAnsi="Times New Roman" w:eastAsia="Times New Roman"/>
          <w:b w:val="0"/>
          <w:sz w:val="23"/>
        </w:rPr>
        <w:t>9. Whether community service is shaping long-term values.</w:t>
      </w:r>
    </w:p>
    <w:p w14:paraId="7DC95276">
      <w:pPr>
        <w:keepNext w:val="0"/>
        <w:keepLines w:val="0"/>
        <w:pageBreakBefore w:val="0"/>
        <w:widowControl/>
        <w:spacing w:before="0" w:after="40" w:line="252" w:lineRule="auto"/>
        <w:ind w:left="403" w:hanging="403"/>
      </w:pPr>
      <w:r>
        <w:rPr>
          <w:rFonts w:ascii="Times New Roman" w:hAnsi="Times New Roman" w:eastAsia="Times New Roman"/>
          <w:b w:val="0"/>
          <w:sz w:val="23"/>
        </w:rPr>
        <w:t>10. Whether the Academy is contributing to nation building.</w:t>
      </w:r>
    </w:p>
    <w:p w14:paraId="648466B6">
      <w:pPr>
        <w:keepNext w:val="0"/>
        <w:keepLines w:val="0"/>
        <w:pageBreakBefore w:val="0"/>
        <w:widowControl/>
        <w:spacing w:before="0" w:after="100" w:line="252" w:lineRule="auto"/>
      </w:pPr>
      <w:r>
        <w:rPr>
          <w:rFonts w:ascii="Times New Roman" w:hAnsi="Times New Roman" w:eastAsia="Times New Roman"/>
          <w:b w:val="0"/>
          <w:sz w:val="23"/>
        </w:rPr>
        <w:t>Good alumni tracking helps EBOMI Kingdom Leadership Academy to become more accountable, more effective and more impactful.</w:t>
      </w:r>
    </w:p>
    <w:p w14:paraId="658324F3">
      <w:pPr>
        <w:keepNext w:val="0"/>
        <w:keepLines w:val="0"/>
        <w:pageBreakBefore w:val="0"/>
        <w:widowControl/>
        <w:spacing w:before="0" w:after="100" w:line="252" w:lineRule="auto"/>
      </w:pPr>
      <w:r>
        <w:rPr>
          <w:rFonts w:ascii="Times New Roman" w:hAnsi="Times New Roman" w:eastAsia="Times New Roman"/>
          <w:b w:val="0"/>
          <w:sz w:val="23"/>
        </w:rPr>
        <w:t>Proverbs 27:23</w:t>
      </w:r>
      <w:r>
        <w:rPr>
          <w:rFonts w:ascii="Times New Roman" w:hAnsi="Times New Roman" w:eastAsia="Times New Roman"/>
          <w:b w:val="0"/>
          <w:sz w:val="23"/>
        </w:rPr>
        <w:br w:type="textWrapping"/>
      </w:r>
      <w:r>
        <w:rPr>
          <w:rFonts w:ascii="Times New Roman" w:hAnsi="Times New Roman" w:eastAsia="Times New Roman"/>
          <w:b w:val="0"/>
          <w:sz w:val="23"/>
        </w:rPr>
        <w:t>“Be thou diligent to know the state of thy flocks, and look well to thy herds.”</w:t>
      </w:r>
    </w:p>
    <w:p w14:paraId="1F6E9FE7">
      <w:pPr>
        <w:keepNext w:val="0"/>
        <w:keepLines w:val="0"/>
        <w:pageBreakBefore w:val="0"/>
        <w:widowControl/>
        <w:spacing w:before="0" w:after="100" w:line="252" w:lineRule="auto"/>
      </w:pPr>
      <w:r>
        <w:rPr>
          <w:rFonts w:ascii="Times New Roman" w:hAnsi="Times New Roman" w:eastAsia="Times New Roman"/>
          <w:b w:val="0"/>
          <w:sz w:val="23"/>
        </w:rPr>
        <w:t>The Academy must know the state of its graduates.</w:t>
      </w:r>
    </w:p>
    <w:p w14:paraId="202B6A22">
      <w:pPr>
        <w:keepNext w:val="0"/>
        <w:keepLines w:val="0"/>
        <w:pageBreakBefore w:val="0"/>
        <w:widowControl/>
        <w:spacing w:before="0" w:after="40" w:line="240" w:lineRule="auto"/>
      </w:pPr>
    </w:p>
    <w:p w14:paraId="2CDC5FAE">
      <w:pPr>
        <w:pStyle w:val="2"/>
        <w:keepNext/>
        <w:keepLines w:val="0"/>
        <w:pageBreakBefore w:val="0"/>
        <w:widowControl/>
        <w:spacing w:before="240" w:after="120" w:line="252" w:lineRule="auto"/>
      </w:pPr>
      <w:r>
        <w:rPr>
          <w:rFonts w:ascii="Times New Roman" w:hAnsi="Times New Roman" w:eastAsia="Times New Roman"/>
          <w:b/>
          <w:sz w:val="30"/>
        </w:rPr>
        <w:t>5. ALUMNI VISION</w:t>
      </w:r>
    </w:p>
    <w:p w14:paraId="44EE22D1">
      <w:pPr>
        <w:keepNext w:val="0"/>
        <w:keepLines w:val="0"/>
        <w:pageBreakBefore w:val="0"/>
        <w:widowControl/>
        <w:spacing w:before="0" w:after="100" w:line="252" w:lineRule="auto"/>
      </w:pPr>
      <w:r>
        <w:rPr>
          <w:rFonts w:ascii="Times New Roman" w:hAnsi="Times New Roman" w:eastAsia="Times New Roman"/>
          <w:b w:val="0"/>
          <w:sz w:val="23"/>
        </w:rPr>
        <w:t>The vision of the Alumni Follow-Up Programme is to maintain a strong network of EBOMI graduates who continue to live as God-fearing, disciplined, skilled, productive and service-minded Kingdom builders in their families, communities, workplaces, businesses, ministries and the nation.</w:t>
      </w:r>
    </w:p>
    <w:p w14:paraId="635373E7">
      <w:pPr>
        <w:keepNext w:val="0"/>
        <w:keepLines w:val="0"/>
        <w:pageBreakBefore w:val="0"/>
        <w:widowControl/>
        <w:spacing w:before="0" w:after="40" w:line="240" w:lineRule="auto"/>
      </w:pPr>
    </w:p>
    <w:p w14:paraId="16EE6AA3">
      <w:pPr>
        <w:pStyle w:val="2"/>
        <w:keepNext/>
        <w:keepLines w:val="0"/>
        <w:pageBreakBefore w:val="0"/>
        <w:widowControl/>
        <w:spacing w:before="240" w:after="120" w:line="252" w:lineRule="auto"/>
      </w:pPr>
      <w:r>
        <w:rPr>
          <w:rFonts w:ascii="Times New Roman" w:hAnsi="Times New Roman" w:eastAsia="Times New Roman"/>
          <w:b/>
          <w:sz w:val="30"/>
        </w:rPr>
        <w:t>6. ALUMNI MISSION</w:t>
      </w:r>
    </w:p>
    <w:p w14:paraId="1F969490">
      <w:pPr>
        <w:keepNext w:val="0"/>
        <w:keepLines w:val="0"/>
        <w:pageBreakBefore w:val="0"/>
        <w:widowControl/>
        <w:spacing w:before="0" w:after="100" w:line="252" w:lineRule="auto"/>
      </w:pPr>
      <w:r>
        <w:rPr>
          <w:rFonts w:ascii="Times New Roman" w:hAnsi="Times New Roman" w:eastAsia="Times New Roman"/>
          <w:b w:val="0"/>
          <w:sz w:val="23"/>
        </w:rPr>
        <w:t>The mission of the Alumni Follow-Up Programme is to track, support, mentor, connect and mobilise graduates of EBOMI Kingdom Leadership Academy for continued growth, productive work, enterprise development, community service, ministry service and nation building.</w:t>
      </w:r>
    </w:p>
    <w:p w14:paraId="0FFDAF6B">
      <w:pPr>
        <w:keepNext w:val="0"/>
        <w:keepLines w:val="0"/>
        <w:pageBreakBefore w:val="0"/>
        <w:widowControl/>
        <w:spacing w:before="0" w:after="40" w:line="240" w:lineRule="auto"/>
      </w:pPr>
    </w:p>
    <w:p w14:paraId="4FF657C7">
      <w:pPr>
        <w:pStyle w:val="2"/>
        <w:keepNext/>
        <w:keepLines w:val="0"/>
        <w:pageBreakBefore w:val="0"/>
        <w:widowControl/>
        <w:spacing w:before="240" w:after="120" w:line="252" w:lineRule="auto"/>
      </w:pPr>
      <w:r>
        <w:rPr>
          <w:rFonts w:ascii="Times New Roman" w:hAnsi="Times New Roman" w:eastAsia="Times New Roman"/>
          <w:b/>
          <w:sz w:val="30"/>
        </w:rPr>
        <w:t>7. ALUMNI VALUES</w:t>
      </w:r>
    </w:p>
    <w:p w14:paraId="245D7044">
      <w:pPr>
        <w:keepNext w:val="0"/>
        <w:keepLines w:val="0"/>
        <w:pageBreakBefore w:val="0"/>
        <w:widowControl/>
        <w:spacing w:before="0" w:after="100" w:line="252" w:lineRule="auto"/>
      </w:pPr>
      <w:r>
        <w:rPr>
          <w:rFonts w:ascii="Times New Roman" w:hAnsi="Times New Roman" w:eastAsia="Times New Roman"/>
          <w:b w:val="0"/>
          <w:sz w:val="23"/>
        </w:rPr>
        <w:t>Every EBOMI alumnus should continue to live by the values taught at the Academy.</w:t>
      </w:r>
    </w:p>
    <w:p w14:paraId="16D6201A">
      <w:pPr>
        <w:pStyle w:val="3"/>
        <w:keepNext/>
        <w:keepLines w:val="0"/>
        <w:pageBreakBefore w:val="0"/>
        <w:widowControl/>
        <w:spacing w:before="160" w:after="100" w:line="252" w:lineRule="auto"/>
      </w:pPr>
      <w:r>
        <w:rPr>
          <w:rFonts w:ascii="Times New Roman" w:hAnsi="Times New Roman" w:eastAsia="Times New Roman"/>
          <w:b/>
          <w:sz w:val="26"/>
        </w:rPr>
        <w:t>7.1 Fear of God</w:t>
      </w:r>
    </w:p>
    <w:p w14:paraId="3391774A">
      <w:pPr>
        <w:keepNext w:val="0"/>
        <w:keepLines w:val="0"/>
        <w:pageBreakBefore w:val="0"/>
        <w:widowControl/>
        <w:spacing w:before="0" w:after="100" w:line="252" w:lineRule="auto"/>
      </w:pPr>
      <w:r>
        <w:rPr>
          <w:rFonts w:ascii="Times New Roman" w:hAnsi="Times New Roman" w:eastAsia="Times New Roman"/>
          <w:b w:val="0"/>
          <w:sz w:val="23"/>
        </w:rPr>
        <w:t>Graduates must honour God in private and public life.</w:t>
      </w:r>
    </w:p>
    <w:p w14:paraId="1CBC66B9">
      <w:pPr>
        <w:keepNext w:val="0"/>
        <w:keepLines w:val="0"/>
        <w:pageBreakBefore w:val="0"/>
        <w:widowControl/>
        <w:spacing w:before="0" w:after="100" w:line="252" w:lineRule="auto"/>
      </w:pPr>
      <w:r>
        <w:rPr>
          <w:rFonts w:ascii="Times New Roman" w:hAnsi="Times New Roman" w:eastAsia="Times New Roman"/>
          <w:b w:val="0"/>
          <w:sz w:val="23"/>
        </w:rPr>
        <w:t>Ecclesiastes 12:13</w:t>
      </w:r>
      <w:r>
        <w:rPr>
          <w:rFonts w:ascii="Times New Roman" w:hAnsi="Times New Roman" w:eastAsia="Times New Roman"/>
          <w:b w:val="0"/>
          <w:sz w:val="23"/>
        </w:rPr>
        <w:br w:type="textWrapping"/>
      </w:r>
      <w:r>
        <w:rPr>
          <w:rFonts w:ascii="Times New Roman" w:hAnsi="Times New Roman" w:eastAsia="Times New Roman"/>
          <w:b w:val="0"/>
          <w:sz w:val="23"/>
        </w:rPr>
        <w:t>“Fear God, and keep his commandments: for this is the whole duty of man.”</w:t>
      </w:r>
    </w:p>
    <w:p w14:paraId="44283E02">
      <w:pPr>
        <w:pStyle w:val="3"/>
        <w:keepNext/>
        <w:keepLines w:val="0"/>
        <w:pageBreakBefore w:val="0"/>
        <w:widowControl/>
        <w:spacing w:before="160" w:after="100" w:line="252" w:lineRule="auto"/>
      </w:pPr>
      <w:r>
        <w:rPr>
          <w:rFonts w:ascii="Times New Roman" w:hAnsi="Times New Roman" w:eastAsia="Times New Roman"/>
          <w:b/>
          <w:sz w:val="26"/>
        </w:rPr>
        <w:t>7.2 Integrity</w:t>
      </w:r>
    </w:p>
    <w:p w14:paraId="789006CE">
      <w:pPr>
        <w:keepNext w:val="0"/>
        <w:keepLines w:val="0"/>
        <w:pageBreakBefore w:val="0"/>
        <w:widowControl/>
        <w:spacing w:before="0" w:after="100" w:line="252" w:lineRule="auto"/>
      </w:pPr>
      <w:r>
        <w:rPr>
          <w:rFonts w:ascii="Times New Roman" w:hAnsi="Times New Roman" w:eastAsia="Times New Roman"/>
          <w:b w:val="0"/>
          <w:sz w:val="23"/>
        </w:rPr>
        <w:t>Graduates must reject lies, fraud, corruption and dishonesty.</w:t>
      </w:r>
    </w:p>
    <w:p w14:paraId="03034617">
      <w:pPr>
        <w:pStyle w:val="3"/>
        <w:keepNext/>
        <w:keepLines w:val="0"/>
        <w:pageBreakBefore w:val="0"/>
        <w:widowControl/>
        <w:spacing w:before="160" w:after="100" w:line="252" w:lineRule="auto"/>
      </w:pPr>
      <w:r>
        <w:rPr>
          <w:rFonts w:ascii="Times New Roman" w:hAnsi="Times New Roman" w:eastAsia="Times New Roman"/>
          <w:b/>
          <w:sz w:val="26"/>
        </w:rPr>
        <w:t>7.3 Diligence</w:t>
      </w:r>
    </w:p>
    <w:p w14:paraId="4D00896D">
      <w:pPr>
        <w:keepNext w:val="0"/>
        <w:keepLines w:val="0"/>
        <w:pageBreakBefore w:val="0"/>
        <w:widowControl/>
        <w:spacing w:before="0" w:after="100" w:line="252" w:lineRule="auto"/>
      </w:pPr>
      <w:r>
        <w:rPr>
          <w:rFonts w:ascii="Times New Roman" w:hAnsi="Times New Roman" w:eastAsia="Times New Roman"/>
          <w:b w:val="0"/>
          <w:sz w:val="23"/>
        </w:rPr>
        <w:t>Graduates must work hard and avoid laziness.</w:t>
      </w:r>
    </w:p>
    <w:p w14:paraId="5A306A4C">
      <w:pPr>
        <w:pStyle w:val="3"/>
        <w:keepNext/>
        <w:keepLines w:val="0"/>
        <w:pageBreakBefore w:val="0"/>
        <w:widowControl/>
        <w:spacing w:before="160" w:after="100" w:line="252" w:lineRule="auto"/>
      </w:pPr>
      <w:r>
        <w:rPr>
          <w:rFonts w:ascii="Times New Roman" w:hAnsi="Times New Roman" w:eastAsia="Times New Roman"/>
          <w:b/>
          <w:sz w:val="26"/>
        </w:rPr>
        <w:t>7.4 Service</w:t>
      </w:r>
    </w:p>
    <w:p w14:paraId="5CDEEF86">
      <w:pPr>
        <w:keepNext w:val="0"/>
        <w:keepLines w:val="0"/>
        <w:pageBreakBefore w:val="0"/>
        <w:widowControl/>
        <w:spacing w:before="0" w:after="100" w:line="252" w:lineRule="auto"/>
      </w:pPr>
      <w:r>
        <w:rPr>
          <w:rFonts w:ascii="Times New Roman" w:hAnsi="Times New Roman" w:eastAsia="Times New Roman"/>
          <w:b w:val="0"/>
          <w:sz w:val="23"/>
        </w:rPr>
        <w:t>Graduates must serve before seeking status.</w:t>
      </w:r>
    </w:p>
    <w:p w14:paraId="5B95671E">
      <w:pPr>
        <w:pStyle w:val="3"/>
        <w:keepNext/>
        <w:keepLines w:val="0"/>
        <w:pageBreakBefore w:val="0"/>
        <w:widowControl/>
        <w:spacing w:before="160" w:after="100" w:line="252" w:lineRule="auto"/>
      </w:pPr>
      <w:r>
        <w:rPr>
          <w:rFonts w:ascii="Times New Roman" w:hAnsi="Times New Roman" w:eastAsia="Times New Roman"/>
          <w:b/>
          <w:sz w:val="26"/>
        </w:rPr>
        <w:t>7.5 Humility</w:t>
      </w:r>
    </w:p>
    <w:p w14:paraId="738B8BE6">
      <w:pPr>
        <w:keepNext w:val="0"/>
        <w:keepLines w:val="0"/>
        <w:pageBreakBefore w:val="0"/>
        <w:widowControl/>
        <w:spacing w:before="0" w:after="100" w:line="252" w:lineRule="auto"/>
      </w:pPr>
      <w:r>
        <w:rPr>
          <w:rFonts w:ascii="Times New Roman" w:hAnsi="Times New Roman" w:eastAsia="Times New Roman"/>
          <w:b w:val="0"/>
          <w:sz w:val="23"/>
        </w:rPr>
        <w:t>Graduates must remain teachable and respectful.</w:t>
      </w:r>
    </w:p>
    <w:p w14:paraId="615EDEC5">
      <w:pPr>
        <w:pStyle w:val="3"/>
        <w:keepNext/>
        <w:keepLines w:val="0"/>
        <w:pageBreakBefore w:val="0"/>
        <w:widowControl/>
        <w:spacing w:before="160" w:after="100" w:line="252" w:lineRule="auto"/>
      </w:pPr>
      <w:r>
        <w:rPr>
          <w:rFonts w:ascii="Times New Roman" w:hAnsi="Times New Roman" w:eastAsia="Times New Roman"/>
          <w:b/>
          <w:sz w:val="26"/>
        </w:rPr>
        <w:t>7.6 Excellence</w:t>
      </w:r>
    </w:p>
    <w:p w14:paraId="0B776FA1">
      <w:pPr>
        <w:keepNext w:val="0"/>
        <w:keepLines w:val="0"/>
        <w:pageBreakBefore w:val="0"/>
        <w:widowControl/>
        <w:spacing w:before="0" w:after="100" w:line="252" w:lineRule="auto"/>
      </w:pPr>
      <w:r>
        <w:rPr>
          <w:rFonts w:ascii="Times New Roman" w:hAnsi="Times New Roman" w:eastAsia="Times New Roman"/>
          <w:b w:val="0"/>
          <w:sz w:val="23"/>
        </w:rPr>
        <w:t>Graduates must do quality work.</w:t>
      </w:r>
    </w:p>
    <w:p w14:paraId="3B762E3B">
      <w:pPr>
        <w:pStyle w:val="3"/>
        <w:keepNext/>
        <w:keepLines w:val="0"/>
        <w:pageBreakBefore w:val="0"/>
        <w:widowControl/>
        <w:spacing w:before="160" w:after="100" w:line="252" w:lineRule="auto"/>
      </w:pPr>
      <w:r>
        <w:rPr>
          <w:rFonts w:ascii="Times New Roman" w:hAnsi="Times New Roman" w:eastAsia="Times New Roman"/>
          <w:b/>
          <w:sz w:val="26"/>
        </w:rPr>
        <w:t>7.7 Responsibility</w:t>
      </w:r>
    </w:p>
    <w:p w14:paraId="0C8C3A98">
      <w:pPr>
        <w:keepNext w:val="0"/>
        <w:keepLines w:val="0"/>
        <w:pageBreakBefore w:val="0"/>
        <w:widowControl/>
        <w:spacing w:before="0" w:after="100" w:line="252" w:lineRule="auto"/>
      </w:pPr>
      <w:r>
        <w:rPr>
          <w:rFonts w:ascii="Times New Roman" w:hAnsi="Times New Roman" w:eastAsia="Times New Roman"/>
          <w:b w:val="0"/>
          <w:sz w:val="23"/>
        </w:rPr>
        <w:t>Graduates must take ownership of their lives, duties and commitments.</w:t>
      </w:r>
    </w:p>
    <w:p w14:paraId="225A5BF1">
      <w:pPr>
        <w:pStyle w:val="3"/>
        <w:keepNext/>
        <w:keepLines w:val="0"/>
        <w:pageBreakBefore w:val="0"/>
        <w:widowControl/>
        <w:spacing w:before="160" w:after="100" w:line="252" w:lineRule="auto"/>
      </w:pPr>
      <w:r>
        <w:rPr>
          <w:rFonts w:ascii="Times New Roman" w:hAnsi="Times New Roman" w:eastAsia="Times New Roman"/>
          <w:b/>
          <w:sz w:val="26"/>
        </w:rPr>
        <w:t>7.8 Community Development</w:t>
      </w:r>
    </w:p>
    <w:p w14:paraId="66358AC1">
      <w:pPr>
        <w:keepNext w:val="0"/>
        <w:keepLines w:val="0"/>
        <w:pageBreakBefore w:val="0"/>
        <w:widowControl/>
        <w:spacing w:before="0" w:after="100" w:line="252" w:lineRule="auto"/>
      </w:pPr>
      <w:r>
        <w:rPr>
          <w:rFonts w:ascii="Times New Roman" w:hAnsi="Times New Roman" w:eastAsia="Times New Roman"/>
          <w:b w:val="0"/>
          <w:sz w:val="23"/>
        </w:rPr>
        <w:t>Graduates must contribute to the improvement of their communities.</w:t>
      </w:r>
    </w:p>
    <w:p w14:paraId="5C5B8BF9">
      <w:pPr>
        <w:pStyle w:val="3"/>
        <w:keepNext/>
        <w:keepLines w:val="0"/>
        <w:pageBreakBefore w:val="0"/>
        <w:widowControl/>
        <w:spacing w:before="160" w:after="100" w:line="252" w:lineRule="auto"/>
      </w:pPr>
      <w:r>
        <w:rPr>
          <w:rFonts w:ascii="Times New Roman" w:hAnsi="Times New Roman" w:eastAsia="Times New Roman"/>
          <w:b/>
          <w:sz w:val="26"/>
        </w:rPr>
        <w:t>7.9 Nation Building</w:t>
      </w:r>
    </w:p>
    <w:p w14:paraId="007C51D2">
      <w:pPr>
        <w:keepNext w:val="0"/>
        <w:keepLines w:val="0"/>
        <w:pageBreakBefore w:val="0"/>
        <w:widowControl/>
        <w:spacing w:before="0" w:after="100" w:line="252" w:lineRule="auto"/>
      </w:pPr>
      <w:r>
        <w:rPr>
          <w:rFonts w:ascii="Times New Roman" w:hAnsi="Times New Roman" w:eastAsia="Times New Roman"/>
          <w:b w:val="0"/>
          <w:sz w:val="23"/>
        </w:rPr>
        <w:t>Graduates must think beyond personal survival and work for the good of society.</w:t>
      </w:r>
    </w:p>
    <w:p w14:paraId="4AA02898">
      <w:pPr>
        <w:pStyle w:val="3"/>
        <w:keepNext/>
        <w:keepLines w:val="0"/>
        <w:pageBreakBefore w:val="0"/>
        <w:widowControl/>
        <w:spacing w:before="160" w:after="100" w:line="252" w:lineRule="auto"/>
      </w:pPr>
      <w:r>
        <w:rPr>
          <w:rFonts w:ascii="Times New Roman" w:hAnsi="Times New Roman" w:eastAsia="Times New Roman"/>
          <w:b/>
          <w:sz w:val="26"/>
        </w:rPr>
        <w:t>7.10 Lifelong Learning</w:t>
      </w:r>
    </w:p>
    <w:p w14:paraId="01DDB230">
      <w:pPr>
        <w:keepNext w:val="0"/>
        <w:keepLines w:val="0"/>
        <w:pageBreakBefore w:val="0"/>
        <w:widowControl/>
        <w:spacing w:before="0" w:after="100" w:line="252" w:lineRule="auto"/>
      </w:pPr>
      <w:r>
        <w:rPr>
          <w:rFonts w:ascii="Times New Roman" w:hAnsi="Times New Roman" w:eastAsia="Times New Roman"/>
          <w:b w:val="0"/>
          <w:sz w:val="23"/>
        </w:rPr>
        <w:t>Graduates must continue improving their knowledge, skills and character.</w:t>
      </w:r>
    </w:p>
    <w:p w14:paraId="4D9A62CC">
      <w:pPr>
        <w:keepNext w:val="0"/>
        <w:keepLines w:val="0"/>
        <w:pageBreakBefore w:val="0"/>
        <w:widowControl/>
        <w:spacing w:before="0" w:after="40" w:line="240" w:lineRule="auto"/>
      </w:pPr>
    </w:p>
    <w:p w14:paraId="6210628B">
      <w:pPr>
        <w:pStyle w:val="2"/>
        <w:keepNext/>
        <w:keepLines w:val="0"/>
        <w:pageBreakBefore w:val="0"/>
        <w:widowControl/>
        <w:spacing w:before="240" w:after="120" w:line="252" w:lineRule="auto"/>
      </w:pPr>
      <w:r>
        <w:rPr>
          <w:rFonts w:ascii="Times New Roman" w:hAnsi="Times New Roman" w:eastAsia="Times New Roman"/>
          <w:b/>
          <w:sz w:val="30"/>
        </w:rPr>
        <w:t>8. ALUMNI REGISTRATION PROCESS</w:t>
      </w:r>
    </w:p>
    <w:p w14:paraId="4B5878B4">
      <w:pPr>
        <w:keepNext w:val="0"/>
        <w:keepLines w:val="0"/>
        <w:pageBreakBefore w:val="0"/>
        <w:widowControl/>
        <w:spacing w:before="0" w:after="100" w:line="252" w:lineRule="auto"/>
      </w:pPr>
      <w:r>
        <w:rPr>
          <w:rFonts w:ascii="Times New Roman" w:hAnsi="Times New Roman" w:eastAsia="Times New Roman"/>
          <w:b w:val="0"/>
          <w:sz w:val="23"/>
        </w:rPr>
        <w:t>Every graduate must be registered into the alumni system before leaving the Academy.</w:t>
      </w:r>
    </w:p>
    <w:p w14:paraId="6FAA4D0A">
      <w:pPr>
        <w:pStyle w:val="3"/>
        <w:keepNext/>
        <w:keepLines w:val="0"/>
        <w:pageBreakBefore w:val="0"/>
        <w:widowControl/>
        <w:spacing w:before="160" w:after="100" w:line="252" w:lineRule="auto"/>
      </w:pPr>
      <w:r>
        <w:rPr>
          <w:rFonts w:ascii="Times New Roman" w:hAnsi="Times New Roman" w:eastAsia="Times New Roman"/>
          <w:b/>
          <w:sz w:val="26"/>
        </w:rPr>
        <w:t>8.1 Registration Steps</w:t>
      </w:r>
    </w:p>
    <w:p w14:paraId="2D104416">
      <w:pPr>
        <w:keepNext w:val="0"/>
        <w:keepLines w:val="0"/>
        <w:pageBreakBefore w:val="0"/>
        <w:widowControl/>
        <w:spacing w:before="0" w:after="40" w:line="252" w:lineRule="auto"/>
        <w:ind w:left="403" w:hanging="403"/>
      </w:pPr>
      <w:r>
        <w:rPr>
          <w:rFonts w:ascii="Times New Roman" w:hAnsi="Times New Roman" w:eastAsia="Times New Roman"/>
          <w:b w:val="0"/>
          <w:sz w:val="23"/>
        </w:rPr>
        <w:t>1. Complete alumni registration form.</w:t>
      </w:r>
    </w:p>
    <w:p w14:paraId="5F066DB6">
      <w:pPr>
        <w:keepNext w:val="0"/>
        <w:keepLines w:val="0"/>
        <w:pageBreakBefore w:val="0"/>
        <w:widowControl/>
        <w:spacing w:before="0" w:after="40" w:line="252" w:lineRule="auto"/>
        <w:ind w:left="403" w:hanging="403"/>
      </w:pPr>
      <w:r>
        <w:rPr>
          <w:rFonts w:ascii="Times New Roman" w:hAnsi="Times New Roman" w:eastAsia="Times New Roman"/>
          <w:b w:val="0"/>
          <w:sz w:val="23"/>
        </w:rPr>
        <w:t>2. Confirm personal contact details.</w:t>
      </w:r>
    </w:p>
    <w:p w14:paraId="6D27C8B8">
      <w:pPr>
        <w:keepNext w:val="0"/>
        <w:keepLines w:val="0"/>
        <w:pageBreakBefore w:val="0"/>
        <w:widowControl/>
        <w:spacing w:before="0" w:after="40" w:line="252" w:lineRule="auto"/>
        <w:ind w:left="403" w:hanging="403"/>
      </w:pPr>
      <w:r>
        <w:rPr>
          <w:rFonts w:ascii="Times New Roman" w:hAnsi="Times New Roman" w:eastAsia="Times New Roman"/>
          <w:b w:val="0"/>
          <w:sz w:val="23"/>
        </w:rPr>
        <w:t>3. Confirm parent, guardian or emergency contact.</w:t>
      </w:r>
    </w:p>
    <w:p w14:paraId="78BCB4A9">
      <w:pPr>
        <w:keepNext w:val="0"/>
        <w:keepLines w:val="0"/>
        <w:pageBreakBefore w:val="0"/>
        <w:widowControl/>
        <w:spacing w:before="0" w:after="40" w:line="252" w:lineRule="auto"/>
        <w:ind w:left="403" w:hanging="403"/>
      </w:pPr>
      <w:r>
        <w:rPr>
          <w:rFonts w:ascii="Times New Roman" w:hAnsi="Times New Roman" w:eastAsia="Times New Roman"/>
          <w:b w:val="0"/>
          <w:sz w:val="23"/>
        </w:rPr>
        <w:t>4. Confirm department and skill area.</w:t>
      </w:r>
    </w:p>
    <w:p w14:paraId="12260EAA">
      <w:pPr>
        <w:keepNext w:val="0"/>
        <w:keepLines w:val="0"/>
        <w:pageBreakBefore w:val="0"/>
        <w:widowControl/>
        <w:spacing w:before="0" w:after="40" w:line="252" w:lineRule="auto"/>
        <w:ind w:left="403" w:hanging="403"/>
      </w:pPr>
      <w:r>
        <w:rPr>
          <w:rFonts w:ascii="Times New Roman" w:hAnsi="Times New Roman" w:eastAsia="Times New Roman"/>
          <w:b w:val="0"/>
          <w:sz w:val="23"/>
        </w:rPr>
        <w:t>5. Confirm graduation year.</w:t>
      </w:r>
    </w:p>
    <w:p w14:paraId="225B378A">
      <w:pPr>
        <w:keepNext w:val="0"/>
        <w:keepLines w:val="0"/>
        <w:pageBreakBefore w:val="0"/>
        <w:widowControl/>
        <w:spacing w:before="0" w:after="40" w:line="252" w:lineRule="auto"/>
        <w:ind w:left="403" w:hanging="403"/>
      </w:pPr>
      <w:r>
        <w:rPr>
          <w:rFonts w:ascii="Times New Roman" w:hAnsi="Times New Roman" w:eastAsia="Times New Roman"/>
          <w:b w:val="0"/>
          <w:sz w:val="23"/>
        </w:rPr>
        <w:t>6. Confirm certificate number where available.</w:t>
      </w:r>
    </w:p>
    <w:p w14:paraId="119DAAE2">
      <w:pPr>
        <w:keepNext w:val="0"/>
        <w:keepLines w:val="0"/>
        <w:pageBreakBefore w:val="0"/>
        <w:widowControl/>
        <w:spacing w:before="0" w:after="40" w:line="252" w:lineRule="auto"/>
        <w:ind w:left="403" w:hanging="403"/>
      </w:pPr>
      <w:r>
        <w:rPr>
          <w:rFonts w:ascii="Times New Roman" w:hAnsi="Times New Roman" w:eastAsia="Times New Roman"/>
          <w:b w:val="0"/>
          <w:sz w:val="23"/>
        </w:rPr>
        <w:t>7. Confirm employment or post-graduation plan.</w:t>
      </w:r>
    </w:p>
    <w:p w14:paraId="28299265">
      <w:pPr>
        <w:keepNext w:val="0"/>
        <w:keepLines w:val="0"/>
        <w:pageBreakBefore w:val="0"/>
        <w:widowControl/>
        <w:spacing w:before="0" w:after="40" w:line="252" w:lineRule="auto"/>
        <w:ind w:left="403" w:hanging="403"/>
      </w:pPr>
      <w:r>
        <w:rPr>
          <w:rFonts w:ascii="Times New Roman" w:hAnsi="Times New Roman" w:eastAsia="Times New Roman"/>
          <w:b w:val="0"/>
          <w:sz w:val="23"/>
        </w:rPr>
        <w:t>8. Join approved alumni WhatsApp group where available.</w:t>
      </w:r>
    </w:p>
    <w:p w14:paraId="1A335E84">
      <w:pPr>
        <w:keepNext w:val="0"/>
        <w:keepLines w:val="0"/>
        <w:pageBreakBefore w:val="0"/>
        <w:widowControl/>
        <w:spacing w:before="0" w:after="40" w:line="252" w:lineRule="auto"/>
        <w:ind w:left="403" w:hanging="403"/>
      </w:pPr>
      <w:r>
        <w:rPr>
          <w:rFonts w:ascii="Times New Roman" w:hAnsi="Times New Roman" w:eastAsia="Times New Roman"/>
          <w:b w:val="0"/>
          <w:sz w:val="23"/>
        </w:rPr>
        <w:t>9. Receive alumni pledge.</w:t>
      </w:r>
    </w:p>
    <w:p w14:paraId="441542F5">
      <w:pPr>
        <w:keepNext w:val="0"/>
        <w:keepLines w:val="0"/>
        <w:pageBreakBefore w:val="0"/>
        <w:widowControl/>
        <w:spacing w:before="0" w:after="40" w:line="252" w:lineRule="auto"/>
        <w:ind w:left="403" w:hanging="403"/>
      </w:pPr>
      <w:r>
        <w:rPr>
          <w:rFonts w:ascii="Times New Roman" w:hAnsi="Times New Roman" w:eastAsia="Times New Roman"/>
          <w:b w:val="0"/>
          <w:sz w:val="23"/>
        </w:rPr>
        <w:t>10. Agree to follow-up contact.</w:t>
      </w:r>
    </w:p>
    <w:p w14:paraId="5483B6FA">
      <w:pPr>
        <w:keepNext w:val="0"/>
        <w:keepLines w:val="0"/>
        <w:pageBreakBefore w:val="0"/>
        <w:widowControl/>
        <w:spacing w:before="0" w:after="40" w:line="252" w:lineRule="auto"/>
        <w:ind w:left="403" w:hanging="403"/>
      </w:pPr>
      <w:r>
        <w:rPr>
          <w:rFonts w:ascii="Times New Roman" w:hAnsi="Times New Roman" w:eastAsia="Times New Roman"/>
          <w:b w:val="0"/>
          <w:sz w:val="23"/>
        </w:rPr>
        <w:t>11. Submit consent for data use within Academy purposes.</w:t>
      </w:r>
    </w:p>
    <w:p w14:paraId="0A61BCC3">
      <w:pPr>
        <w:keepNext w:val="0"/>
        <w:keepLines w:val="0"/>
        <w:pageBreakBefore w:val="0"/>
        <w:widowControl/>
        <w:spacing w:before="0" w:after="40" w:line="252" w:lineRule="auto"/>
        <w:ind w:left="403" w:hanging="403"/>
      </w:pPr>
      <w:r>
        <w:rPr>
          <w:rFonts w:ascii="Times New Roman" w:hAnsi="Times New Roman" w:eastAsia="Times New Roman"/>
          <w:b w:val="0"/>
          <w:sz w:val="23"/>
        </w:rPr>
        <w:t>12. Receive alumni identification or record number.</w:t>
      </w:r>
    </w:p>
    <w:p w14:paraId="65596323">
      <w:pPr>
        <w:pStyle w:val="3"/>
        <w:keepNext/>
        <w:keepLines w:val="0"/>
        <w:pageBreakBefore w:val="0"/>
        <w:widowControl/>
        <w:spacing w:before="160" w:after="100" w:line="252" w:lineRule="auto"/>
      </w:pPr>
      <w:r>
        <w:rPr>
          <w:rFonts w:ascii="Times New Roman" w:hAnsi="Times New Roman" w:eastAsia="Times New Roman"/>
          <w:b/>
          <w:sz w:val="26"/>
        </w:rPr>
        <w:t>8.2 Alumni Registration Timing</w:t>
      </w:r>
    </w:p>
    <w:p w14:paraId="75F2CC1B">
      <w:pPr>
        <w:keepNext w:val="0"/>
        <w:keepLines w:val="0"/>
        <w:pageBreakBefore w:val="0"/>
        <w:widowControl/>
        <w:spacing w:before="0" w:after="100" w:line="252" w:lineRule="auto"/>
      </w:pPr>
      <w:r>
        <w:rPr>
          <w:rFonts w:ascii="Times New Roman" w:hAnsi="Times New Roman" w:eastAsia="Times New Roman"/>
          <w:b w:val="0"/>
          <w:sz w:val="23"/>
        </w:rPr>
        <w:t>Registration should be completed:</w:t>
      </w:r>
    </w:p>
    <w:p w14:paraId="3189509A">
      <w:pPr>
        <w:keepNext w:val="0"/>
        <w:keepLines w:val="0"/>
        <w:pageBreakBefore w:val="0"/>
        <w:widowControl/>
        <w:spacing w:before="0" w:after="40" w:line="252" w:lineRule="auto"/>
        <w:ind w:left="403" w:hanging="403"/>
      </w:pPr>
      <w:r>
        <w:rPr>
          <w:rFonts w:ascii="Times New Roman" w:hAnsi="Times New Roman" w:eastAsia="Times New Roman"/>
          <w:b w:val="0"/>
          <w:sz w:val="23"/>
        </w:rPr>
        <w:t>1. During final graduation preparation.</w:t>
      </w:r>
    </w:p>
    <w:p w14:paraId="47DE6B0C">
      <w:pPr>
        <w:keepNext w:val="0"/>
        <w:keepLines w:val="0"/>
        <w:pageBreakBefore w:val="0"/>
        <w:widowControl/>
        <w:spacing w:before="0" w:after="40" w:line="252" w:lineRule="auto"/>
        <w:ind w:left="403" w:hanging="403"/>
      </w:pPr>
      <w:r>
        <w:rPr>
          <w:rFonts w:ascii="Times New Roman" w:hAnsi="Times New Roman" w:eastAsia="Times New Roman"/>
          <w:b w:val="0"/>
          <w:sz w:val="23"/>
        </w:rPr>
        <w:t>2. Before certificate collection where possible.</w:t>
      </w:r>
    </w:p>
    <w:p w14:paraId="7DFAB624">
      <w:pPr>
        <w:keepNext w:val="0"/>
        <w:keepLines w:val="0"/>
        <w:pageBreakBefore w:val="0"/>
        <w:widowControl/>
        <w:spacing w:before="0" w:after="40" w:line="252" w:lineRule="auto"/>
        <w:ind w:left="403" w:hanging="403"/>
      </w:pPr>
      <w:r>
        <w:rPr>
          <w:rFonts w:ascii="Times New Roman" w:hAnsi="Times New Roman" w:eastAsia="Times New Roman"/>
          <w:b w:val="0"/>
          <w:sz w:val="23"/>
        </w:rPr>
        <w:t>3. During the first alumni meeting after graduation if not completed earlier.</w:t>
      </w:r>
    </w:p>
    <w:p w14:paraId="25D71C88">
      <w:pPr>
        <w:pStyle w:val="3"/>
        <w:keepNext/>
        <w:keepLines w:val="0"/>
        <w:pageBreakBefore w:val="0"/>
        <w:widowControl/>
        <w:spacing w:before="160" w:after="100" w:line="252" w:lineRule="auto"/>
      </w:pPr>
      <w:r>
        <w:rPr>
          <w:rFonts w:ascii="Times New Roman" w:hAnsi="Times New Roman" w:eastAsia="Times New Roman"/>
          <w:b/>
          <w:sz w:val="26"/>
        </w:rPr>
        <w:t>8.3 Registration Responsibility</w:t>
      </w:r>
    </w:p>
    <w:p w14:paraId="63DE1862">
      <w:pPr>
        <w:keepNext w:val="0"/>
        <w:keepLines w:val="0"/>
        <w:pageBreakBefore w:val="0"/>
        <w:widowControl/>
        <w:spacing w:before="0" w:after="100" w:line="252" w:lineRule="auto"/>
      </w:pPr>
      <w:r>
        <w:rPr>
          <w:rFonts w:ascii="Times New Roman" w:hAnsi="Times New Roman" w:eastAsia="Times New Roman"/>
          <w:b w:val="0"/>
          <w:sz w:val="23"/>
        </w:rPr>
        <w:t>The alumni registration process should be handled by:</w:t>
      </w:r>
    </w:p>
    <w:p w14:paraId="747A336D">
      <w:pPr>
        <w:keepNext w:val="0"/>
        <w:keepLines w:val="0"/>
        <w:pageBreakBefore w:val="0"/>
        <w:widowControl/>
        <w:spacing w:before="0" w:after="40" w:line="252" w:lineRule="auto"/>
        <w:ind w:left="403" w:hanging="403"/>
      </w:pPr>
      <w:r>
        <w:rPr>
          <w:rFonts w:ascii="Times New Roman" w:hAnsi="Times New Roman" w:eastAsia="Times New Roman"/>
          <w:b w:val="0"/>
          <w:sz w:val="23"/>
        </w:rPr>
        <w:t>1. Alumni officer.</w:t>
      </w:r>
    </w:p>
    <w:p w14:paraId="7ECEE6F2">
      <w:pPr>
        <w:keepNext w:val="0"/>
        <w:keepLines w:val="0"/>
        <w:pageBreakBefore w:val="0"/>
        <w:widowControl/>
        <w:spacing w:before="0" w:after="40" w:line="252" w:lineRule="auto"/>
        <w:ind w:left="403" w:hanging="403"/>
      </w:pPr>
      <w:r>
        <w:rPr>
          <w:rFonts w:ascii="Times New Roman" w:hAnsi="Times New Roman" w:eastAsia="Times New Roman"/>
          <w:b w:val="0"/>
          <w:sz w:val="23"/>
        </w:rPr>
        <w:t>2. Admin officer.</w:t>
      </w:r>
    </w:p>
    <w:p w14:paraId="0B633D16">
      <w:pPr>
        <w:keepNext w:val="0"/>
        <w:keepLines w:val="0"/>
        <w:pageBreakBefore w:val="0"/>
        <w:widowControl/>
        <w:spacing w:before="0" w:after="40" w:line="252" w:lineRule="auto"/>
        <w:ind w:left="403" w:hanging="403"/>
      </w:pPr>
      <w:r>
        <w:rPr>
          <w:rFonts w:ascii="Times New Roman" w:hAnsi="Times New Roman" w:eastAsia="Times New Roman"/>
          <w:b w:val="0"/>
          <w:sz w:val="23"/>
        </w:rPr>
        <w:t>3. M&amp;E officer.</w:t>
      </w:r>
    </w:p>
    <w:p w14:paraId="563BAE6B">
      <w:pPr>
        <w:keepNext w:val="0"/>
        <w:keepLines w:val="0"/>
        <w:pageBreakBefore w:val="0"/>
        <w:widowControl/>
        <w:spacing w:before="0" w:after="40" w:line="252" w:lineRule="auto"/>
        <w:ind w:left="403" w:hanging="403"/>
      </w:pPr>
      <w:r>
        <w:rPr>
          <w:rFonts w:ascii="Times New Roman" w:hAnsi="Times New Roman" w:eastAsia="Times New Roman"/>
          <w:b w:val="0"/>
          <w:sz w:val="23"/>
        </w:rPr>
        <w:t>4. Departmental supervisor where needed.</w:t>
      </w:r>
    </w:p>
    <w:p w14:paraId="15D6C5A8">
      <w:pPr>
        <w:keepNext w:val="0"/>
        <w:keepLines w:val="0"/>
        <w:pageBreakBefore w:val="0"/>
        <w:widowControl/>
        <w:spacing w:before="0" w:after="40" w:line="252" w:lineRule="auto"/>
        <w:ind w:left="403" w:hanging="403"/>
      </w:pPr>
      <w:r>
        <w:rPr>
          <w:rFonts w:ascii="Times New Roman" w:hAnsi="Times New Roman" w:eastAsia="Times New Roman"/>
          <w:b w:val="0"/>
          <w:sz w:val="23"/>
        </w:rPr>
        <w:t>5. Academy management representative.</w:t>
      </w:r>
    </w:p>
    <w:p w14:paraId="4BA3DC36">
      <w:pPr>
        <w:pStyle w:val="2"/>
        <w:keepNext/>
        <w:keepLines w:val="0"/>
        <w:pageBreakBefore w:val="0"/>
        <w:widowControl/>
        <w:spacing w:before="240" w:after="120" w:line="252" w:lineRule="auto"/>
      </w:pPr>
      <w:r>
        <w:rPr>
          <w:rFonts w:ascii="Times New Roman" w:hAnsi="Times New Roman" w:eastAsia="Times New Roman"/>
          <w:b/>
          <w:sz w:val="30"/>
        </w:rPr>
        <w:t>9. ALUMNI DATABASE STRUCTURE</w:t>
      </w:r>
    </w:p>
    <w:p w14:paraId="460EC2B1">
      <w:pPr>
        <w:keepNext w:val="0"/>
        <w:keepLines w:val="0"/>
        <w:pageBreakBefore w:val="0"/>
        <w:widowControl/>
        <w:spacing w:before="0" w:after="100" w:line="252" w:lineRule="auto"/>
      </w:pPr>
      <w:r>
        <w:rPr>
          <w:rFonts w:ascii="Times New Roman" w:hAnsi="Times New Roman" w:eastAsia="Times New Roman"/>
          <w:b w:val="0"/>
          <w:sz w:val="23"/>
        </w:rPr>
        <w:t>The Academy should maintain an alumni database. This may begin as a paper register or Excel sheet and later move to Google Sheets, Google Forms or a digital database.</w:t>
      </w:r>
    </w:p>
    <w:p w14:paraId="5F251366">
      <w:pPr>
        <w:pStyle w:val="3"/>
        <w:keepNext/>
        <w:keepLines w:val="0"/>
        <w:pageBreakBefore w:val="0"/>
        <w:widowControl/>
        <w:spacing w:before="160" w:after="100" w:line="252" w:lineRule="auto"/>
      </w:pPr>
      <w:r>
        <w:rPr>
          <w:rFonts w:ascii="Times New Roman" w:hAnsi="Times New Roman" w:eastAsia="Times New Roman"/>
          <w:b/>
          <w:sz w:val="26"/>
        </w:rPr>
        <w:t>9.1 Recommended Alumni Database Fields</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4BB785F5">
        <w:trPr>
          <w:jc w:val="center"/>
        </w:trPr>
        <w:tc>
          <w:tcPr>
            <w:tcW w:w="5161" w:type="dxa"/>
            <w:shd w:val="clear" w:color="auto" w:fill="D9EAF7"/>
            <w:tcMar>
              <w:top w:w="35" w:type="dxa"/>
              <w:left w:w="35" w:type="dxa"/>
              <w:bottom w:w="35" w:type="dxa"/>
              <w:right w:w="35" w:type="dxa"/>
            </w:tcMar>
            <w:vAlign w:val="top"/>
          </w:tcPr>
          <w:p w14:paraId="6D902911">
            <w:pPr>
              <w:keepNext w:val="0"/>
              <w:keepLines w:val="0"/>
              <w:pageBreakBefore w:val="0"/>
              <w:widowControl/>
              <w:spacing w:before="0" w:after="0" w:line="240" w:lineRule="auto"/>
            </w:pPr>
            <w:r>
              <w:rPr>
                <w:rFonts w:ascii="Times New Roman" w:hAnsi="Times New Roman" w:eastAsia="Times New Roman"/>
                <w:b/>
                <w:sz w:val="19"/>
              </w:rPr>
              <w:t>Field Name</w:t>
            </w:r>
          </w:p>
        </w:tc>
        <w:tc>
          <w:tcPr>
            <w:tcW w:w="5161" w:type="dxa"/>
            <w:shd w:val="clear" w:color="auto" w:fill="D9EAF7"/>
            <w:tcMar>
              <w:top w:w="35" w:type="dxa"/>
              <w:left w:w="35" w:type="dxa"/>
              <w:bottom w:w="35" w:type="dxa"/>
              <w:right w:w="35" w:type="dxa"/>
            </w:tcMar>
            <w:vAlign w:val="top"/>
          </w:tcPr>
          <w:p w14:paraId="42D0D147">
            <w:pPr>
              <w:keepNext w:val="0"/>
              <w:keepLines w:val="0"/>
              <w:pageBreakBefore w:val="0"/>
              <w:widowControl/>
              <w:spacing w:before="0" w:after="0" w:line="240" w:lineRule="auto"/>
            </w:pPr>
            <w:r>
              <w:rPr>
                <w:rFonts w:ascii="Times New Roman" w:hAnsi="Times New Roman" w:eastAsia="Times New Roman"/>
                <w:b/>
                <w:sz w:val="19"/>
              </w:rPr>
              <w:t>Description</w:t>
            </w:r>
          </w:p>
        </w:tc>
      </w:tr>
      <w:tr w14:paraId="1DF05016">
        <w:trPr>
          <w:jc w:val="center"/>
        </w:trPr>
        <w:tc>
          <w:tcPr>
            <w:tcW w:w="5161" w:type="dxa"/>
            <w:tcMar>
              <w:top w:w="35" w:type="dxa"/>
              <w:left w:w="35" w:type="dxa"/>
              <w:bottom w:w="35" w:type="dxa"/>
              <w:right w:w="35" w:type="dxa"/>
            </w:tcMar>
            <w:vAlign w:val="top"/>
          </w:tcPr>
          <w:p w14:paraId="64EA0C84">
            <w:pPr>
              <w:keepNext w:val="0"/>
              <w:keepLines w:val="0"/>
              <w:pageBreakBefore w:val="0"/>
              <w:widowControl/>
              <w:spacing w:before="0" w:after="0" w:line="240" w:lineRule="auto"/>
            </w:pPr>
            <w:r>
              <w:rPr>
                <w:rFonts w:ascii="Times New Roman" w:hAnsi="Times New Roman" w:eastAsia="Times New Roman"/>
                <w:b w:val="0"/>
                <w:sz w:val="19"/>
              </w:rPr>
              <w:t>Alumni_ID</w:t>
            </w:r>
          </w:p>
        </w:tc>
        <w:tc>
          <w:tcPr>
            <w:tcW w:w="5161" w:type="dxa"/>
            <w:tcMar>
              <w:top w:w="35" w:type="dxa"/>
              <w:left w:w="35" w:type="dxa"/>
              <w:bottom w:w="35" w:type="dxa"/>
              <w:right w:w="35" w:type="dxa"/>
            </w:tcMar>
            <w:vAlign w:val="top"/>
          </w:tcPr>
          <w:p w14:paraId="7B6176DC">
            <w:pPr>
              <w:keepNext w:val="0"/>
              <w:keepLines w:val="0"/>
              <w:pageBreakBefore w:val="0"/>
              <w:widowControl/>
              <w:spacing w:before="0" w:after="0" w:line="240" w:lineRule="auto"/>
            </w:pPr>
            <w:r>
              <w:rPr>
                <w:rFonts w:ascii="Times New Roman" w:hAnsi="Times New Roman" w:eastAsia="Times New Roman"/>
                <w:b w:val="0"/>
                <w:sz w:val="19"/>
              </w:rPr>
              <w:t>Unique alumni number</w:t>
            </w:r>
          </w:p>
        </w:tc>
      </w:tr>
      <w:tr w14:paraId="3AB80893">
        <w:trPr>
          <w:jc w:val="center"/>
        </w:trPr>
        <w:tc>
          <w:tcPr>
            <w:tcW w:w="5161" w:type="dxa"/>
            <w:tcMar>
              <w:top w:w="35" w:type="dxa"/>
              <w:left w:w="35" w:type="dxa"/>
              <w:bottom w:w="35" w:type="dxa"/>
              <w:right w:w="35" w:type="dxa"/>
            </w:tcMar>
            <w:vAlign w:val="top"/>
          </w:tcPr>
          <w:p w14:paraId="71AE6198">
            <w:pPr>
              <w:keepNext w:val="0"/>
              <w:keepLines w:val="0"/>
              <w:pageBreakBefore w:val="0"/>
              <w:widowControl/>
              <w:spacing w:before="0" w:after="0" w:line="240" w:lineRule="auto"/>
            </w:pPr>
            <w:r>
              <w:rPr>
                <w:rFonts w:ascii="Times New Roman" w:hAnsi="Times New Roman" w:eastAsia="Times New Roman"/>
                <w:b w:val="0"/>
                <w:sz w:val="19"/>
              </w:rPr>
              <w:t>Full_Name</w:t>
            </w:r>
          </w:p>
        </w:tc>
        <w:tc>
          <w:tcPr>
            <w:tcW w:w="5161" w:type="dxa"/>
            <w:tcMar>
              <w:top w:w="35" w:type="dxa"/>
              <w:left w:w="35" w:type="dxa"/>
              <w:bottom w:w="35" w:type="dxa"/>
              <w:right w:w="35" w:type="dxa"/>
            </w:tcMar>
            <w:vAlign w:val="top"/>
          </w:tcPr>
          <w:p w14:paraId="086EFB18">
            <w:pPr>
              <w:keepNext w:val="0"/>
              <w:keepLines w:val="0"/>
              <w:pageBreakBefore w:val="0"/>
              <w:widowControl/>
              <w:spacing w:before="0" w:after="0" w:line="240" w:lineRule="auto"/>
            </w:pPr>
            <w:r>
              <w:rPr>
                <w:rFonts w:ascii="Times New Roman" w:hAnsi="Times New Roman" w:eastAsia="Times New Roman"/>
                <w:b w:val="0"/>
                <w:sz w:val="19"/>
              </w:rPr>
              <w:t>Graduate’s full name</w:t>
            </w:r>
          </w:p>
        </w:tc>
      </w:tr>
      <w:tr w14:paraId="4E2AC288">
        <w:trPr>
          <w:jc w:val="center"/>
        </w:trPr>
        <w:tc>
          <w:tcPr>
            <w:tcW w:w="5161" w:type="dxa"/>
            <w:tcMar>
              <w:top w:w="35" w:type="dxa"/>
              <w:left w:w="35" w:type="dxa"/>
              <w:bottom w:w="35" w:type="dxa"/>
              <w:right w:w="35" w:type="dxa"/>
            </w:tcMar>
            <w:vAlign w:val="top"/>
          </w:tcPr>
          <w:p w14:paraId="145863B8">
            <w:pPr>
              <w:keepNext w:val="0"/>
              <w:keepLines w:val="0"/>
              <w:pageBreakBefore w:val="0"/>
              <w:widowControl/>
              <w:spacing w:before="0" w:after="0" w:line="240" w:lineRule="auto"/>
            </w:pPr>
            <w:r>
              <w:rPr>
                <w:rFonts w:ascii="Times New Roman" w:hAnsi="Times New Roman" w:eastAsia="Times New Roman"/>
                <w:b w:val="0"/>
                <w:sz w:val="19"/>
              </w:rPr>
              <w:t>Gender</w:t>
            </w:r>
          </w:p>
        </w:tc>
        <w:tc>
          <w:tcPr>
            <w:tcW w:w="5161" w:type="dxa"/>
            <w:tcMar>
              <w:top w:w="35" w:type="dxa"/>
              <w:left w:w="35" w:type="dxa"/>
              <w:bottom w:w="35" w:type="dxa"/>
              <w:right w:w="35" w:type="dxa"/>
            </w:tcMar>
            <w:vAlign w:val="top"/>
          </w:tcPr>
          <w:p w14:paraId="7B9F8B32">
            <w:pPr>
              <w:keepNext w:val="0"/>
              <w:keepLines w:val="0"/>
              <w:pageBreakBefore w:val="0"/>
              <w:widowControl/>
              <w:spacing w:before="0" w:after="0" w:line="240" w:lineRule="auto"/>
            </w:pPr>
            <w:r>
              <w:rPr>
                <w:rFonts w:ascii="Times New Roman" w:hAnsi="Times New Roman" w:eastAsia="Times New Roman"/>
                <w:b w:val="0"/>
                <w:sz w:val="19"/>
              </w:rPr>
              <w:t>Male or female</w:t>
            </w:r>
          </w:p>
        </w:tc>
      </w:tr>
      <w:tr w14:paraId="02377A18">
        <w:trPr>
          <w:jc w:val="center"/>
        </w:trPr>
        <w:tc>
          <w:tcPr>
            <w:tcW w:w="5161" w:type="dxa"/>
            <w:tcMar>
              <w:top w:w="35" w:type="dxa"/>
              <w:left w:w="35" w:type="dxa"/>
              <w:bottom w:w="35" w:type="dxa"/>
              <w:right w:w="35" w:type="dxa"/>
            </w:tcMar>
            <w:vAlign w:val="top"/>
          </w:tcPr>
          <w:p w14:paraId="11F49F9F">
            <w:pPr>
              <w:keepNext w:val="0"/>
              <w:keepLines w:val="0"/>
              <w:pageBreakBefore w:val="0"/>
              <w:widowControl/>
              <w:spacing w:before="0" w:after="0" w:line="240" w:lineRule="auto"/>
            </w:pPr>
            <w:r>
              <w:rPr>
                <w:rFonts w:ascii="Times New Roman" w:hAnsi="Times New Roman" w:eastAsia="Times New Roman"/>
                <w:b w:val="0"/>
                <w:sz w:val="19"/>
              </w:rPr>
              <w:t>Phone_Number</w:t>
            </w:r>
          </w:p>
        </w:tc>
        <w:tc>
          <w:tcPr>
            <w:tcW w:w="5161" w:type="dxa"/>
            <w:tcMar>
              <w:top w:w="35" w:type="dxa"/>
              <w:left w:w="35" w:type="dxa"/>
              <w:bottom w:w="35" w:type="dxa"/>
              <w:right w:w="35" w:type="dxa"/>
            </w:tcMar>
            <w:vAlign w:val="top"/>
          </w:tcPr>
          <w:p w14:paraId="725ECB51">
            <w:pPr>
              <w:keepNext w:val="0"/>
              <w:keepLines w:val="0"/>
              <w:pageBreakBefore w:val="0"/>
              <w:widowControl/>
              <w:spacing w:before="0" w:after="0" w:line="240" w:lineRule="auto"/>
            </w:pPr>
            <w:r>
              <w:rPr>
                <w:rFonts w:ascii="Times New Roman" w:hAnsi="Times New Roman" w:eastAsia="Times New Roman"/>
                <w:b w:val="0"/>
                <w:sz w:val="19"/>
              </w:rPr>
              <w:t>Main phone number</w:t>
            </w:r>
          </w:p>
        </w:tc>
      </w:tr>
      <w:tr w14:paraId="56D99E9E">
        <w:trPr>
          <w:jc w:val="center"/>
        </w:trPr>
        <w:tc>
          <w:tcPr>
            <w:tcW w:w="5161" w:type="dxa"/>
            <w:tcMar>
              <w:top w:w="35" w:type="dxa"/>
              <w:left w:w="35" w:type="dxa"/>
              <w:bottom w:w="35" w:type="dxa"/>
              <w:right w:w="35" w:type="dxa"/>
            </w:tcMar>
            <w:vAlign w:val="top"/>
          </w:tcPr>
          <w:p w14:paraId="0DF71789">
            <w:pPr>
              <w:keepNext w:val="0"/>
              <w:keepLines w:val="0"/>
              <w:pageBreakBefore w:val="0"/>
              <w:widowControl/>
              <w:spacing w:before="0" w:after="0" w:line="240" w:lineRule="auto"/>
            </w:pPr>
            <w:r>
              <w:rPr>
                <w:rFonts w:ascii="Times New Roman" w:hAnsi="Times New Roman" w:eastAsia="Times New Roman"/>
                <w:b w:val="0"/>
                <w:sz w:val="19"/>
              </w:rPr>
              <w:t>WhatsApp_Number</w:t>
            </w:r>
          </w:p>
        </w:tc>
        <w:tc>
          <w:tcPr>
            <w:tcW w:w="5161" w:type="dxa"/>
            <w:tcMar>
              <w:top w:w="35" w:type="dxa"/>
              <w:left w:w="35" w:type="dxa"/>
              <w:bottom w:w="35" w:type="dxa"/>
              <w:right w:w="35" w:type="dxa"/>
            </w:tcMar>
            <w:vAlign w:val="top"/>
          </w:tcPr>
          <w:p w14:paraId="19B2879B">
            <w:pPr>
              <w:keepNext w:val="0"/>
              <w:keepLines w:val="0"/>
              <w:pageBreakBefore w:val="0"/>
              <w:widowControl/>
              <w:spacing w:before="0" w:after="0" w:line="240" w:lineRule="auto"/>
            </w:pPr>
            <w:r>
              <w:rPr>
                <w:rFonts w:ascii="Times New Roman" w:hAnsi="Times New Roman" w:eastAsia="Times New Roman"/>
                <w:b w:val="0"/>
                <w:sz w:val="19"/>
              </w:rPr>
              <w:t>WhatsApp contact</w:t>
            </w:r>
          </w:p>
        </w:tc>
      </w:tr>
      <w:tr w14:paraId="4458BDD6">
        <w:trPr>
          <w:jc w:val="center"/>
        </w:trPr>
        <w:tc>
          <w:tcPr>
            <w:tcW w:w="5161" w:type="dxa"/>
            <w:tcMar>
              <w:top w:w="35" w:type="dxa"/>
              <w:left w:w="35" w:type="dxa"/>
              <w:bottom w:w="35" w:type="dxa"/>
              <w:right w:w="35" w:type="dxa"/>
            </w:tcMar>
            <w:vAlign w:val="top"/>
          </w:tcPr>
          <w:p w14:paraId="170DA3A4">
            <w:pPr>
              <w:keepNext w:val="0"/>
              <w:keepLines w:val="0"/>
              <w:pageBreakBefore w:val="0"/>
              <w:widowControl/>
              <w:spacing w:before="0" w:after="0" w:line="240" w:lineRule="auto"/>
            </w:pPr>
            <w:r>
              <w:rPr>
                <w:rFonts w:ascii="Times New Roman" w:hAnsi="Times New Roman" w:eastAsia="Times New Roman"/>
                <w:b w:val="0"/>
                <w:sz w:val="19"/>
              </w:rPr>
              <w:t>Email_Address</w:t>
            </w:r>
          </w:p>
        </w:tc>
        <w:tc>
          <w:tcPr>
            <w:tcW w:w="5161" w:type="dxa"/>
            <w:tcMar>
              <w:top w:w="35" w:type="dxa"/>
              <w:left w:w="35" w:type="dxa"/>
              <w:bottom w:w="35" w:type="dxa"/>
              <w:right w:w="35" w:type="dxa"/>
            </w:tcMar>
            <w:vAlign w:val="top"/>
          </w:tcPr>
          <w:p w14:paraId="51786666">
            <w:pPr>
              <w:keepNext w:val="0"/>
              <w:keepLines w:val="0"/>
              <w:pageBreakBefore w:val="0"/>
              <w:widowControl/>
              <w:spacing w:before="0" w:after="0" w:line="240" w:lineRule="auto"/>
            </w:pPr>
            <w:r>
              <w:rPr>
                <w:rFonts w:ascii="Times New Roman" w:hAnsi="Times New Roman" w:eastAsia="Times New Roman"/>
                <w:b w:val="0"/>
                <w:sz w:val="19"/>
              </w:rPr>
              <w:t>Email where available</w:t>
            </w:r>
          </w:p>
        </w:tc>
      </w:tr>
      <w:tr w14:paraId="6EF32567">
        <w:trPr>
          <w:jc w:val="center"/>
        </w:trPr>
        <w:tc>
          <w:tcPr>
            <w:tcW w:w="5161" w:type="dxa"/>
            <w:tcMar>
              <w:top w:w="35" w:type="dxa"/>
              <w:left w:w="35" w:type="dxa"/>
              <w:bottom w:w="35" w:type="dxa"/>
              <w:right w:w="35" w:type="dxa"/>
            </w:tcMar>
            <w:vAlign w:val="top"/>
          </w:tcPr>
          <w:p w14:paraId="7C6B9016">
            <w:pPr>
              <w:keepNext w:val="0"/>
              <w:keepLines w:val="0"/>
              <w:pageBreakBefore w:val="0"/>
              <w:widowControl/>
              <w:spacing w:before="0" w:after="0" w:line="240" w:lineRule="auto"/>
            </w:pPr>
            <w:r>
              <w:rPr>
                <w:rFonts w:ascii="Times New Roman" w:hAnsi="Times New Roman" w:eastAsia="Times New Roman"/>
                <w:b w:val="0"/>
                <w:sz w:val="19"/>
              </w:rPr>
              <w:t>State</w:t>
            </w:r>
          </w:p>
        </w:tc>
        <w:tc>
          <w:tcPr>
            <w:tcW w:w="5161" w:type="dxa"/>
            <w:tcMar>
              <w:top w:w="35" w:type="dxa"/>
              <w:left w:w="35" w:type="dxa"/>
              <w:bottom w:w="35" w:type="dxa"/>
              <w:right w:w="35" w:type="dxa"/>
            </w:tcMar>
            <w:vAlign w:val="top"/>
          </w:tcPr>
          <w:p w14:paraId="77183132">
            <w:pPr>
              <w:keepNext w:val="0"/>
              <w:keepLines w:val="0"/>
              <w:pageBreakBefore w:val="0"/>
              <w:widowControl/>
              <w:spacing w:before="0" w:after="0" w:line="240" w:lineRule="auto"/>
            </w:pPr>
            <w:r>
              <w:rPr>
                <w:rFonts w:ascii="Times New Roman" w:hAnsi="Times New Roman" w:eastAsia="Times New Roman"/>
                <w:b w:val="0"/>
                <w:sz w:val="19"/>
              </w:rPr>
              <w:t>State of residence</w:t>
            </w:r>
          </w:p>
        </w:tc>
      </w:tr>
      <w:tr w14:paraId="49AACBE9">
        <w:trPr>
          <w:jc w:val="center"/>
        </w:trPr>
        <w:tc>
          <w:tcPr>
            <w:tcW w:w="5161" w:type="dxa"/>
            <w:tcMar>
              <w:top w:w="35" w:type="dxa"/>
              <w:left w:w="35" w:type="dxa"/>
              <w:bottom w:w="35" w:type="dxa"/>
              <w:right w:w="35" w:type="dxa"/>
            </w:tcMar>
            <w:vAlign w:val="top"/>
          </w:tcPr>
          <w:p w14:paraId="73A4B4F0">
            <w:pPr>
              <w:keepNext w:val="0"/>
              <w:keepLines w:val="0"/>
              <w:pageBreakBefore w:val="0"/>
              <w:widowControl/>
              <w:spacing w:before="0" w:after="0" w:line="240" w:lineRule="auto"/>
            </w:pPr>
            <w:r>
              <w:rPr>
                <w:rFonts w:ascii="Times New Roman" w:hAnsi="Times New Roman" w:eastAsia="Times New Roman"/>
                <w:b w:val="0"/>
                <w:sz w:val="19"/>
              </w:rPr>
              <w:t>LGA</w:t>
            </w:r>
          </w:p>
        </w:tc>
        <w:tc>
          <w:tcPr>
            <w:tcW w:w="5161" w:type="dxa"/>
            <w:tcMar>
              <w:top w:w="35" w:type="dxa"/>
              <w:left w:w="35" w:type="dxa"/>
              <w:bottom w:w="35" w:type="dxa"/>
              <w:right w:w="35" w:type="dxa"/>
            </w:tcMar>
            <w:vAlign w:val="top"/>
          </w:tcPr>
          <w:p w14:paraId="49DABCB0">
            <w:pPr>
              <w:keepNext w:val="0"/>
              <w:keepLines w:val="0"/>
              <w:pageBreakBefore w:val="0"/>
              <w:widowControl/>
              <w:spacing w:before="0" w:after="0" w:line="240" w:lineRule="auto"/>
            </w:pPr>
            <w:r>
              <w:rPr>
                <w:rFonts w:ascii="Times New Roman" w:hAnsi="Times New Roman" w:eastAsia="Times New Roman"/>
                <w:b w:val="0"/>
                <w:sz w:val="19"/>
              </w:rPr>
              <w:t>Local government area</w:t>
            </w:r>
          </w:p>
        </w:tc>
      </w:tr>
      <w:tr w14:paraId="63015FA3">
        <w:trPr>
          <w:jc w:val="center"/>
        </w:trPr>
        <w:tc>
          <w:tcPr>
            <w:tcW w:w="5161" w:type="dxa"/>
            <w:tcMar>
              <w:top w:w="35" w:type="dxa"/>
              <w:left w:w="35" w:type="dxa"/>
              <w:bottom w:w="35" w:type="dxa"/>
              <w:right w:w="35" w:type="dxa"/>
            </w:tcMar>
            <w:vAlign w:val="top"/>
          </w:tcPr>
          <w:p w14:paraId="483072CB">
            <w:pPr>
              <w:keepNext w:val="0"/>
              <w:keepLines w:val="0"/>
              <w:pageBreakBefore w:val="0"/>
              <w:widowControl/>
              <w:spacing w:before="0" w:after="0" w:line="240" w:lineRule="auto"/>
            </w:pPr>
            <w:r>
              <w:rPr>
                <w:rFonts w:ascii="Times New Roman" w:hAnsi="Times New Roman" w:eastAsia="Times New Roman"/>
                <w:b w:val="0"/>
                <w:sz w:val="19"/>
              </w:rPr>
              <w:t>Community</w:t>
            </w:r>
          </w:p>
        </w:tc>
        <w:tc>
          <w:tcPr>
            <w:tcW w:w="5161" w:type="dxa"/>
            <w:tcMar>
              <w:top w:w="35" w:type="dxa"/>
              <w:left w:w="35" w:type="dxa"/>
              <w:bottom w:w="35" w:type="dxa"/>
              <w:right w:w="35" w:type="dxa"/>
            </w:tcMar>
            <w:vAlign w:val="top"/>
          </w:tcPr>
          <w:p w14:paraId="51CAA93E">
            <w:pPr>
              <w:keepNext w:val="0"/>
              <w:keepLines w:val="0"/>
              <w:pageBreakBefore w:val="0"/>
              <w:widowControl/>
              <w:spacing w:before="0" w:after="0" w:line="240" w:lineRule="auto"/>
            </w:pPr>
            <w:r>
              <w:rPr>
                <w:rFonts w:ascii="Times New Roman" w:hAnsi="Times New Roman" w:eastAsia="Times New Roman"/>
                <w:b w:val="0"/>
                <w:sz w:val="19"/>
              </w:rPr>
              <w:t>Town or village</w:t>
            </w:r>
          </w:p>
        </w:tc>
      </w:tr>
      <w:tr w14:paraId="67ECC1C2">
        <w:trPr>
          <w:jc w:val="center"/>
        </w:trPr>
        <w:tc>
          <w:tcPr>
            <w:tcW w:w="5161" w:type="dxa"/>
            <w:tcMar>
              <w:top w:w="35" w:type="dxa"/>
              <w:left w:w="35" w:type="dxa"/>
              <w:bottom w:w="35" w:type="dxa"/>
              <w:right w:w="35" w:type="dxa"/>
            </w:tcMar>
            <w:vAlign w:val="top"/>
          </w:tcPr>
          <w:p w14:paraId="2BE76B01">
            <w:pPr>
              <w:keepNext w:val="0"/>
              <w:keepLines w:val="0"/>
              <w:pageBreakBefore w:val="0"/>
              <w:widowControl/>
              <w:spacing w:before="0" w:after="0" w:line="240" w:lineRule="auto"/>
            </w:pPr>
            <w:r>
              <w:rPr>
                <w:rFonts w:ascii="Times New Roman" w:hAnsi="Times New Roman" w:eastAsia="Times New Roman"/>
                <w:b w:val="0"/>
                <w:sz w:val="19"/>
              </w:rPr>
              <w:t>Department</w:t>
            </w:r>
          </w:p>
        </w:tc>
        <w:tc>
          <w:tcPr>
            <w:tcW w:w="5161" w:type="dxa"/>
            <w:tcMar>
              <w:top w:w="35" w:type="dxa"/>
              <w:left w:w="35" w:type="dxa"/>
              <w:bottom w:w="35" w:type="dxa"/>
              <w:right w:w="35" w:type="dxa"/>
            </w:tcMar>
            <w:vAlign w:val="top"/>
          </w:tcPr>
          <w:p w14:paraId="6AF4B00B">
            <w:pPr>
              <w:keepNext w:val="0"/>
              <w:keepLines w:val="0"/>
              <w:pageBreakBefore w:val="0"/>
              <w:widowControl/>
              <w:spacing w:before="0" w:after="0" w:line="240" w:lineRule="auto"/>
            </w:pPr>
            <w:r>
              <w:rPr>
                <w:rFonts w:ascii="Times New Roman" w:hAnsi="Times New Roman" w:eastAsia="Times New Roman"/>
                <w:b w:val="0"/>
                <w:sz w:val="19"/>
              </w:rPr>
              <w:t>Academy department</w:t>
            </w:r>
          </w:p>
        </w:tc>
      </w:tr>
      <w:tr w14:paraId="0B603246">
        <w:trPr>
          <w:jc w:val="center"/>
        </w:trPr>
        <w:tc>
          <w:tcPr>
            <w:tcW w:w="5161" w:type="dxa"/>
            <w:tcMar>
              <w:top w:w="35" w:type="dxa"/>
              <w:left w:w="35" w:type="dxa"/>
              <w:bottom w:w="35" w:type="dxa"/>
              <w:right w:w="35" w:type="dxa"/>
            </w:tcMar>
            <w:vAlign w:val="top"/>
          </w:tcPr>
          <w:p w14:paraId="242534F8">
            <w:pPr>
              <w:keepNext w:val="0"/>
              <w:keepLines w:val="0"/>
              <w:pageBreakBefore w:val="0"/>
              <w:widowControl/>
              <w:spacing w:before="0" w:after="0" w:line="240" w:lineRule="auto"/>
            </w:pPr>
            <w:r>
              <w:rPr>
                <w:rFonts w:ascii="Times New Roman" w:hAnsi="Times New Roman" w:eastAsia="Times New Roman"/>
                <w:b w:val="0"/>
                <w:sz w:val="19"/>
              </w:rPr>
              <w:t>Skill_Area</w:t>
            </w:r>
          </w:p>
        </w:tc>
        <w:tc>
          <w:tcPr>
            <w:tcW w:w="5161" w:type="dxa"/>
            <w:tcMar>
              <w:top w:w="35" w:type="dxa"/>
              <w:left w:w="35" w:type="dxa"/>
              <w:bottom w:w="35" w:type="dxa"/>
              <w:right w:w="35" w:type="dxa"/>
            </w:tcMar>
            <w:vAlign w:val="top"/>
          </w:tcPr>
          <w:p w14:paraId="3477AF41">
            <w:pPr>
              <w:keepNext w:val="0"/>
              <w:keepLines w:val="0"/>
              <w:pageBreakBefore w:val="0"/>
              <w:widowControl/>
              <w:spacing w:before="0" w:after="0" w:line="240" w:lineRule="auto"/>
            </w:pPr>
            <w:r>
              <w:rPr>
                <w:rFonts w:ascii="Times New Roman" w:hAnsi="Times New Roman" w:eastAsia="Times New Roman"/>
                <w:b w:val="0"/>
                <w:sz w:val="19"/>
              </w:rPr>
              <w:t>Main skill learnt</w:t>
            </w:r>
          </w:p>
        </w:tc>
      </w:tr>
      <w:tr w14:paraId="118B61A0">
        <w:trPr>
          <w:jc w:val="center"/>
        </w:trPr>
        <w:tc>
          <w:tcPr>
            <w:tcW w:w="5161" w:type="dxa"/>
            <w:tcMar>
              <w:top w:w="35" w:type="dxa"/>
              <w:left w:w="35" w:type="dxa"/>
              <w:bottom w:w="35" w:type="dxa"/>
              <w:right w:w="35" w:type="dxa"/>
            </w:tcMar>
            <w:vAlign w:val="top"/>
          </w:tcPr>
          <w:p w14:paraId="7E8810E7">
            <w:pPr>
              <w:keepNext w:val="0"/>
              <w:keepLines w:val="0"/>
              <w:pageBreakBefore w:val="0"/>
              <w:widowControl/>
              <w:spacing w:before="0" w:after="0" w:line="240" w:lineRule="auto"/>
            </w:pPr>
            <w:r>
              <w:rPr>
                <w:rFonts w:ascii="Times New Roman" w:hAnsi="Times New Roman" w:eastAsia="Times New Roman"/>
                <w:b w:val="0"/>
                <w:sz w:val="19"/>
              </w:rPr>
              <w:t>Graduation_Year</w:t>
            </w:r>
          </w:p>
        </w:tc>
        <w:tc>
          <w:tcPr>
            <w:tcW w:w="5161" w:type="dxa"/>
            <w:tcMar>
              <w:top w:w="35" w:type="dxa"/>
              <w:left w:w="35" w:type="dxa"/>
              <w:bottom w:w="35" w:type="dxa"/>
              <w:right w:w="35" w:type="dxa"/>
            </w:tcMar>
            <w:vAlign w:val="top"/>
          </w:tcPr>
          <w:p w14:paraId="087F6EB3">
            <w:pPr>
              <w:keepNext w:val="0"/>
              <w:keepLines w:val="0"/>
              <w:pageBreakBefore w:val="0"/>
              <w:widowControl/>
              <w:spacing w:before="0" w:after="0" w:line="240" w:lineRule="auto"/>
            </w:pPr>
            <w:r>
              <w:rPr>
                <w:rFonts w:ascii="Times New Roman" w:hAnsi="Times New Roman" w:eastAsia="Times New Roman"/>
                <w:b w:val="0"/>
                <w:sz w:val="19"/>
              </w:rPr>
              <w:t>Year of graduation</w:t>
            </w:r>
          </w:p>
        </w:tc>
      </w:tr>
      <w:tr w14:paraId="3A8A434A">
        <w:trPr>
          <w:jc w:val="center"/>
        </w:trPr>
        <w:tc>
          <w:tcPr>
            <w:tcW w:w="5161" w:type="dxa"/>
            <w:tcMar>
              <w:top w:w="35" w:type="dxa"/>
              <w:left w:w="35" w:type="dxa"/>
              <w:bottom w:w="35" w:type="dxa"/>
              <w:right w:w="35" w:type="dxa"/>
            </w:tcMar>
            <w:vAlign w:val="top"/>
          </w:tcPr>
          <w:p w14:paraId="21322FF6">
            <w:pPr>
              <w:keepNext w:val="0"/>
              <w:keepLines w:val="0"/>
              <w:pageBreakBefore w:val="0"/>
              <w:widowControl/>
              <w:spacing w:before="0" w:after="0" w:line="240" w:lineRule="auto"/>
            </w:pPr>
            <w:r>
              <w:rPr>
                <w:rFonts w:ascii="Times New Roman" w:hAnsi="Times New Roman" w:eastAsia="Times New Roman"/>
                <w:b w:val="0"/>
                <w:sz w:val="19"/>
              </w:rPr>
              <w:t>Certificate_Number</w:t>
            </w:r>
          </w:p>
        </w:tc>
        <w:tc>
          <w:tcPr>
            <w:tcW w:w="5161" w:type="dxa"/>
            <w:tcMar>
              <w:top w:w="35" w:type="dxa"/>
              <w:left w:w="35" w:type="dxa"/>
              <w:bottom w:w="35" w:type="dxa"/>
              <w:right w:w="35" w:type="dxa"/>
            </w:tcMar>
            <w:vAlign w:val="top"/>
          </w:tcPr>
          <w:p w14:paraId="6572D835">
            <w:pPr>
              <w:keepNext w:val="0"/>
              <w:keepLines w:val="0"/>
              <w:pageBreakBefore w:val="0"/>
              <w:widowControl/>
              <w:spacing w:before="0" w:after="0" w:line="240" w:lineRule="auto"/>
            </w:pPr>
            <w:r>
              <w:rPr>
                <w:rFonts w:ascii="Times New Roman" w:hAnsi="Times New Roman" w:eastAsia="Times New Roman"/>
                <w:b w:val="0"/>
                <w:sz w:val="19"/>
              </w:rPr>
              <w:t>Certificate number</w:t>
            </w:r>
          </w:p>
        </w:tc>
      </w:tr>
      <w:tr w14:paraId="05421B82">
        <w:trPr>
          <w:jc w:val="center"/>
        </w:trPr>
        <w:tc>
          <w:tcPr>
            <w:tcW w:w="5161" w:type="dxa"/>
            <w:tcMar>
              <w:top w:w="35" w:type="dxa"/>
              <w:left w:w="35" w:type="dxa"/>
              <w:bottom w:w="35" w:type="dxa"/>
              <w:right w:w="35" w:type="dxa"/>
            </w:tcMar>
            <w:vAlign w:val="top"/>
          </w:tcPr>
          <w:p w14:paraId="52407459">
            <w:pPr>
              <w:keepNext w:val="0"/>
              <w:keepLines w:val="0"/>
              <w:pageBreakBefore w:val="0"/>
              <w:widowControl/>
              <w:spacing w:before="0" w:after="0" w:line="240" w:lineRule="auto"/>
            </w:pPr>
            <w:r>
              <w:rPr>
                <w:rFonts w:ascii="Times New Roman" w:hAnsi="Times New Roman" w:eastAsia="Times New Roman"/>
                <w:b w:val="0"/>
                <w:sz w:val="19"/>
              </w:rPr>
              <w:t>Certificate_Category</w:t>
            </w:r>
          </w:p>
        </w:tc>
        <w:tc>
          <w:tcPr>
            <w:tcW w:w="5161" w:type="dxa"/>
            <w:tcMar>
              <w:top w:w="35" w:type="dxa"/>
              <w:left w:w="35" w:type="dxa"/>
              <w:bottom w:w="35" w:type="dxa"/>
              <w:right w:w="35" w:type="dxa"/>
            </w:tcMar>
            <w:vAlign w:val="top"/>
          </w:tcPr>
          <w:p w14:paraId="4337AFDA">
            <w:pPr>
              <w:keepNext w:val="0"/>
              <w:keepLines w:val="0"/>
              <w:pageBreakBefore w:val="0"/>
              <w:widowControl/>
              <w:spacing w:before="0" w:after="0" w:line="240" w:lineRule="auto"/>
            </w:pPr>
            <w:r>
              <w:rPr>
                <w:rFonts w:ascii="Times New Roman" w:hAnsi="Times New Roman" w:eastAsia="Times New Roman"/>
                <w:b w:val="0"/>
                <w:sz w:val="19"/>
              </w:rPr>
              <w:t>Completion, Competence or Participation</w:t>
            </w:r>
          </w:p>
        </w:tc>
      </w:tr>
      <w:tr w14:paraId="19467AA2">
        <w:trPr>
          <w:jc w:val="center"/>
        </w:trPr>
        <w:tc>
          <w:tcPr>
            <w:tcW w:w="5161" w:type="dxa"/>
            <w:tcMar>
              <w:top w:w="35" w:type="dxa"/>
              <w:left w:w="35" w:type="dxa"/>
              <w:bottom w:w="35" w:type="dxa"/>
              <w:right w:w="35" w:type="dxa"/>
            </w:tcMar>
            <w:vAlign w:val="top"/>
          </w:tcPr>
          <w:p w14:paraId="3C7EBD24">
            <w:pPr>
              <w:keepNext w:val="0"/>
              <w:keepLines w:val="0"/>
              <w:pageBreakBefore w:val="0"/>
              <w:widowControl/>
              <w:spacing w:before="0" w:after="0" w:line="240" w:lineRule="auto"/>
            </w:pPr>
            <w:r>
              <w:rPr>
                <w:rFonts w:ascii="Times New Roman" w:hAnsi="Times New Roman" w:eastAsia="Times New Roman"/>
                <w:b w:val="0"/>
                <w:sz w:val="19"/>
              </w:rPr>
              <w:t>Grade</w:t>
            </w:r>
          </w:p>
        </w:tc>
        <w:tc>
          <w:tcPr>
            <w:tcW w:w="5161" w:type="dxa"/>
            <w:tcMar>
              <w:top w:w="35" w:type="dxa"/>
              <w:left w:w="35" w:type="dxa"/>
              <w:bottom w:w="35" w:type="dxa"/>
              <w:right w:w="35" w:type="dxa"/>
            </w:tcMar>
            <w:vAlign w:val="top"/>
          </w:tcPr>
          <w:p w14:paraId="3C09F199">
            <w:pPr>
              <w:keepNext w:val="0"/>
              <w:keepLines w:val="0"/>
              <w:pageBreakBefore w:val="0"/>
              <w:widowControl/>
              <w:spacing w:before="0" w:after="0" w:line="240" w:lineRule="auto"/>
            </w:pPr>
            <w:r>
              <w:rPr>
                <w:rFonts w:ascii="Times New Roman" w:hAnsi="Times New Roman" w:eastAsia="Times New Roman"/>
                <w:b w:val="0"/>
                <w:sz w:val="19"/>
              </w:rPr>
              <w:t>Final grade where applicable</w:t>
            </w:r>
          </w:p>
        </w:tc>
      </w:tr>
      <w:tr w14:paraId="2AA1CA4A">
        <w:trPr>
          <w:jc w:val="center"/>
        </w:trPr>
        <w:tc>
          <w:tcPr>
            <w:tcW w:w="5161" w:type="dxa"/>
            <w:tcMar>
              <w:top w:w="35" w:type="dxa"/>
              <w:left w:w="35" w:type="dxa"/>
              <w:bottom w:w="35" w:type="dxa"/>
              <w:right w:w="35" w:type="dxa"/>
            </w:tcMar>
            <w:vAlign w:val="top"/>
          </w:tcPr>
          <w:p w14:paraId="1924FA6A">
            <w:pPr>
              <w:keepNext w:val="0"/>
              <w:keepLines w:val="0"/>
              <w:pageBreakBefore w:val="0"/>
              <w:widowControl/>
              <w:spacing w:before="0" w:after="0" w:line="240" w:lineRule="auto"/>
            </w:pPr>
            <w:r>
              <w:rPr>
                <w:rFonts w:ascii="Times New Roman" w:hAnsi="Times New Roman" w:eastAsia="Times New Roman"/>
                <w:b w:val="0"/>
                <w:sz w:val="19"/>
              </w:rPr>
              <w:t>Current_Status</w:t>
            </w:r>
          </w:p>
        </w:tc>
        <w:tc>
          <w:tcPr>
            <w:tcW w:w="5161" w:type="dxa"/>
            <w:tcMar>
              <w:top w:w="35" w:type="dxa"/>
              <w:left w:w="35" w:type="dxa"/>
              <w:bottom w:w="35" w:type="dxa"/>
              <w:right w:w="35" w:type="dxa"/>
            </w:tcMar>
            <w:vAlign w:val="top"/>
          </w:tcPr>
          <w:p w14:paraId="5134E986">
            <w:pPr>
              <w:keepNext w:val="0"/>
              <w:keepLines w:val="0"/>
              <w:pageBreakBefore w:val="0"/>
              <w:widowControl/>
              <w:spacing w:before="0" w:after="0" w:line="240" w:lineRule="auto"/>
            </w:pPr>
            <w:r>
              <w:rPr>
                <w:rFonts w:ascii="Times New Roman" w:hAnsi="Times New Roman" w:eastAsia="Times New Roman"/>
                <w:b w:val="0"/>
                <w:sz w:val="19"/>
              </w:rPr>
              <w:t>Employed, self-employed, further education, apprenticeship, ministry, unemployed or other</w:t>
            </w:r>
          </w:p>
        </w:tc>
      </w:tr>
      <w:tr w14:paraId="19982371">
        <w:trPr>
          <w:jc w:val="center"/>
        </w:trPr>
        <w:tc>
          <w:tcPr>
            <w:tcW w:w="5161" w:type="dxa"/>
            <w:tcMar>
              <w:top w:w="35" w:type="dxa"/>
              <w:left w:w="35" w:type="dxa"/>
              <w:bottom w:w="35" w:type="dxa"/>
              <w:right w:w="35" w:type="dxa"/>
            </w:tcMar>
            <w:vAlign w:val="top"/>
          </w:tcPr>
          <w:p w14:paraId="5A546D21">
            <w:pPr>
              <w:keepNext w:val="0"/>
              <w:keepLines w:val="0"/>
              <w:pageBreakBefore w:val="0"/>
              <w:widowControl/>
              <w:spacing w:before="0" w:after="0" w:line="240" w:lineRule="auto"/>
            </w:pPr>
            <w:r>
              <w:rPr>
                <w:rFonts w:ascii="Times New Roman" w:hAnsi="Times New Roman" w:eastAsia="Times New Roman"/>
                <w:b w:val="0"/>
                <w:sz w:val="19"/>
              </w:rPr>
              <w:t>Employment_Details</w:t>
            </w:r>
          </w:p>
        </w:tc>
        <w:tc>
          <w:tcPr>
            <w:tcW w:w="5161" w:type="dxa"/>
            <w:tcMar>
              <w:top w:w="35" w:type="dxa"/>
              <w:left w:w="35" w:type="dxa"/>
              <w:bottom w:w="35" w:type="dxa"/>
              <w:right w:w="35" w:type="dxa"/>
            </w:tcMar>
            <w:vAlign w:val="top"/>
          </w:tcPr>
          <w:p w14:paraId="706412CB">
            <w:pPr>
              <w:keepNext w:val="0"/>
              <w:keepLines w:val="0"/>
              <w:pageBreakBefore w:val="0"/>
              <w:widowControl/>
              <w:spacing w:before="0" w:after="0" w:line="240" w:lineRule="auto"/>
            </w:pPr>
            <w:r>
              <w:rPr>
                <w:rFonts w:ascii="Times New Roman" w:hAnsi="Times New Roman" w:eastAsia="Times New Roman"/>
                <w:b w:val="0"/>
                <w:sz w:val="19"/>
              </w:rPr>
              <w:t>Employer, role and location</w:t>
            </w:r>
          </w:p>
        </w:tc>
      </w:tr>
      <w:tr w14:paraId="22877CC9">
        <w:trPr>
          <w:jc w:val="center"/>
        </w:trPr>
        <w:tc>
          <w:tcPr>
            <w:tcW w:w="5161" w:type="dxa"/>
            <w:tcMar>
              <w:top w:w="35" w:type="dxa"/>
              <w:left w:w="35" w:type="dxa"/>
              <w:bottom w:w="35" w:type="dxa"/>
              <w:right w:w="35" w:type="dxa"/>
            </w:tcMar>
            <w:vAlign w:val="top"/>
          </w:tcPr>
          <w:p w14:paraId="1F6C983A">
            <w:pPr>
              <w:keepNext w:val="0"/>
              <w:keepLines w:val="0"/>
              <w:pageBreakBefore w:val="0"/>
              <w:widowControl/>
              <w:spacing w:before="0" w:after="0" w:line="240" w:lineRule="auto"/>
            </w:pPr>
            <w:r>
              <w:rPr>
                <w:rFonts w:ascii="Times New Roman" w:hAnsi="Times New Roman" w:eastAsia="Times New Roman"/>
                <w:b w:val="0"/>
                <w:sz w:val="19"/>
              </w:rPr>
              <w:t>Business_Details</w:t>
            </w:r>
          </w:p>
        </w:tc>
        <w:tc>
          <w:tcPr>
            <w:tcW w:w="5161" w:type="dxa"/>
            <w:tcMar>
              <w:top w:w="35" w:type="dxa"/>
              <w:left w:w="35" w:type="dxa"/>
              <w:bottom w:w="35" w:type="dxa"/>
              <w:right w:w="35" w:type="dxa"/>
            </w:tcMar>
            <w:vAlign w:val="top"/>
          </w:tcPr>
          <w:p w14:paraId="36B7BF98">
            <w:pPr>
              <w:keepNext w:val="0"/>
              <w:keepLines w:val="0"/>
              <w:pageBreakBefore w:val="0"/>
              <w:widowControl/>
              <w:spacing w:before="0" w:after="0" w:line="240" w:lineRule="auto"/>
            </w:pPr>
            <w:r>
              <w:rPr>
                <w:rFonts w:ascii="Times New Roman" w:hAnsi="Times New Roman" w:eastAsia="Times New Roman"/>
                <w:b w:val="0"/>
                <w:sz w:val="19"/>
              </w:rPr>
              <w:t>Business name, type and location</w:t>
            </w:r>
          </w:p>
        </w:tc>
      </w:tr>
      <w:tr w14:paraId="06119816">
        <w:trPr>
          <w:jc w:val="center"/>
        </w:trPr>
        <w:tc>
          <w:tcPr>
            <w:tcW w:w="5161" w:type="dxa"/>
            <w:tcMar>
              <w:top w:w="35" w:type="dxa"/>
              <w:left w:w="35" w:type="dxa"/>
              <w:bottom w:w="35" w:type="dxa"/>
              <w:right w:w="35" w:type="dxa"/>
            </w:tcMar>
            <w:vAlign w:val="top"/>
          </w:tcPr>
          <w:p w14:paraId="14FB34FB">
            <w:pPr>
              <w:keepNext w:val="0"/>
              <w:keepLines w:val="0"/>
              <w:pageBreakBefore w:val="0"/>
              <w:widowControl/>
              <w:spacing w:before="0" w:after="0" w:line="240" w:lineRule="auto"/>
            </w:pPr>
            <w:r>
              <w:rPr>
                <w:rFonts w:ascii="Times New Roman" w:hAnsi="Times New Roman" w:eastAsia="Times New Roman"/>
                <w:b w:val="0"/>
                <w:sz w:val="19"/>
              </w:rPr>
              <w:t>Education_Details</w:t>
            </w:r>
          </w:p>
        </w:tc>
        <w:tc>
          <w:tcPr>
            <w:tcW w:w="5161" w:type="dxa"/>
            <w:tcMar>
              <w:top w:w="35" w:type="dxa"/>
              <w:left w:w="35" w:type="dxa"/>
              <w:bottom w:w="35" w:type="dxa"/>
              <w:right w:w="35" w:type="dxa"/>
            </w:tcMar>
            <w:vAlign w:val="top"/>
          </w:tcPr>
          <w:p w14:paraId="32055587">
            <w:pPr>
              <w:keepNext w:val="0"/>
              <w:keepLines w:val="0"/>
              <w:pageBreakBefore w:val="0"/>
              <w:widowControl/>
              <w:spacing w:before="0" w:after="0" w:line="240" w:lineRule="auto"/>
            </w:pPr>
            <w:r>
              <w:rPr>
                <w:rFonts w:ascii="Times New Roman" w:hAnsi="Times New Roman" w:eastAsia="Times New Roman"/>
                <w:b w:val="0"/>
                <w:sz w:val="19"/>
              </w:rPr>
              <w:t>School, course and level</w:t>
            </w:r>
          </w:p>
        </w:tc>
      </w:tr>
      <w:tr w14:paraId="77ED3D10">
        <w:trPr>
          <w:jc w:val="center"/>
        </w:trPr>
        <w:tc>
          <w:tcPr>
            <w:tcW w:w="5161" w:type="dxa"/>
            <w:tcMar>
              <w:top w:w="35" w:type="dxa"/>
              <w:left w:w="35" w:type="dxa"/>
              <w:bottom w:w="35" w:type="dxa"/>
              <w:right w:w="35" w:type="dxa"/>
            </w:tcMar>
            <w:vAlign w:val="top"/>
          </w:tcPr>
          <w:p w14:paraId="6A6D79EC">
            <w:pPr>
              <w:keepNext w:val="0"/>
              <w:keepLines w:val="0"/>
              <w:pageBreakBefore w:val="0"/>
              <w:widowControl/>
              <w:spacing w:before="0" w:after="0" w:line="240" w:lineRule="auto"/>
            </w:pPr>
            <w:r>
              <w:rPr>
                <w:rFonts w:ascii="Times New Roman" w:hAnsi="Times New Roman" w:eastAsia="Times New Roman"/>
                <w:b w:val="0"/>
                <w:sz w:val="19"/>
              </w:rPr>
              <w:t>Ministry_Service</w:t>
            </w:r>
          </w:p>
        </w:tc>
        <w:tc>
          <w:tcPr>
            <w:tcW w:w="5161" w:type="dxa"/>
            <w:tcMar>
              <w:top w:w="35" w:type="dxa"/>
              <w:left w:w="35" w:type="dxa"/>
              <w:bottom w:w="35" w:type="dxa"/>
              <w:right w:w="35" w:type="dxa"/>
            </w:tcMar>
            <w:vAlign w:val="top"/>
          </w:tcPr>
          <w:p w14:paraId="5DD940E8">
            <w:pPr>
              <w:keepNext w:val="0"/>
              <w:keepLines w:val="0"/>
              <w:pageBreakBefore w:val="0"/>
              <w:widowControl/>
              <w:spacing w:before="0" w:after="0" w:line="240" w:lineRule="auto"/>
            </w:pPr>
            <w:r>
              <w:rPr>
                <w:rFonts w:ascii="Times New Roman" w:hAnsi="Times New Roman" w:eastAsia="Times New Roman"/>
                <w:b w:val="0"/>
                <w:sz w:val="19"/>
              </w:rPr>
              <w:t>Church, ministry or service role</w:t>
            </w:r>
          </w:p>
        </w:tc>
      </w:tr>
      <w:tr w14:paraId="6FB48966">
        <w:trPr>
          <w:jc w:val="center"/>
        </w:trPr>
        <w:tc>
          <w:tcPr>
            <w:tcW w:w="5161" w:type="dxa"/>
            <w:tcMar>
              <w:top w:w="35" w:type="dxa"/>
              <w:left w:w="35" w:type="dxa"/>
              <w:bottom w:w="35" w:type="dxa"/>
              <w:right w:w="35" w:type="dxa"/>
            </w:tcMar>
            <w:vAlign w:val="top"/>
          </w:tcPr>
          <w:p w14:paraId="229D99FF">
            <w:pPr>
              <w:keepNext w:val="0"/>
              <w:keepLines w:val="0"/>
              <w:pageBreakBefore w:val="0"/>
              <w:widowControl/>
              <w:spacing w:before="0" w:after="0" w:line="240" w:lineRule="auto"/>
            </w:pPr>
            <w:r>
              <w:rPr>
                <w:rFonts w:ascii="Times New Roman" w:hAnsi="Times New Roman" w:eastAsia="Times New Roman"/>
                <w:b w:val="0"/>
                <w:sz w:val="19"/>
              </w:rPr>
              <w:t>Community_Service</w:t>
            </w:r>
          </w:p>
        </w:tc>
        <w:tc>
          <w:tcPr>
            <w:tcW w:w="5161" w:type="dxa"/>
            <w:tcMar>
              <w:top w:w="35" w:type="dxa"/>
              <w:left w:w="35" w:type="dxa"/>
              <w:bottom w:w="35" w:type="dxa"/>
              <w:right w:w="35" w:type="dxa"/>
            </w:tcMar>
            <w:vAlign w:val="top"/>
          </w:tcPr>
          <w:p w14:paraId="4785522B">
            <w:pPr>
              <w:keepNext w:val="0"/>
              <w:keepLines w:val="0"/>
              <w:pageBreakBefore w:val="0"/>
              <w:widowControl/>
              <w:spacing w:before="0" w:after="0" w:line="240" w:lineRule="auto"/>
            </w:pPr>
            <w:r>
              <w:rPr>
                <w:rFonts w:ascii="Times New Roman" w:hAnsi="Times New Roman" w:eastAsia="Times New Roman"/>
                <w:b w:val="0"/>
                <w:sz w:val="19"/>
              </w:rPr>
              <w:t>Type of service involvement</w:t>
            </w:r>
          </w:p>
        </w:tc>
      </w:tr>
      <w:tr w14:paraId="570B579A">
        <w:trPr>
          <w:jc w:val="center"/>
        </w:trPr>
        <w:tc>
          <w:tcPr>
            <w:tcW w:w="5161" w:type="dxa"/>
            <w:tcMar>
              <w:top w:w="35" w:type="dxa"/>
              <w:left w:w="35" w:type="dxa"/>
              <w:bottom w:w="35" w:type="dxa"/>
              <w:right w:w="35" w:type="dxa"/>
            </w:tcMar>
            <w:vAlign w:val="top"/>
          </w:tcPr>
          <w:p w14:paraId="40503CA0">
            <w:pPr>
              <w:keepNext w:val="0"/>
              <w:keepLines w:val="0"/>
              <w:pageBreakBefore w:val="0"/>
              <w:widowControl/>
              <w:spacing w:before="0" w:after="0" w:line="240" w:lineRule="auto"/>
            </w:pPr>
            <w:r>
              <w:rPr>
                <w:rFonts w:ascii="Times New Roman" w:hAnsi="Times New Roman" w:eastAsia="Times New Roman"/>
                <w:b w:val="0"/>
                <w:sz w:val="19"/>
              </w:rPr>
              <w:t>Skills_Used</w:t>
            </w:r>
          </w:p>
        </w:tc>
        <w:tc>
          <w:tcPr>
            <w:tcW w:w="5161" w:type="dxa"/>
            <w:tcMar>
              <w:top w:w="35" w:type="dxa"/>
              <w:left w:w="35" w:type="dxa"/>
              <w:bottom w:w="35" w:type="dxa"/>
              <w:right w:w="35" w:type="dxa"/>
            </w:tcMar>
            <w:vAlign w:val="top"/>
          </w:tcPr>
          <w:p w14:paraId="424DF435">
            <w:pPr>
              <w:keepNext w:val="0"/>
              <w:keepLines w:val="0"/>
              <w:pageBreakBefore w:val="0"/>
              <w:widowControl/>
              <w:spacing w:before="0" w:after="0" w:line="240" w:lineRule="auto"/>
            </w:pPr>
            <w:r>
              <w:rPr>
                <w:rFonts w:ascii="Times New Roman" w:hAnsi="Times New Roman" w:eastAsia="Times New Roman"/>
                <w:b w:val="0"/>
                <w:sz w:val="19"/>
              </w:rPr>
              <w:t>Skills currently being used</w:t>
            </w:r>
          </w:p>
        </w:tc>
      </w:tr>
      <w:tr w14:paraId="51CA4A72">
        <w:trPr>
          <w:jc w:val="center"/>
        </w:trPr>
        <w:tc>
          <w:tcPr>
            <w:tcW w:w="5161" w:type="dxa"/>
            <w:tcMar>
              <w:top w:w="35" w:type="dxa"/>
              <w:left w:w="35" w:type="dxa"/>
              <w:bottom w:w="35" w:type="dxa"/>
              <w:right w:w="35" w:type="dxa"/>
            </w:tcMar>
            <w:vAlign w:val="top"/>
          </w:tcPr>
          <w:p w14:paraId="173E5324">
            <w:pPr>
              <w:keepNext w:val="0"/>
              <w:keepLines w:val="0"/>
              <w:pageBreakBefore w:val="0"/>
              <w:widowControl/>
              <w:spacing w:before="0" w:after="0" w:line="240" w:lineRule="auto"/>
            </w:pPr>
            <w:r>
              <w:rPr>
                <w:rFonts w:ascii="Times New Roman" w:hAnsi="Times New Roman" w:eastAsia="Times New Roman"/>
                <w:b w:val="0"/>
                <w:sz w:val="19"/>
              </w:rPr>
              <w:t>Mentoring_Others</w:t>
            </w:r>
          </w:p>
        </w:tc>
        <w:tc>
          <w:tcPr>
            <w:tcW w:w="5161" w:type="dxa"/>
            <w:tcMar>
              <w:top w:w="35" w:type="dxa"/>
              <w:left w:w="35" w:type="dxa"/>
              <w:bottom w:w="35" w:type="dxa"/>
              <w:right w:w="35" w:type="dxa"/>
            </w:tcMar>
            <w:vAlign w:val="top"/>
          </w:tcPr>
          <w:p w14:paraId="635EAC01">
            <w:pPr>
              <w:keepNext w:val="0"/>
              <w:keepLines w:val="0"/>
              <w:pageBreakBefore w:val="0"/>
              <w:widowControl/>
              <w:spacing w:before="0" w:after="0" w:line="240" w:lineRule="auto"/>
            </w:pPr>
            <w:r>
              <w:rPr>
                <w:rFonts w:ascii="Times New Roman" w:hAnsi="Times New Roman" w:eastAsia="Times New Roman"/>
                <w:b w:val="0"/>
                <w:sz w:val="19"/>
              </w:rPr>
              <w:t>Yes or no</w:t>
            </w:r>
          </w:p>
        </w:tc>
      </w:tr>
      <w:tr w14:paraId="0DDA0923">
        <w:trPr>
          <w:jc w:val="center"/>
        </w:trPr>
        <w:tc>
          <w:tcPr>
            <w:tcW w:w="5161" w:type="dxa"/>
            <w:tcMar>
              <w:top w:w="35" w:type="dxa"/>
              <w:left w:w="35" w:type="dxa"/>
              <w:bottom w:w="35" w:type="dxa"/>
              <w:right w:w="35" w:type="dxa"/>
            </w:tcMar>
            <w:vAlign w:val="top"/>
          </w:tcPr>
          <w:p w14:paraId="7B884577">
            <w:pPr>
              <w:keepNext w:val="0"/>
              <w:keepLines w:val="0"/>
              <w:pageBreakBefore w:val="0"/>
              <w:widowControl/>
              <w:spacing w:before="0" w:after="0" w:line="240" w:lineRule="auto"/>
            </w:pPr>
            <w:r>
              <w:rPr>
                <w:rFonts w:ascii="Times New Roman" w:hAnsi="Times New Roman" w:eastAsia="Times New Roman"/>
                <w:b w:val="0"/>
                <w:sz w:val="19"/>
              </w:rPr>
              <w:t>Follow_Up_Date</w:t>
            </w:r>
          </w:p>
        </w:tc>
        <w:tc>
          <w:tcPr>
            <w:tcW w:w="5161" w:type="dxa"/>
            <w:tcMar>
              <w:top w:w="35" w:type="dxa"/>
              <w:left w:w="35" w:type="dxa"/>
              <w:bottom w:w="35" w:type="dxa"/>
              <w:right w:w="35" w:type="dxa"/>
            </w:tcMar>
            <w:vAlign w:val="top"/>
          </w:tcPr>
          <w:p w14:paraId="619D4D44">
            <w:pPr>
              <w:keepNext w:val="0"/>
              <w:keepLines w:val="0"/>
              <w:pageBreakBefore w:val="0"/>
              <w:widowControl/>
              <w:spacing w:before="0" w:after="0" w:line="240" w:lineRule="auto"/>
            </w:pPr>
            <w:r>
              <w:rPr>
                <w:rFonts w:ascii="Times New Roman" w:hAnsi="Times New Roman" w:eastAsia="Times New Roman"/>
                <w:b w:val="0"/>
                <w:sz w:val="19"/>
              </w:rPr>
              <w:t>Date last contacted</w:t>
            </w:r>
          </w:p>
        </w:tc>
      </w:tr>
      <w:tr w14:paraId="3434CF0B">
        <w:trPr>
          <w:jc w:val="center"/>
        </w:trPr>
        <w:tc>
          <w:tcPr>
            <w:tcW w:w="5161" w:type="dxa"/>
            <w:tcMar>
              <w:top w:w="35" w:type="dxa"/>
              <w:left w:w="35" w:type="dxa"/>
              <w:bottom w:w="35" w:type="dxa"/>
              <w:right w:w="35" w:type="dxa"/>
            </w:tcMar>
            <w:vAlign w:val="top"/>
          </w:tcPr>
          <w:p w14:paraId="740F1708">
            <w:pPr>
              <w:keepNext w:val="0"/>
              <w:keepLines w:val="0"/>
              <w:pageBreakBefore w:val="0"/>
              <w:widowControl/>
              <w:spacing w:before="0" w:after="0" w:line="240" w:lineRule="auto"/>
            </w:pPr>
            <w:r>
              <w:rPr>
                <w:rFonts w:ascii="Times New Roman" w:hAnsi="Times New Roman" w:eastAsia="Times New Roman"/>
                <w:b w:val="0"/>
                <w:sz w:val="19"/>
              </w:rPr>
              <w:t>Next_Follow_Up_Date</w:t>
            </w:r>
          </w:p>
        </w:tc>
        <w:tc>
          <w:tcPr>
            <w:tcW w:w="5161" w:type="dxa"/>
            <w:tcMar>
              <w:top w:w="35" w:type="dxa"/>
              <w:left w:w="35" w:type="dxa"/>
              <w:bottom w:w="35" w:type="dxa"/>
              <w:right w:w="35" w:type="dxa"/>
            </w:tcMar>
            <w:vAlign w:val="top"/>
          </w:tcPr>
          <w:p w14:paraId="2F84BE49">
            <w:pPr>
              <w:keepNext w:val="0"/>
              <w:keepLines w:val="0"/>
              <w:pageBreakBefore w:val="0"/>
              <w:widowControl/>
              <w:spacing w:before="0" w:after="0" w:line="240" w:lineRule="auto"/>
            </w:pPr>
            <w:r>
              <w:rPr>
                <w:rFonts w:ascii="Times New Roman" w:hAnsi="Times New Roman" w:eastAsia="Times New Roman"/>
                <w:b w:val="0"/>
                <w:sz w:val="19"/>
              </w:rPr>
              <w:t>Planned next contact</w:t>
            </w:r>
          </w:p>
        </w:tc>
      </w:tr>
      <w:tr w14:paraId="1F718460">
        <w:trPr>
          <w:jc w:val="center"/>
        </w:trPr>
        <w:tc>
          <w:tcPr>
            <w:tcW w:w="5161" w:type="dxa"/>
            <w:tcMar>
              <w:top w:w="35" w:type="dxa"/>
              <w:left w:w="35" w:type="dxa"/>
              <w:bottom w:w="35" w:type="dxa"/>
              <w:right w:w="35" w:type="dxa"/>
            </w:tcMar>
            <w:vAlign w:val="top"/>
          </w:tcPr>
          <w:p w14:paraId="0F9FD6C9">
            <w:pPr>
              <w:keepNext w:val="0"/>
              <w:keepLines w:val="0"/>
              <w:pageBreakBefore w:val="0"/>
              <w:widowControl/>
              <w:spacing w:before="0" w:after="0" w:line="240" w:lineRule="auto"/>
            </w:pPr>
            <w:r>
              <w:rPr>
                <w:rFonts w:ascii="Times New Roman" w:hAnsi="Times New Roman" w:eastAsia="Times New Roman"/>
                <w:b w:val="0"/>
                <w:sz w:val="19"/>
              </w:rPr>
              <w:t>Support_Needed</w:t>
            </w:r>
          </w:p>
        </w:tc>
        <w:tc>
          <w:tcPr>
            <w:tcW w:w="5161" w:type="dxa"/>
            <w:tcMar>
              <w:top w:w="35" w:type="dxa"/>
              <w:left w:w="35" w:type="dxa"/>
              <w:bottom w:w="35" w:type="dxa"/>
              <w:right w:w="35" w:type="dxa"/>
            </w:tcMar>
            <w:vAlign w:val="top"/>
          </w:tcPr>
          <w:p w14:paraId="23B48CC1">
            <w:pPr>
              <w:keepNext w:val="0"/>
              <w:keepLines w:val="0"/>
              <w:pageBreakBefore w:val="0"/>
              <w:widowControl/>
              <w:spacing w:before="0" w:after="0" w:line="240" w:lineRule="auto"/>
            </w:pPr>
            <w:r>
              <w:rPr>
                <w:rFonts w:ascii="Times New Roman" w:hAnsi="Times New Roman" w:eastAsia="Times New Roman"/>
                <w:b w:val="0"/>
                <w:sz w:val="19"/>
              </w:rPr>
              <w:t>Employment, business, mentoring, counselling, tools, further training or other</w:t>
            </w:r>
          </w:p>
        </w:tc>
      </w:tr>
      <w:tr w14:paraId="363C2079">
        <w:trPr>
          <w:jc w:val="center"/>
        </w:trPr>
        <w:tc>
          <w:tcPr>
            <w:tcW w:w="5161" w:type="dxa"/>
            <w:tcMar>
              <w:top w:w="35" w:type="dxa"/>
              <w:left w:w="35" w:type="dxa"/>
              <w:bottom w:w="35" w:type="dxa"/>
              <w:right w:w="35" w:type="dxa"/>
            </w:tcMar>
            <w:vAlign w:val="top"/>
          </w:tcPr>
          <w:p w14:paraId="1BFFBB4E">
            <w:pPr>
              <w:keepNext w:val="0"/>
              <w:keepLines w:val="0"/>
              <w:pageBreakBefore w:val="0"/>
              <w:widowControl/>
              <w:spacing w:before="0" w:after="0" w:line="240" w:lineRule="auto"/>
            </w:pPr>
            <w:r>
              <w:rPr>
                <w:rFonts w:ascii="Times New Roman" w:hAnsi="Times New Roman" w:eastAsia="Times New Roman"/>
                <w:b w:val="0"/>
                <w:sz w:val="19"/>
              </w:rPr>
              <w:t>Testimony_Collected</w:t>
            </w:r>
          </w:p>
        </w:tc>
        <w:tc>
          <w:tcPr>
            <w:tcW w:w="5161" w:type="dxa"/>
            <w:tcMar>
              <w:top w:w="35" w:type="dxa"/>
              <w:left w:w="35" w:type="dxa"/>
              <w:bottom w:w="35" w:type="dxa"/>
              <w:right w:w="35" w:type="dxa"/>
            </w:tcMar>
            <w:vAlign w:val="top"/>
          </w:tcPr>
          <w:p w14:paraId="4B88AF93">
            <w:pPr>
              <w:keepNext w:val="0"/>
              <w:keepLines w:val="0"/>
              <w:pageBreakBefore w:val="0"/>
              <w:widowControl/>
              <w:spacing w:before="0" w:after="0" w:line="240" w:lineRule="auto"/>
            </w:pPr>
            <w:r>
              <w:rPr>
                <w:rFonts w:ascii="Times New Roman" w:hAnsi="Times New Roman" w:eastAsia="Times New Roman"/>
                <w:b w:val="0"/>
                <w:sz w:val="19"/>
              </w:rPr>
              <w:t>Yes or no</w:t>
            </w:r>
          </w:p>
        </w:tc>
      </w:tr>
      <w:tr w14:paraId="05B83C00">
        <w:trPr>
          <w:jc w:val="center"/>
        </w:trPr>
        <w:tc>
          <w:tcPr>
            <w:tcW w:w="5161" w:type="dxa"/>
            <w:tcMar>
              <w:top w:w="35" w:type="dxa"/>
              <w:left w:w="35" w:type="dxa"/>
              <w:bottom w:w="35" w:type="dxa"/>
              <w:right w:w="35" w:type="dxa"/>
            </w:tcMar>
            <w:vAlign w:val="top"/>
          </w:tcPr>
          <w:p w14:paraId="47F6CC0C">
            <w:pPr>
              <w:keepNext w:val="0"/>
              <w:keepLines w:val="0"/>
              <w:pageBreakBefore w:val="0"/>
              <w:widowControl/>
              <w:spacing w:before="0" w:after="0" w:line="240" w:lineRule="auto"/>
            </w:pPr>
            <w:r>
              <w:rPr>
                <w:rFonts w:ascii="Times New Roman" w:hAnsi="Times New Roman" w:eastAsia="Times New Roman"/>
                <w:b w:val="0"/>
                <w:sz w:val="19"/>
              </w:rPr>
              <w:t>Verification_Status</w:t>
            </w:r>
          </w:p>
        </w:tc>
        <w:tc>
          <w:tcPr>
            <w:tcW w:w="5161" w:type="dxa"/>
            <w:tcMar>
              <w:top w:w="35" w:type="dxa"/>
              <w:left w:w="35" w:type="dxa"/>
              <w:bottom w:w="35" w:type="dxa"/>
              <w:right w:w="35" w:type="dxa"/>
            </w:tcMar>
            <w:vAlign w:val="top"/>
          </w:tcPr>
          <w:p w14:paraId="51E6F293">
            <w:pPr>
              <w:keepNext w:val="0"/>
              <w:keepLines w:val="0"/>
              <w:pageBreakBefore w:val="0"/>
              <w:widowControl/>
              <w:spacing w:before="0" w:after="0" w:line="240" w:lineRule="auto"/>
            </w:pPr>
            <w:r>
              <w:rPr>
                <w:rFonts w:ascii="Times New Roman" w:hAnsi="Times New Roman" w:eastAsia="Times New Roman"/>
                <w:b w:val="0"/>
                <w:sz w:val="19"/>
              </w:rPr>
              <w:t>Active, inactive, unreachable or deceased</w:t>
            </w:r>
          </w:p>
        </w:tc>
      </w:tr>
      <w:tr w14:paraId="0B1A3C93">
        <w:trPr>
          <w:jc w:val="center"/>
        </w:trPr>
        <w:tc>
          <w:tcPr>
            <w:tcW w:w="5161" w:type="dxa"/>
            <w:tcMar>
              <w:top w:w="35" w:type="dxa"/>
              <w:left w:w="35" w:type="dxa"/>
              <w:bottom w:w="35" w:type="dxa"/>
              <w:right w:w="35" w:type="dxa"/>
            </w:tcMar>
            <w:vAlign w:val="top"/>
          </w:tcPr>
          <w:p w14:paraId="3B5C8BFD">
            <w:pPr>
              <w:keepNext w:val="0"/>
              <w:keepLines w:val="0"/>
              <w:pageBreakBefore w:val="0"/>
              <w:widowControl/>
              <w:spacing w:before="0" w:after="0" w:line="240" w:lineRule="auto"/>
            </w:pPr>
            <w:r>
              <w:rPr>
                <w:rFonts w:ascii="Times New Roman" w:hAnsi="Times New Roman" w:eastAsia="Times New Roman"/>
                <w:b w:val="0"/>
                <w:sz w:val="19"/>
              </w:rPr>
              <w:t>Remarks</w:t>
            </w:r>
          </w:p>
        </w:tc>
        <w:tc>
          <w:tcPr>
            <w:tcW w:w="5161" w:type="dxa"/>
            <w:tcMar>
              <w:top w:w="35" w:type="dxa"/>
              <w:left w:w="35" w:type="dxa"/>
              <w:bottom w:w="35" w:type="dxa"/>
              <w:right w:w="35" w:type="dxa"/>
            </w:tcMar>
            <w:vAlign w:val="top"/>
          </w:tcPr>
          <w:p w14:paraId="214AE5D6">
            <w:pPr>
              <w:keepNext w:val="0"/>
              <w:keepLines w:val="0"/>
              <w:pageBreakBefore w:val="0"/>
              <w:widowControl/>
              <w:spacing w:before="0" w:after="0" w:line="240" w:lineRule="auto"/>
            </w:pPr>
            <w:r>
              <w:rPr>
                <w:rFonts w:ascii="Times New Roman" w:hAnsi="Times New Roman" w:eastAsia="Times New Roman"/>
                <w:b w:val="0"/>
                <w:sz w:val="19"/>
              </w:rPr>
              <w:t>Additional notes</w:t>
            </w:r>
          </w:p>
        </w:tc>
      </w:tr>
    </w:tbl>
    <w:p w14:paraId="3AB68918">
      <w:pPr>
        <w:keepNext w:val="0"/>
        <w:keepLines w:val="0"/>
        <w:pageBreakBefore w:val="0"/>
        <w:widowControl/>
        <w:spacing w:before="0" w:after="60" w:line="240" w:lineRule="auto"/>
      </w:pPr>
    </w:p>
    <w:p w14:paraId="521CE2B9">
      <w:pPr>
        <w:pStyle w:val="3"/>
        <w:keepNext/>
        <w:keepLines w:val="0"/>
        <w:pageBreakBefore w:val="0"/>
        <w:widowControl/>
        <w:spacing w:before="160" w:after="100" w:line="252" w:lineRule="auto"/>
      </w:pPr>
      <w:r>
        <w:rPr>
          <w:rFonts w:ascii="Times New Roman" w:hAnsi="Times New Roman" w:eastAsia="Times New Roman"/>
          <w:b/>
          <w:sz w:val="26"/>
        </w:rPr>
        <w:t>9.2 Suggested Alumni Status Codes</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05AFFCAD">
        <w:trPr>
          <w:jc w:val="center"/>
        </w:trPr>
        <w:tc>
          <w:tcPr>
            <w:tcW w:w="5161" w:type="dxa"/>
            <w:shd w:val="clear" w:color="auto" w:fill="D9EAF7"/>
            <w:tcMar>
              <w:top w:w="35" w:type="dxa"/>
              <w:left w:w="35" w:type="dxa"/>
              <w:bottom w:w="35" w:type="dxa"/>
              <w:right w:w="35" w:type="dxa"/>
            </w:tcMar>
            <w:vAlign w:val="top"/>
          </w:tcPr>
          <w:p w14:paraId="686CF379">
            <w:pPr>
              <w:keepNext w:val="0"/>
              <w:keepLines w:val="0"/>
              <w:pageBreakBefore w:val="0"/>
              <w:widowControl/>
              <w:spacing w:before="0" w:after="0" w:line="240" w:lineRule="auto"/>
            </w:pPr>
            <w:r>
              <w:rPr>
                <w:rFonts w:ascii="Times New Roman" w:hAnsi="Times New Roman" w:eastAsia="Times New Roman"/>
                <w:b/>
                <w:sz w:val="19"/>
              </w:rPr>
              <w:t>Code</w:t>
            </w:r>
          </w:p>
        </w:tc>
        <w:tc>
          <w:tcPr>
            <w:tcW w:w="5161" w:type="dxa"/>
            <w:shd w:val="clear" w:color="auto" w:fill="D9EAF7"/>
            <w:tcMar>
              <w:top w:w="35" w:type="dxa"/>
              <w:left w:w="35" w:type="dxa"/>
              <w:bottom w:w="35" w:type="dxa"/>
              <w:right w:w="35" w:type="dxa"/>
            </w:tcMar>
            <w:vAlign w:val="top"/>
          </w:tcPr>
          <w:p w14:paraId="4CBBCF01">
            <w:pPr>
              <w:keepNext w:val="0"/>
              <w:keepLines w:val="0"/>
              <w:pageBreakBefore w:val="0"/>
              <w:widowControl/>
              <w:spacing w:before="0" w:after="0" w:line="240" w:lineRule="auto"/>
            </w:pPr>
            <w:r>
              <w:rPr>
                <w:rFonts w:ascii="Times New Roman" w:hAnsi="Times New Roman" w:eastAsia="Times New Roman"/>
                <w:b/>
                <w:sz w:val="19"/>
              </w:rPr>
              <w:t>Meaning</w:t>
            </w:r>
          </w:p>
        </w:tc>
      </w:tr>
      <w:tr w14:paraId="0FF3280A">
        <w:trPr>
          <w:jc w:val="center"/>
        </w:trPr>
        <w:tc>
          <w:tcPr>
            <w:tcW w:w="5161" w:type="dxa"/>
            <w:tcMar>
              <w:top w:w="35" w:type="dxa"/>
              <w:left w:w="35" w:type="dxa"/>
              <w:bottom w:w="35" w:type="dxa"/>
              <w:right w:w="35" w:type="dxa"/>
            </w:tcMar>
            <w:vAlign w:val="top"/>
          </w:tcPr>
          <w:p w14:paraId="08454D2C">
            <w:pPr>
              <w:keepNext w:val="0"/>
              <w:keepLines w:val="0"/>
              <w:pageBreakBefore w:val="0"/>
              <w:widowControl/>
              <w:spacing w:before="0" w:after="0" w:line="240" w:lineRule="auto"/>
            </w:pPr>
            <w:r>
              <w:rPr>
                <w:rFonts w:ascii="Times New Roman" w:hAnsi="Times New Roman" w:eastAsia="Times New Roman"/>
                <w:b w:val="0"/>
                <w:sz w:val="19"/>
              </w:rPr>
              <w:t>EMP</w:t>
            </w:r>
          </w:p>
        </w:tc>
        <w:tc>
          <w:tcPr>
            <w:tcW w:w="5161" w:type="dxa"/>
            <w:tcMar>
              <w:top w:w="35" w:type="dxa"/>
              <w:left w:w="35" w:type="dxa"/>
              <w:bottom w:w="35" w:type="dxa"/>
              <w:right w:w="35" w:type="dxa"/>
            </w:tcMar>
            <w:vAlign w:val="top"/>
          </w:tcPr>
          <w:p w14:paraId="5E156DD4">
            <w:pPr>
              <w:keepNext w:val="0"/>
              <w:keepLines w:val="0"/>
              <w:pageBreakBefore w:val="0"/>
              <w:widowControl/>
              <w:spacing w:before="0" w:after="0" w:line="240" w:lineRule="auto"/>
            </w:pPr>
            <w:r>
              <w:rPr>
                <w:rFonts w:ascii="Times New Roman" w:hAnsi="Times New Roman" w:eastAsia="Times New Roman"/>
                <w:b w:val="0"/>
                <w:sz w:val="19"/>
              </w:rPr>
              <w:t>Employed</w:t>
            </w:r>
          </w:p>
        </w:tc>
      </w:tr>
      <w:tr w14:paraId="67CB5D6D">
        <w:trPr>
          <w:jc w:val="center"/>
        </w:trPr>
        <w:tc>
          <w:tcPr>
            <w:tcW w:w="5161" w:type="dxa"/>
            <w:tcMar>
              <w:top w:w="35" w:type="dxa"/>
              <w:left w:w="35" w:type="dxa"/>
              <w:bottom w:w="35" w:type="dxa"/>
              <w:right w:w="35" w:type="dxa"/>
            </w:tcMar>
            <w:vAlign w:val="top"/>
          </w:tcPr>
          <w:p w14:paraId="5B3B5B2F">
            <w:pPr>
              <w:keepNext w:val="0"/>
              <w:keepLines w:val="0"/>
              <w:pageBreakBefore w:val="0"/>
              <w:widowControl/>
              <w:spacing w:before="0" w:after="0" w:line="240" w:lineRule="auto"/>
            </w:pPr>
            <w:r>
              <w:rPr>
                <w:rFonts w:ascii="Times New Roman" w:hAnsi="Times New Roman" w:eastAsia="Times New Roman"/>
                <w:b w:val="0"/>
                <w:sz w:val="19"/>
              </w:rPr>
              <w:t>SELF</w:t>
            </w:r>
          </w:p>
        </w:tc>
        <w:tc>
          <w:tcPr>
            <w:tcW w:w="5161" w:type="dxa"/>
            <w:tcMar>
              <w:top w:w="35" w:type="dxa"/>
              <w:left w:w="35" w:type="dxa"/>
              <w:bottom w:w="35" w:type="dxa"/>
              <w:right w:w="35" w:type="dxa"/>
            </w:tcMar>
            <w:vAlign w:val="top"/>
          </w:tcPr>
          <w:p w14:paraId="04BBDBD8">
            <w:pPr>
              <w:keepNext w:val="0"/>
              <w:keepLines w:val="0"/>
              <w:pageBreakBefore w:val="0"/>
              <w:widowControl/>
              <w:spacing w:before="0" w:after="0" w:line="240" w:lineRule="auto"/>
            </w:pPr>
            <w:r>
              <w:rPr>
                <w:rFonts w:ascii="Times New Roman" w:hAnsi="Times New Roman" w:eastAsia="Times New Roman"/>
                <w:b w:val="0"/>
                <w:sz w:val="19"/>
              </w:rPr>
              <w:t>Self-employed</w:t>
            </w:r>
          </w:p>
        </w:tc>
      </w:tr>
      <w:tr w14:paraId="69EAA4CE">
        <w:trPr>
          <w:jc w:val="center"/>
        </w:trPr>
        <w:tc>
          <w:tcPr>
            <w:tcW w:w="5161" w:type="dxa"/>
            <w:tcMar>
              <w:top w:w="35" w:type="dxa"/>
              <w:left w:w="35" w:type="dxa"/>
              <w:bottom w:w="35" w:type="dxa"/>
              <w:right w:w="35" w:type="dxa"/>
            </w:tcMar>
            <w:vAlign w:val="top"/>
          </w:tcPr>
          <w:p w14:paraId="29F413B1">
            <w:pPr>
              <w:keepNext w:val="0"/>
              <w:keepLines w:val="0"/>
              <w:pageBreakBefore w:val="0"/>
              <w:widowControl/>
              <w:spacing w:before="0" w:after="0" w:line="240" w:lineRule="auto"/>
            </w:pPr>
            <w:r>
              <w:rPr>
                <w:rFonts w:ascii="Times New Roman" w:hAnsi="Times New Roman" w:eastAsia="Times New Roman"/>
                <w:b w:val="0"/>
                <w:sz w:val="19"/>
              </w:rPr>
              <w:t>BUS</w:t>
            </w:r>
          </w:p>
        </w:tc>
        <w:tc>
          <w:tcPr>
            <w:tcW w:w="5161" w:type="dxa"/>
            <w:tcMar>
              <w:top w:w="35" w:type="dxa"/>
              <w:left w:w="35" w:type="dxa"/>
              <w:bottom w:w="35" w:type="dxa"/>
              <w:right w:w="35" w:type="dxa"/>
            </w:tcMar>
            <w:vAlign w:val="top"/>
          </w:tcPr>
          <w:p w14:paraId="670A0F24">
            <w:pPr>
              <w:keepNext w:val="0"/>
              <w:keepLines w:val="0"/>
              <w:pageBreakBefore w:val="0"/>
              <w:widowControl/>
              <w:spacing w:before="0" w:after="0" w:line="240" w:lineRule="auto"/>
            </w:pPr>
            <w:r>
              <w:rPr>
                <w:rFonts w:ascii="Times New Roman" w:hAnsi="Times New Roman" w:eastAsia="Times New Roman"/>
                <w:b w:val="0"/>
                <w:sz w:val="19"/>
              </w:rPr>
              <w:t>Running business</w:t>
            </w:r>
          </w:p>
        </w:tc>
      </w:tr>
      <w:tr w14:paraId="00137359">
        <w:trPr>
          <w:jc w:val="center"/>
        </w:trPr>
        <w:tc>
          <w:tcPr>
            <w:tcW w:w="5161" w:type="dxa"/>
            <w:tcMar>
              <w:top w:w="35" w:type="dxa"/>
              <w:left w:w="35" w:type="dxa"/>
              <w:bottom w:w="35" w:type="dxa"/>
              <w:right w:w="35" w:type="dxa"/>
            </w:tcMar>
            <w:vAlign w:val="top"/>
          </w:tcPr>
          <w:p w14:paraId="1E1EC989">
            <w:pPr>
              <w:keepNext w:val="0"/>
              <w:keepLines w:val="0"/>
              <w:pageBreakBefore w:val="0"/>
              <w:widowControl/>
              <w:spacing w:before="0" w:after="0" w:line="240" w:lineRule="auto"/>
            </w:pPr>
            <w:r>
              <w:rPr>
                <w:rFonts w:ascii="Times New Roman" w:hAnsi="Times New Roman" w:eastAsia="Times New Roman"/>
                <w:b w:val="0"/>
                <w:sz w:val="19"/>
              </w:rPr>
              <w:t>APP</w:t>
            </w:r>
          </w:p>
        </w:tc>
        <w:tc>
          <w:tcPr>
            <w:tcW w:w="5161" w:type="dxa"/>
            <w:tcMar>
              <w:top w:w="35" w:type="dxa"/>
              <w:left w:w="35" w:type="dxa"/>
              <w:bottom w:w="35" w:type="dxa"/>
              <w:right w:w="35" w:type="dxa"/>
            </w:tcMar>
            <w:vAlign w:val="top"/>
          </w:tcPr>
          <w:p w14:paraId="3671D9C9">
            <w:pPr>
              <w:keepNext w:val="0"/>
              <w:keepLines w:val="0"/>
              <w:pageBreakBefore w:val="0"/>
              <w:widowControl/>
              <w:spacing w:before="0" w:after="0" w:line="240" w:lineRule="auto"/>
            </w:pPr>
            <w:r>
              <w:rPr>
                <w:rFonts w:ascii="Times New Roman" w:hAnsi="Times New Roman" w:eastAsia="Times New Roman"/>
                <w:b w:val="0"/>
                <w:sz w:val="19"/>
              </w:rPr>
              <w:t>Apprenticeship</w:t>
            </w:r>
          </w:p>
        </w:tc>
      </w:tr>
      <w:tr w14:paraId="0B397A6A">
        <w:trPr>
          <w:jc w:val="center"/>
        </w:trPr>
        <w:tc>
          <w:tcPr>
            <w:tcW w:w="5161" w:type="dxa"/>
            <w:tcMar>
              <w:top w:w="35" w:type="dxa"/>
              <w:left w:w="35" w:type="dxa"/>
              <w:bottom w:w="35" w:type="dxa"/>
              <w:right w:w="35" w:type="dxa"/>
            </w:tcMar>
            <w:vAlign w:val="top"/>
          </w:tcPr>
          <w:p w14:paraId="2B2ECE97">
            <w:pPr>
              <w:keepNext w:val="0"/>
              <w:keepLines w:val="0"/>
              <w:pageBreakBefore w:val="0"/>
              <w:widowControl/>
              <w:spacing w:before="0" w:after="0" w:line="240" w:lineRule="auto"/>
            </w:pPr>
            <w:r>
              <w:rPr>
                <w:rFonts w:ascii="Times New Roman" w:hAnsi="Times New Roman" w:eastAsia="Times New Roman"/>
                <w:b w:val="0"/>
                <w:sz w:val="19"/>
              </w:rPr>
              <w:t>EDU</w:t>
            </w:r>
          </w:p>
        </w:tc>
        <w:tc>
          <w:tcPr>
            <w:tcW w:w="5161" w:type="dxa"/>
            <w:tcMar>
              <w:top w:w="35" w:type="dxa"/>
              <w:left w:w="35" w:type="dxa"/>
              <w:bottom w:w="35" w:type="dxa"/>
              <w:right w:w="35" w:type="dxa"/>
            </w:tcMar>
            <w:vAlign w:val="top"/>
          </w:tcPr>
          <w:p w14:paraId="54ED05B0">
            <w:pPr>
              <w:keepNext w:val="0"/>
              <w:keepLines w:val="0"/>
              <w:pageBreakBefore w:val="0"/>
              <w:widowControl/>
              <w:spacing w:before="0" w:after="0" w:line="240" w:lineRule="auto"/>
            </w:pPr>
            <w:r>
              <w:rPr>
                <w:rFonts w:ascii="Times New Roman" w:hAnsi="Times New Roman" w:eastAsia="Times New Roman"/>
                <w:b w:val="0"/>
                <w:sz w:val="19"/>
              </w:rPr>
              <w:t>Further education</w:t>
            </w:r>
          </w:p>
        </w:tc>
      </w:tr>
      <w:tr w14:paraId="4696EAF2">
        <w:trPr>
          <w:jc w:val="center"/>
        </w:trPr>
        <w:tc>
          <w:tcPr>
            <w:tcW w:w="5161" w:type="dxa"/>
            <w:tcMar>
              <w:top w:w="35" w:type="dxa"/>
              <w:left w:w="35" w:type="dxa"/>
              <w:bottom w:w="35" w:type="dxa"/>
              <w:right w:w="35" w:type="dxa"/>
            </w:tcMar>
            <w:vAlign w:val="top"/>
          </w:tcPr>
          <w:p w14:paraId="527D371F">
            <w:pPr>
              <w:keepNext w:val="0"/>
              <w:keepLines w:val="0"/>
              <w:pageBreakBefore w:val="0"/>
              <w:widowControl/>
              <w:spacing w:before="0" w:after="0" w:line="240" w:lineRule="auto"/>
            </w:pPr>
            <w:r>
              <w:rPr>
                <w:rFonts w:ascii="Times New Roman" w:hAnsi="Times New Roman" w:eastAsia="Times New Roman"/>
                <w:b w:val="0"/>
                <w:sz w:val="19"/>
              </w:rPr>
              <w:t>MIN</w:t>
            </w:r>
          </w:p>
        </w:tc>
        <w:tc>
          <w:tcPr>
            <w:tcW w:w="5161" w:type="dxa"/>
            <w:tcMar>
              <w:top w:w="35" w:type="dxa"/>
              <w:left w:w="35" w:type="dxa"/>
              <w:bottom w:w="35" w:type="dxa"/>
              <w:right w:w="35" w:type="dxa"/>
            </w:tcMar>
            <w:vAlign w:val="top"/>
          </w:tcPr>
          <w:p w14:paraId="40B25471">
            <w:pPr>
              <w:keepNext w:val="0"/>
              <w:keepLines w:val="0"/>
              <w:pageBreakBefore w:val="0"/>
              <w:widowControl/>
              <w:spacing w:before="0" w:after="0" w:line="240" w:lineRule="auto"/>
            </w:pPr>
            <w:r>
              <w:rPr>
                <w:rFonts w:ascii="Times New Roman" w:hAnsi="Times New Roman" w:eastAsia="Times New Roman"/>
                <w:b w:val="0"/>
                <w:sz w:val="19"/>
              </w:rPr>
              <w:t>Ministry service</w:t>
            </w:r>
          </w:p>
        </w:tc>
      </w:tr>
      <w:tr w14:paraId="53080D9D">
        <w:trPr>
          <w:jc w:val="center"/>
        </w:trPr>
        <w:tc>
          <w:tcPr>
            <w:tcW w:w="5161" w:type="dxa"/>
            <w:tcMar>
              <w:top w:w="35" w:type="dxa"/>
              <w:left w:w="35" w:type="dxa"/>
              <w:bottom w:w="35" w:type="dxa"/>
              <w:right w:w="35" w:type="dxa"/>
            </w:tcMar>
            <w:vAlign w:val="top"/>
          </w:tcPr>
          <w:p w14:paraId="2EEB074D">
            <w:pPr>
              <w:keepNext w:val="0"/>
              <w:keepLines w:val="0"/>
              <w:pageBreakBefore w:val="0"/>
              <w:widowControl/>
              <w:spacing w:before="0" w:after="0" w:line="240" w:lineRule="auto"/>
            </w:pPr>
            <w:r>
              <w:rPr>
                <w:rFonts w:ascii="Times New Roman" w:hAnsi="Times New Roman" w:eastAsia="Times New Roman"/>
                <w:b w:val="0"/>
                <w:sz w:val="19"/>
              </w:rPr>
              <w:t>COM</w:t>
            </w:r>
          </w:p>
        </w:tc>
        <w:tc>
          <w:tcPr>
            <w:tcW w:w="5161" w:type="dxa"/>
            <w:tcMar>
              <w:top w:w="35" w:type="dxa"/>
              <w:left w:w="35" w:type="dxa"/>
              <w:bottom w:w="35" w:type="dxa"/>
              <w:right w:w="35" w:type="dxa"/>
            </w:tcMar>
            <w:vAlign w:val="top"/>
          </w:tcPr>
          <w:p w14:paraId="0005FA6E">
            <w:pPr>
              <w:keepNext w:val="0"/>
              <w:keepLines w:val="0"/>
              <w:pageBreakBefore w:val="0"/>
              <w:widowControl/>
              <w:spacing w:before="0" w:after="0" w:line="240" w:lineRule="auto"/>
            </w:pPr>
            <w:r>
              <w:rPr>
                <w:rFonts w:ascii="Times New Roman" w:hAnsi="Times New Roman" w:eastAsia="Times New Roman"/>
                <w:b w:val="0"/>
                <w:sz w:val="19"/>
              </w:rPr>
              <w:t>Community service</w:t>
            </w:r>
          </w:p>
        </w:tc>
      </w:tr>
      <w:tr w14:paraId="03A1BD7C">
        <w:trPr>
          <w:jc w:val="center"/>
        </w:trPr>
        <w:tc>
          <w:tcPr>
            <w:tcW w:w="5161" w:type="dxa"/>
            <w:tcMar>
              <w:top w:w="35" w:type="dxa"/>
              <w:left w:w="35" w:type="dxa"/>
              <w:bottom w:w="35" w:type="dxa"/>
              <w:right w:w="35" w:type="dxa"/>
            </w:tcMar>
            <w:vAlign w:val="top"/>
          </w:tcPr>
          <w:p w14:paraId="1C9B9DFF">
            <w:pPr>
              <w:keepNext w:val="0"/>
              <w:keepLines w:val="0"/>
              <w:pageBreakBefore w:val="0"/>
              <w:widowControl/>
              <w:spacing w:before="0" w:after="0" w:line="240" w:lineRule="auto"/>
            </w:pPr>
            <w:r>
              <w:rPr>
                <w:rFonts w:ascii="Times New Roman" w:hAnsi="Times New Roman" w:eastAsia="Times New Roman"/>
                <w:b w:val="0"/>
                <w:sz w:val="19"/>
              </w:rPr>
              <w:t>UNEMP</w:t>
            </w:r>
          </w:p>
        </w:tc>
        <w:tc>
          <w:tcPr>
            <w:tcW w:w="5161" w:type="dxa"/>
            <w:tcMar>
              <w:top w:w="35" w:type="dxa"/>
              <w:left w:w="35" w:type="dxa"/>
              <w:bottom w:w="35" w:type="dxa"/>
              <w:right w:w="35" w:type="dxa"/>
            </w:tcMar>
            <w:vAlign w:val="top"/>
          </w:tcPr>
          <w:p w14:paraId="3D132834">
            <w:pPr>
              <w:keepNext w:val="0"/>
              <w:keepLines w:val="0"/>
              <w:pageBreakBefore w:val="0"/>
              <w:widowControl/>
              <w:spacing w:before="0" w:after="0" w:line="240" w:lineRule="auto"/>
            </w:pPr>
            <w:r>
              <w:rPr>
                <w:rFonts w:ascii="Times New Roman" w:hAnsi="Times New Roman" w:eastAsia="Times New Roman"/>
                <w:b w:val="0"/>
                <w:sz w:val="19"/>
              </w:rPr>
              <w:t>Unemployed</w:t>
            </w:r>
          </w:p>
        </w:tc>
      </w:tr>
      <w:tr w14:paraId="07A99623">
        <w:trPr>
          <w:jc w:val="center"/>
        </w:trPr>
        <w:tc>
          <w:tcPr>
            <w:tcW w:w="5161" w:type="dxa"/>
            <w:tcMar>
              <w:top w:w="35" w:type="dxa"/>
              <w:left w:w="35" w:type="dxa"/>
              <w:bottom w:w="35" w:type="dxa"/>
              <w:right w:w="35" w:type="dxa"/>
            </w:tcMar>
            <w:vAlign w:val="top"/>
          </w:tcPr>
          <w:p w14:paraId="51812456">
            <w:pPr>
              <w:keepNext w:val="0"/>
              <w:keepLines w:val="0"/>
              <w:pageBreakBefore w:val="0"/>
              <w:widowControl/>
              <w:spacing w:before="0" w:after="0" w:line="240" w:lineRule="auto"/>
            </w:pPr>
            <w:r>
              <w:rPr>
                <w:rFonts w:ascii="Times New Roman" w:hAnsi="Times New Roman" w:eastAsia="Times New Roman"/>
                <w:b w:val="0"/>
                <w:sz w:val="19"/>
              </w:rPr>
              <w:t>MIX</w:t>
            </w:r>
          </w:p>
        </w:tc>
        <w:tc>
          <w:tcPr>
            <w:tcW w:w="5161" w:type="dxa"/>
            <w:tcMar>
              <w:top w:w="35" w:type="dxa"/>
              <w:left w:w="35" w:type="dxa"/>
              <w:bottom w:w="35" w:type="dxa"/>
              <w:right w:w="35" w:type="dxa"/>
            </w:tcMar>
            <w:vAlign w:val="top"/>
          </w:tcPr>
          <w:p w14:paraId="164380C3">
            <w:pPr>
              <w:keepNext w:val="0"/>
              <w:keepLines w:val="0"/>
              <w:pageBreakBefore w:val="0"/>
              <w:widowControl/>
              <w:spacing w:before="0" w:after="0" w:line="240" w:lineRule="auto"/>
            </w:pPr>
            <w:r>
              <w:rPr>
                <w:rFonts w:ascii="Times New Roman" w:hAnsi="Times New Roman" w:eastAsia="Times New Roman"/>
                <w:b w:val="0"/>
                <w:sz w:val="19"/>
              </w:rPr>
              <w:t>More than one activity</w:t>
            </w:r>
          </w:p>
        </w:tc>
      </w:tr>
      <w:tr w14:paraId="7F5B6354">
        <w:trPr>
          <w:jc w:val="center"/>
        </w:trPr>
        <w:tc>
          <w:tcPr>
            <w:tcW w:w="5161" w:type="dxa"/>
            <w:tcMar>
              <w:top w:w="35" w:type="dxa"/>
              <w:left w:w="35" w:type="dxa"/>
              <w:bottom w:w="35" w:type="dxa"/>
              <w:right w:w="35" w:type="dxa"/>
            </w:tcMar>
            <w:vAlign w:val="top"/>
          </w:tcPr>
          <w:p w14:paraId="1429D675">
            <w:pPr>
              <w:keepNext w:val="0"/>
              <w:keepLines w:val="0"/>
              <w:pageBreakBefore w:val="0"/>
              <w:widowControl/>
              <w:spacing w:before="0" w:after="0" w:line="240" w:lineRule="auto"/>
            </w:pPr>
            <w:r>
              <w:rPr>
                <w:rFonts w:ascii="Times New Roman" w:hAnsi="Times New Roman" w:eastAsia="Times New Roman"/>
                <w:b w:val="0"/>
                <w:sz w:val="19"/>
              </w:rPr>
              <w:t>UNR</w:t>
            </w:r>
          </w:p>
        </w:tc>
        <w:tc>
          <w:tcPr>
            <w:tcW w:w="5161" w:type="dxa"/>
            <w:tcMar>
              <w:top w:w="35" w:type="dxa"/>
              <w:left w:w="35" w:type="dxa"/>
              <w:bottom w:w="35" w:type="dxa"/>
              <w:right w:w="35" w:type="dxa"/>
            </w:tcMar>
            <w:vAlign w:val="top"/>
          </w:tcPr>
          <w:p w14:paraId="731A364F">
            <w:pPr>
              <w:keepNext w:val="0"/>
              <w:keepLines w:val="0"/>
              <w:pageBreakBefore w:val="0"/>
              <w:widowControl/>
              <w:spacing w:before="0" w:after="0" w:line="240" w:lineRule="auto"/>
            </w:pPr>
            <w:r>
              <w:rPr>
                <w:rFonts w:ascii="Times New Roman" w:hAnsi="Times New Roman" w:eastAsia="Times New Roman"/>
                <w:b w:val="0"/>
                <w:sz w:val="19"/>
              </w:rPr>
              <w:t>Unreachable</w:t>
            </w:r>
          </w:p>
        </w:tc>
      </w:tr>
      <w:tr w14:paraId="1E4BBA07">
        <w:trPr>
          <w:jc w:val="center"/>
        </w:trPr>
        <w:tc>
          <w:tcPr>
            <w:tcW w:w="5161" w:type="dxa"/>
            <w:tcMar>
              <w:top w:w="35" w:type="dxa"/>
              <w:left w:w="35" w:type="dxa"/>
              <w:bottom w:w="35" w:type="dxa"/>
              <w:right w:w="35" w:type="dxa"/>
            </w:tcMar>
            <w:vAlign w:val="top"/>
          </w:tcPr>
          <w:p w14:paraId="1D545323">
            <w:pPr>
              <w:keepNext w:val="0"/>
              <w:keepLines w:val="0"/>
              <w:pageBreakBefore w:val="0"/>
              <w:widowControl/>
              <w:spacing w:before="0" w:after="0" w:line="240" w:lineRule="auto"/>
            </w:pPr>
            <w:r>
              <w:rPr>
                <w:rFonts w:ascii="Times New Roman" w:hAnsi="Times New Roman" w:eastAsia="Times New Roman"/>
                <w:b w:val="0"/>
                <w:sz w:val="19"/>
              </w:rPr>
              <w:t>OTH</w:t>
            </w:r>
          </w:p>
        </w:tc>
        <w:tc>
          <w:tcPr>
            <w:tcW w:w="5161" w:type="dxa"/>
            <w:tcMar>
              <w:top w:w="35" w:type="dxa"/>
              <w:left w:w="35" w:type="dxa"/>
              <w:bottom w:w="35" w:type="dxa"/>
              <w:right w:w="35" w:type="dxa"/>
            </w:tcMar>
            <w:vAlign w:val="top"/>
          </w:tcPr>
          <w:p w14:paraId="140A20CE">
            <w:pPr>
              <w:keepNext w:val="0"/>
              <w:keepLines w:val="0"/>
              <w:pageBreakBefore w:val="0"/>
              <w:widowControl/>
              <w:spacing w:before="0" w:after="0" w:line="240" w:lineRule="auto"/>
            </w:pPr>
            <w:r>
              <w:rPr>
                <w:rFonts w:ascii="Times New Roman" w:hAnsi="Times New Roman" w:eastAsia="Times New Roman"/>
                <w:b w:val="0"/>
                <w:sz w:val="19"/>
              </w:rPr>
              <w:t>Other</w:t>
            </w:r>
          </w:p>
        </w:tc>
      </w:tr>
    </w:tbl>
    <w:p w14:paraId="2203F97A">
      <w:pPr>
        <w:keepNext w:val="0"/>
        <w:keepLines w:val="0"/>
        <w:pageBreakBefore w:val="0"/>
        <w:widowControl/>
        <w:spacing w:before="0" w:after="60" w:line="240" w:lineRule="auto"/>
      </w:pPr>
    </w:p>
    <w:p w14:paraId="5E37C0EC">
      <w:pPr>
        <w:pStyle w:val="3"/>
        <w:keepNext/>
        <w:keepLines w:val="0"/>
        <w:pageBreakBefore w:val="0"/>
        <w:widowControl/>
        <w:spacing w:before="160" w:after="100" w:line="252" w:lineRule="auto"/>
      </w:pPr>
      <w:r>
        <w:rPr>
          <w:rFonts w:ascii="Times New Roman" w:hAnsi="Times New Roman" w:eastAsia="Times New Roman"/>
          <w:b/>
          <w:sz w:val="26"/>
        </w:rPr>
        <w:t>9.3 Database Rules</w:t>
      </w:r>
    </w:p>
    <w:p w14:paraId="53E28386">
      <w:pPr>
        <w:keepNext w:val="0"/>
        <w:keepLines w:val="0"/>
        <w:pageBreakBefore w:val="0"/>
        <w:widowControl/>
        <w:spacing w:before="0" w:after="40" w:line="252" w:lineRule="auto"/>
        <w:ind w:left="403" w:hanging="403"/>
      </w:pPr>
      <w:r>
        <w:rPr>
          <w:rFonts w:ascii="Times New Roman" w:hAnsi="Times New Roman" w:eastAsia="Times New Roman"/>
          <w:b w:val="0"/>
          <w:sz w:val="23"/>
        </w:rPr>
        <w:t>1. Keep alumni data accurate.</w:t>
      </w:r>
    </w:p>
    <w:p w14:paraId="5344C49F">
      <w:pPr>
        <w:keepNext w:val="0"/>
        <w:keepLines w:val="0"/>
        <w:pageBreakBefore w:val="0"/>
        <w:widowControl/>
        <w:spacing w:before="0" w:after="40" w:line="252" w:lineRule="auto"/>
        <w:ind w:left="403" w:hanging="403"/>
      </w:pPr>
      <w:r>
        <w:rPr>
          <w:rFonts w:ascii="Times New Roman" w:hAnsi="Times New Roman" w:eastAsia="Times New Roman"/>
          <w:b w:val="0"/>
          <w:sz w:val="23"/>
        </w:rPr>
        <w:t>2. Update contact details regularly.</w:t>
      </w:r>
    </w:p>
    <w:p w14:paraId="411C609F">
      <w:pPr>
        <w:keepNext w:val="0"/>
        <w:keepLines w:val="0"/>
        <w:pageBreakBefore w:val="0"/>
        <w:widowControl/>
        <w:spacing w:before="0" w:after="40" w:line="252" w:lineRule="auto"/>
        <w:ind w:left="403" w:hanging="403"/>
      </w:pPr>
      <w:r>
        <w:rPr>
          <w:rFonts w:ascii="Times New Roman" w:hAnsi="Times New Roman" w:eastAsia="Times New Roman"/>
          <w:b w:val="0"/>
          <w:sz w:val="23"/>
        </w:rPr>
        <w:t>3. Protect personal information.</w:t>
      </w:r>
    </w:p>
    <w:p w14:paraId="782C279E">
      <w:pPr>
        <w:keepNext w:val="0"/>
        <w:keepLines w:val="0"/>
        <w:pageBreakBefore w:val="0"/>
        <w:widowControl/>
        <w:spacing w:before="0" w:after="40" w:line="252" w:lineRule="auto"/>
        <w:ind w:left="403" w:hanging="403"/>
      </w:pPr>
      <w:r>
        <w:rPr>
          <w:rFonts w:ascii="Times New Roman" w:hAnsi="Times New Roman" w:eastAsia="Times New Roman"/>
          <w:b w:val="0"/>
          <w:sz w:val="23"/>
        </w:rPr>
        <w:t>4. Do not share alumni data carelessly.</w:t>
      </w:r>
    </w:p>
    <w:p w14:paraId="562D22B1">
      <w:pPr>
        <w:keepNext w:val="0"/>
        <w:keepLines w:val="0"/>
        <w:pageBreakBefore w:val="0"/>
        <w:widowControl/>
        <w:spacing w:before="0" w:after="40" w:line="252" w:lineRule="auto"/>
        <w:ind w:left="403" w:hanging="403"/>
      </w:pPr>
      <w:r>
        <w:rPr>
          <w:rFonts w:ascii="Times New Roman" w:hAnsi="Times New Roman" w:eastAsia="Times New Roman"/>
          <w:b w:val="0"/>
          <w:sz w:val="23"/>
        </w:rPr>
        <w:t>5. Record follow-up dates.</w:t>
      </w:r>
    </w:p>
    <w:p w14:paraId="1050C566">
      <w:pPr>
        <w:keepNext w:val="0"/>
        <w:keepLines w:val="0"/>
        <w:pageBreakBefore w:val="0"/>
        <w:widowControl/>
        <w:spacing w:before="0" w:after="40" w:line="252" w:lineRule="auto"/>
        <w:ind w:left="403" w:hanging="403"/>
      </w:pPr>
      <w:r>
        <w:rPr>
          <w:rFonts w:ascii="Times New Roman" w:hAnsi="Times New Roman" w:eastAsia="Times New Roman"/>
          <w:b w:val="0"/>
          <w:sz w:val="23"/>
        </w:rPr>
        <w:t>6. Back up digital files.</w:t>
      </w:r>
    </w:p>
    <w:p w14:paraId="7C6D03D1">
      <w:pPr>
        <w:keepNext w:val="0"/>
        <w:keepLines w:val="0"/>
        <w:pageBreakBefore w:val="0"/>
        <w:widowControl/>
        <w:spacing w:before="0" w:after="40" w:line="252" w:lineRule="auto"/>
        <w:ind w:left="403" w:hanging="403"/>
      </w:pPr>
      <w:r>
        <w:rPr>
          <w:rFonts w:ascii="Times New Roman" w:hAnsi="Times New Roman" w:eastAsia="Times New Roman"/>
          <w:b w:val="0"/>
          <w:sz w:val="23"/>
        </w:rPr>
        <w:t>7. Keep paper forms safely.</w:t>
      </w:r>
    </w:p>
    <w:p w14:paraId="0DC0216A">
      <w:pPr>
        <w:keepNext w:val="0"/>
        <w:keepLines w:val="0"/>
        <w:pageBreakBefore w:val="0"/>
        <w:widowControl/>
        <w:spacing w:before="0" w:after="40" w:line="252" w:lineRule="auto"/>
        <w:ind w:left="403" w:hanging="403"/>
      </w:pPr>
      <w:r>
        <w:rPr>
          <w:rFonts w:ascii="Times New Roman" w:hAnsi="Times New Roman" w:eastAsia="Times New Roman"/>
          <w:b w:val="0"/>
          <w:sz w:val="23"/>
        </w:rPr>
        <w:t>8. Use alumni data to support growth, not to embarrass graduates.</w:t>
      </w:r>
    </w:p>
    <w:p w14:paraId="4678E268">
      <w:pPr>
        <w:pStyle w:val="2"/>
        <w:keepNext/>
        <w:keepLines w:val="0"/>
        <w:pageBreakBefore w:val="0"/>
        <w:widowControl/>
        <w:spacing w:before="240" w:after="120" w:line="252" w:lineRule="auto"/>
      </w:pPr>
      <w:r>
        <w:rPr>
          <w:rFonts w:ascii="Times New Roman" w:hAnsi="Times New Roman" w:eastAsia="Times New Roman"/>
          <w:b/>
          <w:sz w:val="30"/>
        </w:rPr>
        <w:t>10. GRADUATE EMPLOYMENT TRACKING</w:t>
      </w:r>
    </w:p>
    <w:p w14:paraId="241FBEBA">
      <w:pPr>
        <w:keepNext w:val="0"/>
        <w:keepLines w:val="0"/>
        <w:pageBreakBefore w:val="0"/>
        <w:widowControl/>
        <w:spacing w:before="0" w:after="100" w:line="252" w:lineRule="auto"/>
      </w:pPr>
      <w:r>
        <w:rPr>
          <w:rFonts w:ascii="Times New Roman" w:hAnsi="Times New Roman" w:eastAsia="Times New Roman"/>
          <w:b w:val="0"/>
          <w:sz w:val="23"/>
        </w:rPr>
        <w:t>Employment tracking helps the Academy know which graduates have gained paid work.</w:t>
      </w:r>
    </w:p>
    <w:p w14:paraId="6B5D4982">
      <w:pPr>
        <w:pStyle w:val="3"/>
        <w:keepNext/>
        <w:keepLines w:val="0"/>
        <w:pageBreakBefore w:val="0"/>
        <w:widowControl/>
        <w:spacing w:before="160" w:after="100" w:line="252" w:lineRule="auto"/>
      </w:pPr>
      <w:r>
        <w:rPr>
          <w:rFonts w:ascii="Times New Roman" w:hAnsi="Times New Roman" w:eastAsia="Times New Roman"/>
          <w:b/>
          <w:sz w:val="26"/>
        </w:rPr>
        <w:t>10.1 Information to Track</w:t>
      </w:r>
    </w:p>
    <w:p w14:paraId="61BD9B39">
      <w:pPr>
        <w:keepNext w:val="0"/>
        <w:keepLines w:val="0"/>
        <w:pageBreakBefore w:val="0"/>
        <w:widowControl/>
        <w:spacing w:before="0" w:after="40" w:line="252" w:lineRule="auto"/>
        <w:ind w:left="403" w:hanging="403"/>
      </w:pPr>
      <w:r>
        <w:rPr>
          <w:rFonts w:ascii="Times New Roman" w:hAnsi="Times New Roman" w:eastAsia="Times New Roman"/>
          <w:b w:val="0"/>
          <w:sz w:val="23"/>
        </w:rPr>
        <w:t>1. Name of employer.</w:t>
      </w:r>
    </w:p>
    <w:p w14:paraId="7FEE9034">
      <w:pPr>
        <w:keepNext w:val="0"/>
        <w:keepLines w:val="0"/>
        <w:pageBreakBefore w:val="0"/>
        <w:widowControl/>
        <w:spacing w:before="0" w:after="40" w:line="252" w:lineRule="auto"/>
        <w:ind w:left="403" w:hanging="403"/>
      </w:pPr>
      <w:r>
        <w:rPr>
          <w:rFonts w:ascii="Times New Roman" w:hAnsi="Times New Roman" w:eastAsia="Times New Roman"/>
          <w:b w:val="0"/>
          <w:sz w:val="23"/>
        </w:rPr>
        <w:t>2. Job title.</w:t>
      </w:r>
    </w:p>
    <w:p w14:paraId="4D35D1EE">
      <w:pPr>
        <w:keepNext w:val="0"/>
        <w:keepLines w:val="0"/>
        <w:pageBreakBefore w:val="0"/>
        <w:widowControl/>
        <w:spacing w:before="0" w:after="40" w:line="252" w:lineRule="auto"/>
        <w:ind w:left="403" w:hanging="403"/>
      </w:pPr>
      <w:r>
        <w:rPr>
          <w:rFonts w:ascii="Times New Roman" w:hAnsi="Times New Roman" w:eastAsia="Times New Roman"/>
          <w:b w:val="0"/>
          <w:sz w:val="23"/>
        </w:rPr>
        <w:t>3. Location of work.</w:t>
      </w:r>
    </w:p>
    <w:p w14:paraId="6D30ADAE">
      <w:pPr>
        <w:keepNext w:val="0"/>
        <w:keepLines w:val="0"/>
        <w:pageBreakBefore w:val="0"/>
        <w:widowControl/>
        <w:spacing w:before="0" w:after="40" w:line="252" w:lineRule="auto"/>
        <w:ind w:left="403" w:hanging="403"/>
      </w:pPr>
      <w:r>
        <w:rPr>
          <w:rFonts w:ascii="Times New Roman" w:hAnsi="Times New Roman" w:eastAsia="Times New Roman"/>
          <w:b w:val="0"/>
          <w:sz w:val="23"/>
        </w:rPr>
        <w:t>4. Start date.</w:t>
      </w:r>
    </w:p>
    <w:p w14:paraId="4093F3BC">
      <w:pPr>
        <w:keepNext w:val="0"/>
        <w:keepLines w:val="0"/>
        <w:pageBreakBefore w:val="0"/>
        <w:widowControl/>
        <w:spacing w:before="0" w:after="40" w:line="252" w:lineRule="auto"/>
        <w:ind w:left="403" w:hanging="403"/>
      </w:pPr>
      <w:r>
        <w:rPr>
          <w:rFonts w:ascii="Times New Roman" w:hAnsi="Times New Roman" w:eastAsia="Times New Roman"/>
          <w:b w:val="0"/>
          <w:sz w:val="23"/>
        </w:rPr>
        <w:t>5. Full-time, part-time or temporary.</w:t>
      </w:r>
    </w:p>
    <w:p w14:paraId="68FD64F4">
      <w:pPr>
        <w:keepNext w:val="0"/>
        <w:keepLines w:val="0"/>
        <w:pageBreakBefore w:val="0"/>
        <w:widowControl/>
        <w:spacing w:before="0" w:after="40" w:line="252" w:lineRule="auto"/>
        <w:ind w:left="403" w:hanging="403"/>
      </w:pPr>
      <w:r>
        <w:rPr>
          <w:rFonts w:ascii="Times New Roman" w:hAnsi="Times New Roman" w:eastAsia="Times New Roman"/>
          <w:b w:val="0"/>
          <w:sz w:val="23"/>
        </w:rPr>
        <w:t>6. Monthly income range, if graduate is willing to share.</w:t>
      </w:r>
    </w:p>
    <w:p w14:paraId="37EEA2C7">
      <w:pPr>
        <w:keepNext w:val="0"/>
        <w:keepLines w:val="0"/>
        <w:pageBreakBefore w:val="0"/>
        <w:widowControl/>
        <w:spacing w:before="0" w:after="40" w:line="252" w:lineRule="auto"/>
        <w:ind w:left="403" w:hanging="403"/>
      </w:pPr>
      <w:r>
        <w:rPr>
          <w:rFonts w:ascii="Times New Roman" w:hAnsi="Times New Roman" w:eastAsia="Times New Roman"/>
          <w:b w:val="0"/>
          <w:sz w:val="23"/>
        </w:rPr>
        <w:t>7. Skills used from Academy training.</w:t>
      </w:r>
    </w:p>
    <w:p w14:paraId="3ACC4827">
      <w:pPr>
        <w:keepNext w:val="0"/>
        <w:keepLines w:val="0"/>
        <w:pageBreakBefore w:val="0"/>
        <w:widowControl/>
        <w:spacing w:before="0" w:after="40" w:line="252" w:lineRule="auto"/>
        <w:ind w:left="403" w:hanging="403"/>
      </w:pPr>
      <w:r>
        <w:rPr>
          <w:rFonts w:ascii="Times New Roman" w:hAnsi="Times New Roman" w:eastAsia="Times New Roman"/>
          <w:b w:val="0"/>
          <w:sz w:val="23"/>
        </w:rPr>
        <w:t>8. Workplace conduct feedback.</w:t>
      </w:r>
    </w:p>
    <w:p w14:paraId="79754EF7">
      <w:pPr>
        <w:keepNext w:val="0"/>
        <w:keepLines w:val="0"/>
        <w:pageBreakBefore w:val="0"/>
        <w:widowControl/>
        <w:spacing w:before="0" w:after="40" w:line="252" w:lineRule="auto"/>
        <w:ind w:left="403" w:hanging="403"/>
      </w:pPr>
      <w:r>
        <w:rPr>
          <w:rFonts w:ascii="Times New Roman" w:hAnsi="Times New Roman" w:eastAsia="Times New Roman"/>
          <w:b w:val="0"/>
          <w:sz w:val="23"/>
        </w:rPr>
        <w:t>9. Challenges at work.</w:t>
      </w:r>
    </w:p>
    <w:p w14:paraId="6F847BA6">
      <w:pPr>
        <w:keepNext w:val="0"/>
        <w:keepLines w:val="0"/>
        <w:pageBreakBefore w:val="0"/>
        <w:widowControl/>
        <w:spacing w:before="0" w:after="40" w:line="252" w:lineRule="auto"/>
        <w:ind w:left="403" w:hanging="403"/>
      </w:pPr>
      <w:r>
        <w:rPr>
          <w:rFonts w:ascii="Times New Roman" w:hAnsi="Times New Roman" w:eastAsia="Times New Roman"/>
          <w:b w:val="0"/>
          <w:sz w:val="23"/>
        </w:rPr>
        <w:t>10. Support needed from Academy.</w:t>
      </w:r>
    </w:p>
    <w:p w14:paraId="6D600253">
      <w:pPr>
        <w:keepNext w:val="0"/>
        <w:keepLines w:val="0"/>
        <w:pageBreakBefore w:val="0"/>
        <w:widowControl/>
        <w:spacing w:before="0" w:after="40" w:line="252" w:lineRule="auto"/>
        <w:ind w:left="403" w:hanging="403"/>
      </w:pPr>
      <w:r>
        <w:rPr>
          <w:rFonts w:ascii="Times New Roman" w:hAnsi="Times New Roman" w:eastAsia="Times New Roman"/>
          <w:b w:val="0"/>
          <w:sz w:val="23"/>
        </w:rPr>
        <w:t>11. 2 Employment Follow-Up Questions</w:t>
      </w:r>
    </w:p>
    <w:p w14:paraId="3984FB16">
      <w:pPr>
        <w:keepNext w:val="0"/>
        <w:keepLines w:val="0"/>
        <w:pageBreakBefore w:val="0"/>
        <w:widowControl/>
        <w:spacing w:before="0" w:after="40" w:line="252" w:lineRule="auto"/>
        <w:ind w:left="403" w:hanging="403"/>
      </w:pPr>
      <w:r>
        <w:rPr>
          <w:rFonts w:ascii="Times New Roman" w:hAnsi="Times New Roman" w:eastAsia="Times New Roman"/>
          <w:b w:val="0"/>
          <w:sz w:val="23"/>
        </w:rPr>
        <w:t>12. Are you currently employed?</w:t>
      </w:r>
    </w:p>
    <w:p w14:paraId="4F8333B3">
      <w:pPr>
        <w:keepNext w:val="0"/>
        <w:keepLines w:val="0"/>
        <w:pageBreakBefore w:val="0"/>
        <w:widowControl/>
        <w:spacing w:before="0" w:after="40" w:line="252" w:lineRule="auto"/>
        <w:ind w:left="403" w:hanging="403"/>
      </w:pPr>
      <w:r>
        <w:rPr>
          <w:rFonts w:ascii="Times New Roman" w:hAnsi="Times New Roman" w:eastAsia="Times New Roman"/>
          <w:b w:val="0"/>
          <w:sz w:val="23"/>
        </w:rPr>
        <w:t>13. Where are you working?</w:t>
      </w:r>
    </w:p>
    <w:p w14:paraId="1FEB9C7D">
      <w:pPr>
        <w:keepNext w:val="0"/>
        <w:keepLines w:val="0"/>
        <w:pageBreakBefore w:val="0"/>
        <w:widowControl/>
        <w:spacing w:before="0" w:after="40" w:line="252" w:lineRule="auto"/>
        <w:ind w:left="403" w:hanging="403"/>
      </w:pPr>
      <w:r>
        <w:rPr>
          <w:rFonts w:ascii="Times New Roman" w:hAnsi="Times New Roman" w:eastAsia="Times New Roman"/>
          <w:b w:val="0"/>
          <w:sz w:val="23"/>
        </w:rPr>
        <w:t>14. What is your role?</w:t>
      </w:r>
    </w:p>
    <w:p w14:paraId="6D286F9C">
      <w:pPr>
        <w:keepNext w:val="0"/>
        <w:keepLines w:val="0"/>
        <w:pageBreakBefore w:val="0"/>
        <w:widowControl/>
        <w:spacing w:before="0" w:after="40" w:line="252" w:lineRule="auto"/>
        <w:ind w:left="403" w:hanging="403"/>
      </w:pPr>
      <w:r>
        <w:rPr>
          <w:rFonts w:ascii="Times New Roman" w:hAnsi="Times New Roman" w:eastAsia="Times New Roman"/>
          <w:b w:val="0"/>
          <w:sz w:val="23"/>
        </w:rPr>
        <w:t>15. Are you using any skill learnt at the Academy?</w:t>
      </w:r>
    </w:p>
    <w:p w14:paraId="7B5C5B63">
      <w:pPr>
        <w:keepNext w:val="0"/>
        <w:keepLines w:val="0"/>
        <w:pageBreakBefore w:val="0"/>
        <w:widowControl/>
        <w:spacing w:before="0" w:after="40" w:line="252" w:lineRule="auto"/>
        <w:ind w:left="403" w:hanging="403"/>
      </w:pPr>
      <w:r>
        <w:rPr>
          <w:rFonts w:ascii="Times New Roman" w:hAnsi="Times New Roman" w:eastAsia="Times New Roman"/>
          <w:b w:val="0"/>
          <w:sz w:val="23"/>
        </w:rPr>
        <w:t>16. Are you punctual and disciplined at work?</w:t>
      </w:r>
    </w:p>
    <w:p w14:paraId="1C34DCA5">
      <w:pPr>
        <w:keepNext w:val="0"/>
        <w:keepLines w:val="0"/>
        <w:pageBreakBefore w:val="0"/>
        <w:widowControl/>
        <w:spacing w:before="0" w:after="40" w:line="252" w:lineRule="auto"/>
        <w:ind w:left="403" w:hanging="403"/>
      </w:pPr>
      <w:r>
        <w:rPr>
          <w:rFonts w:ascii="Times New Roman" w:hAnsi="Times New Roman" w:eastAsia="Times New Roman"/>
          <w:b w:val="0"/>
          <w:sz w:val="23"/>
        </w:rPr>
        <w:t>17. Have you had any conduct issues at work?</w:t>
      </w:r>
    </w:p>
    <w:p w14:paraId="101A0AE4">
      <w:pPr>
        <w:keepNext w:val="0"/>
        <w:keepLines w:val="0"/>
        <w:pageBreakBefore w:val="0"/>
        <w:widowControl/>
        <w:spacing w:before="0" w:after="40" w:line="252" w:lineRule="auto"/>
        <w:ind w:left="403" w:hanging="403"/>
      </w:pPr>
      <w:r>
        <w:rPr>
          <w:rFonts w:ascii="Times New Roman" w:hAnsi="Times New Roman" w:eastAsia="Times New Roman"/>
          <w:b w:val="0"/>
          <w:sz w:val="23"/>
        </w:rPr>
        <w:t>18. What challenges are you facing?</w:t>
      </w:r>
    </w:p>
    <w:p w14:paraId="419ACDCF">
      <w:pPr>
        <w:keepNext w:val="0"/>
        <w:keepLines w:val="0"/>
        <w:pageBreakBefore w:val="0"/>
        <w:widowControl/>
        <w:spacing w:before="0" w:after="40" w:line="252" w:lineRule="auto"/>
        <w:ind w:left="403" w:hanging="403"/>
      </w:pPr>
      <w:r>
        <w:rPr>
          <w:rFonts w:ascii="Times New Roman" w:hAnsi="Times New Roman" w:eastAsia="Times New Roman"/>
          <w:b w:val="0"/>
          <w:sz w:val="23"/>
        </w:rPr>
        <w:t>19. What support do you need?</w:t>
      </w:r>
    </w:p>
    <w:p w14:paraId="51D32221">
      <w:pPr>
        <w:keepNext w:val="0"/>
        <w:keepLines w:val="0"/>
        <w:pageBreakBefore w:val="0"/>
        <w:widowControl/>
        <w:spacing w:before="0" w:after="40" w:line="252" w:lineRule="auto"/>
        <w:ind w:left="403" w:hanging="403"/>
      </w:pPr>
      <w:r>
        <w:rPr>
          <w:rFonts w:ascii="Times New Roman" w:hAnsi="Times New Roman" w:eastAsia="Times New Roman"/>
          <w:b w:val="0"/>
          <w:sz w:val="23"/>
        </w:rPr>
        <w:t>20. Can your workplace accept future EBOMI trainees for attachment?</w:t>
      </w:r>
    </w:p>
    <w:p w14:paraId="5F14AAA5">
      <w:pPr>
        <w:keepNext w:val="0"/>
        <w:keepLines w:val="0"/>
        <w:pageBreakBefore w:val="0"/>
        <w:widowControl/>
        <w:spacing w:before="0" w:after="40" w:line="252" w:lineRule="auto"/>
        <w:ind w:left="403" w:hanging="403"/>
      </w:pPr>
      <w:r>
        <w:rPr>
          <w:rFonts w:ascii="Times New Roman" w:hAnsi="Times New Roman" w:eastAsia="Times New Roman"/>
          <w:b w:val="0"/>
          <w:sz w:val="23"/>
        </w:rPr>
        <w:t>21. Are you willing to mentor current trainees?</w:t>
      </w:r>
    </w:p>
    <w:p w14:paraId="1D609151">
      <w:pPr>
        <w:pStyle w:val="2"/>
        <w:keepNext/>
        <w:keepLines w:val="0"/>
        <w:pageBreakBefore w:val="0"/>
        <w:widowControl/>
        <w:spacing w:before="240" w:after="120" w:line="252" w:lineRule="auto"/>
      </w:pPr>
      <w:r>
        <w:rPr>
          <w:rFonts w:ascii="Times New Roman" w:hAnsi="Times New Roman" w:eastAsia="Times New Roman"/>
          <w:b/>
          <w:sz w:val="30"/>
        </w:rPr>
        <w:t>11. GRADUATE BUSINESS TRACKING</w:t>
      </w:r>
    </w:p>
    <w:p w14:paraId="5A2993AF">
      <w:pPr>
        <w:keepNext w:val="0"/>
        <w:keepLines w:val="0"/>
        <w:pageBreakBefore w:val="0"/>
        <w:widowControl/>
        <w:spacing w:before="0" w:after="100" w:line="252" w:lineRule="auto"/>
      </w:pPr>
      <w:r>
        <w:rPr>
          <w:rFonts w:ascii="Times New Roman" w:hAnsi="Times New Roman" w:eastAsia="Times New Roman"/>
          <w:b w:val="0"/>
          <w:sz w:val="23"/>
        </w:rPr>
        <w:t>Business tracking helps the Academy know which graduates are self-employed or starting enterprises.</w:t>
      </w:r>
    </w:p>
    <w:p w14:paraId="5F1D3751">
      <w:pPr>
        <w:pStyle w:val="3"/>
        <w:keepNext/>
        <w:keepLines w:val="0"/>
        <w:pageBreakBefore w:val="0"/>
        <w:widowControl/>
        <w:spacing w:before="160" w:after="100" w:line="252" w:lineRule="auto"/>
      </w:pPr>
      <w:r>
        <w:rPr>
          <w:rFonts w:ascii="Times New Roman" w:hAnsi="Times New Roman" w:eastAsia="Times New Roman"/>
          <w:b/>
          <w:sz w:val="26"/>
        </w:rPr>
        <w:t>11.1 Information to Track</w:t>
      </w:r>
    </w:p>
    <w:p w14:paraId="59C1A909">
      <w:pPr>
        <w:keepNext w:val="0"/>
        <w:keepLines w:val="0"/>
        <w:pageBreakBefore w:val="0"/>
        <w:widowControl/>
        <w:spacing w:before="0" w:after="40" w:line="252" w:lineRule="auto"/>
        <w:ind w:left="403" w:hanging="403"/>
      </w:pPr>
      <w:r>
        <w:rPr>
          <w:rFonts w:ascii="Times New Roman" w:hAnsi="Times New Roman" w:eastAsia="Times New Roman"/>
          <w:b w:val="0"/>
          <w:sz w:val="23"/>
        </w:rPr>
        <w:t>1. Business name.</w:t>
      </w:r>
    </w:p>
    <w:p w14:paraId="0BDADC60">
      <w:pPr>
        <w:keepNext w:val="0"/>
        <w:keepLines w:val="0"/>
        <w:pageBreakBefore w:val="0"/>
        <w:widowControl/>
        <w:spacing w:before="0" w:after="40" w:line="252" w:lineRule="auto"/>
        <w:ind w:left="403" w:hanging="403"/>
      </w:pPr>
      <w:r>
        <w:rPr>
          <w:rFonts w:ascii="Times New Roman" w:hAnsi="Times New Roman" w:eastAsia="Times New Roman"/>
          <w:b w:val="0"/>
          <w:sz w:val="23"/>
        </w:rPr>
        <w:t>2. Type of business.</w:t>
      </w:r>
    </w:p>
    <w:p w14:paraId="7CA664AA">
      <w:pPr>
        <w:keepNext w:val="0"/>
        <w:keepLines w:val="0"/>
        <w:pageBreakBefore w:val="0"/>
        <w:widowControl/>
        <w:spacing w:before="0" w:after="40" w:line="252" w:lineRule="auto"/>
        <w:ind w:left="403" w:hanging="403"/>
      </w:pPr>
      <w:r>
        <w:rPr>
          <w:rFonts w:ascii="Times New Roman" w:hAnsi="Times New Roman" w:eastAsia="Times New Roman"/>
          <w:b w:val="0"/>
          <w:sz w:val="23"/>
        </w:rPr>
        <w:t>3. Location.</w:t>
      </w:r>
    </w:p>
    <w:p w14:paraId="187DDD0E">
      <w:pPr>
        <w:keepNext w:val="0"/>
        <w:keepLines w:val="0"/>
        <w:pageBreakBefore w:val="0"/>
        <w:widowControl/>
        <w:spacing w:before="0" w:after="40" w:line="252" w:lineRule="auto"/>
        <w:ind w:left="403" w:hanging="403"/>
      </w:pPr>
      <w:r>
        <w:rPr>
          <w:rFonts w:ascii="Times New Roman" w:hAnsi="Times New Roman" w:eastAsia="Times New Roman"/>
          <w:b w:val="0"/>
          <w:sz w:val="23"/>
        </w:rPr>
        <w:t>4. Start date.</w:t>
      </w:r>
    </w:p>
    <w:p w14:paraId="6EA40C92">
      <w:pPr>
        <w:keepNext w:val="0"/>
        <w:keepLines w:val="0"/>
        <w:pageBreakBefore w:val="0"/>
        <w:widowControl/>
        <w:spacing w:before="0" w:after="40" w:line="252" w:lineRule="auto"/>
        <w:ind w:left="403" w:hanging="403"/>
      </w:pPr>
      <w:r>
        <w:rPr>
          <w:rFonts w:ascii="Times New Roman" w:hAnsi="Times New Roman" w:eastAsia="Times New Roman"/>
          <w:b w:val="0"/>
          <w:sz w:val="23"/>
        </w:rPr>
        <w:t>5. Products or services offered.</w:t>
      </w:r>
    </w:p>
    <w:p w14:paraId="7DAAF226">
      <w:pPr>
        <w:keepNext w:val="0"/>
        <w:keepLines w:val="0"/>
        <w:pageBreakBefore w:val="0"/>
        <w:widowControl/>
        <w:spacing w:before="0" w:after="40" w:line="252" w:lineRule="auto"/>
        <w:ind w:left="403" w:hanging="403"/>
      </w:pPr>
      <w:r>
        <w:rPr>
          <w:rFonts w:ascii="Times New Roman" w:hAnsi="Times New Roman" w:eastAsia="Times New Roman"/>
          <w:b w:val="0"/>
          <w:sz w:val="23"/>
        </w:rPr>
        <w:t>6. Number of customers.</w:t>
      </w:r>
    </w:p>
    <w:p w14:paraId="2816B2E5">
      <w:pPr>
        <w:keepNext w:val="0"/>
        <w:keepLines w:val="0"/>
        <w:pageBreakBefore w:val="0"/>
        <w:widowControl/>
        <w:spacing w:before="0" w:after="40" w:line="252" w:lineRule="auto"/>
        <w:ind w:left="403" w:hanging="403"/>
      </w:pPr>
      <w:r>
        <w:rPr>
          <w:rFonts w:ascii="Times New Roman" w:hAnsi="Times New Roman" w:eastAsia="Times New Roman"/>
          <w:b w:val="0"/>
          <w:sz w:val="23"/>
        </w:rPr>
        <w:t>7. Monthly sales range, if graduate is willing to share.</w:t>
      </w:r>
    </w:p>
    <w:p w14:paraId="7F0DA119">
      <w:pPr>
        <w:keepNext w:val="0"/>
        <w:keepLines w:val="0"/>
        <w:pageBreakBefore w:val="0"/>
        <w:widowControl/>
        <w:spacing w:before="0" w:after="40" w:line="252" w:lineRule="auto"/>
        <w:ind w:left="403" w:hanging="403"/>
      </w:pPr>
      <w:r>
        <w:rPr>
          <w:rFonts w:ascii="Times New Roman" w:hAnsi="Times New Roman" w:eastAsia="Times New Roman"/>
          <w:b w:val="0"/>
          <w:sz w:val="23"/>
        </w:rPr>
        <w:t>8. Number of people employed or trained.</w:t>
      </w:r>
    </w:p>
    <w:p w14:paraId="75798513">
      <w:pPr>
        <w:keepNext w:val="0"/>
        <w:keepLines w:val="0"/>
        <w:pageBreakBefore w:val="0"/>
        <w:widowControl/>
        <w:spacing w:before="0" w:after="40" w:line="252" w:lineRule="auto"/>
        <w:ind w:left="403" w:hanging="403"/>
      </w:pPr>
      <w:r>
        <w:rPr>
          <w:rFonts w:ascii="Times New Roman" w:hAnsi="Times New Roman" w:eastAsia="Times New Roman"/>
          <w:b w:val="0"/>
          <w:sz w:val="23"/>
        </w:rPr>
        <w:t>9. Skills used from Academy training.</w:t>
      </w:r>
    </w:p>
    <w:p w14:paraId="127C47ED">
      <w:pPr>
        <w:keepNext w:val="0"/>
        <w:keepLines w:val="0"/>
        <w:pageBreakBefore w:val="0"/>
        <w:widowControl/>
        <w:spacing w:before="0" w:after="40" w:line="252" w:lineRule="auto"/>
        <w:ind w:left="403" w:hanging="403"/>
      </w:pPr>
      <w:r>
        <w:rPr>
          <w:rFonts w:ascii="Times New Roman" w:hAnsi="Times New Roman" w:eastAsia="Times New Roman"/>
          <w:b w:val="0"/>
          <w:sz w:val="23"/>
        </w:rPr>
        <w:t>10. Business challenges.</w:t>
      </w:r>
    </w:p>
    <w:p w14:paraId="3A8A714A">
      <w:pPr>
        <w:keepNext w:val="0"/>
        <w:keepLines w:val="0"/>
        <w:pageBreakBefore w:val="0"/>
        <w:widowControl/>
        <w:spacing w:before="0" w:after="40" w:line="252" w:lineRule="auto"/>
        <w:ind w:left="403" w:hanging="403"/>
      </w:pPr>
      <w:r>
        <w:rPr>
          <w:rFonts w:ascii="Times New Roman" w:hAnsi="Times New Roman" w:eastAsia="Times New Roman"/>
          <w:b w:val="0"/>
          <w:sz w:val="23"/>
        </w:rPr>
        <w:t>11. Support needed.</w:t>
      </w:r>
    </w:p>
    <w:p w14:paraId="5CA14AD8">
      <w:pPr>
        <w:keepNext w:val="0"/>
        <w:keepLines w:val="0"/>
        <w:pageBreakBefore w:val="0"/>
        <w:widowControl/>
        <w:spacing w:before="0" w:after="40" w:line="252" w:lineRule="auto"/>
        <w:ind w:left="403" w:hanging="403"/>
      </w:pPr>
      <w:r>
        <w:rPr>
          <w:rFonts w:ascii="Times New Roman" w:hAnsi="Times New Roman" w:eastAsia="Times New Roman"/>
          <w:b w:val="0"/>
          <w:sz w:val="23"/>
        </w:rPr>
        <w:t>12. Business growth plan.</w:t>
      </w:r>
    </w:p>
    <w:p w14:paraId="710E5BDB">
      <w:pPr>
        <w:keepNext w:val="0"/>
        <w:keepLines w:val="0"/>
        <w:pageBreakBefore w:val="0"/>
        <w:widowControl/>
        <w:spacing w:before="0" w:after="40" w:line="252" w:lineRule="auto"/>
        <w:ind w:left="403" w:hanging="403"/>
      </w:pPr>
      <w:r>
        <w:rPr>
          <w:rFonts w:ascii="Times New Roman" w:hAnsi="Times New Roman" w:eastAsia="Times New Roman"/>
          <w:b w:val="0"/>
          <w:sz w:val="23"/>
        </w:rPr>
        <w:t>13. 2 Business Follow-Up Questions</w:t>
      </w:r>
    </w:p>
    <w:p w14:paraId="4713739E">
      <w:pPr>
        <w:keepNext w:val="0"/>
        <w:keepLines w:val="0"/>
        <w:pageBreakBefore w:val="0"/>
        <w:widowControl/>
        <w:spacing w:before="0" w:after="40" w:line="252" w:lineRule="auto"/>
        <w:ind w:left="403" w:hanging="403"/>
      </w:pPr>
      <w:r>
        <w:rPr>
          <w:rFonts w:ascii="Times New Roman" w:hAnsi="Times New Roman" w:eastAsia="Times New Roman"/>
          <w:b w:val="0"/>
          <w:sz w:val="23"/>
        </w:rPr>
        <w:t>14. What business are you doing?</w:t>
      </w:r>
    </w:p>
    <w:p w14:paraId="5DCF8CDC">
      <w:pPr>
        <w:keepNext w:val="0"/>
        <w:keepLines w:val="0"/>
        <w:pageBreakBefore w:val="0"/>
        <w:widowControl/>
        <w:spacing w:before="0" w:after="40" w:line="252" w:lineRule="auto"/>
        <w:ind w:left="403" w:hanging="403"/>
      </w:pPr>
      <w:r>
        <w:rPr>
          <w:rFonts w:ascii="Times New Roman" w:hAnsi="Times New Roman" w:eastAsia="Times New Roman"/>
          <w:b w:val="0"/>
          <w:sz w:val="23"/>
        </w:rPr>
        <w:t>15. What problem does your business solve?</w:t>
      </w:r>
    </w:p>
    <w:p w14:paraId="5364FACC">
      <w:pPr>
        <w:keepNext w:val="0"/>
        <w:keepLines w:val="0"/>
        <w:pageBreakBefore w:val="0"/>
        <w:widowControl/>
        <w:spacing w:before="0" w:after="40" w:line="252" w:lineRule="auto"/>
        <w:ind w:left="403" w:hanging="403"/>
      </w:pPr>
      <w:r>
        <w:rPr>
          <w:rFonts w:ascii="Times New Roman" w:hAnsi="Times New Roman" w:eastAsia="Times New Roman"/>
          <w:b w:val="0"/>
          <w:sz w:val="23"/>
        </w:rPr>
        <w:t>16. What skills from the Academy are you using?</w:t>
      </w:r>
    </w:p>
    <w:p w14:paraId="2BA95818">
      <w:pPr>
        <w:keepNext w:val="0"/>
        <w:keepLines w:val="0"/>
        <w:pageBreakBefore w:val="0"/>
        <w:widowControl/>
        <w:spacing w:before="0" w:after="40" w:line="252" w:lineRule="auto"/>
        <w:ind w:left="403" w:hanging="403"/>
      </w:pPr>
      <w:r>
        <w:rPr>
          <w:rFonts w:ascii="Times New Roman" w:hAnsi="Times New Roman" w:eastAsia="Times New Roman"/>
          <w:b w:val="0"/>
          <w:sz w:val="23"/>
        </w:rPr>
        <w:t>17. How do you keep records?</w:t>
      </w:r>
    </w:p>
    <w:p w14:paraId="59584B2C">
      <w:pPr>
        <w:keepNext w:val="0"/>
        <w:keepLines w:val="0"/>
        <w:pageBreakBefore w:val="0"/>
        <w:widowControl/>
        <w:spacing w:before="0" w:after="40" w:line="252" w:lineRule="auto"/>
        <w:ind w:left="403" w:hanging="403"/>
      </w:pPr>
      <w:r>
        <w:rPr>
          <w:rFonts w:ascii="Times New Roman" w:hAnsi="Times New Roman" w:eastAsia="Times New Roman"/>
          <w:b w:val="0"/>
          <w:sz w:val="23"/>
        </w:rPr>
        <w:t>18. How do you treat customers?</w:t>
      </w:r>
    </w:p>
    <w:p w14:paraId="7C68B71F">
      <w:pPr>
        <w:keepNext w:val="0"/>
        <w:keepLines w:val="0"/>
        <w:pageBreakBefore w:val="0"/>
        <w:widowControl/>
        <w:spacing w:before="0" w:after="40" w:line="252" w:lineRule="auto"/>
        <w:ind w:left="403" w:hanging="403"/>
      </w:pPr>
      <w:r>
        <w:rPr>
          <w:rFonts w:ascii="Times New Roman" w:hAnsi="Times New Roman" w:eastAsia="Times New Roman"/>
          <w:b w:val="0"/>
          <w:sz w:val="23"/>
        </w:rPr>
        <w:t>19. What challenge is affecting the business?</w:t>
      </w:r>
    </w:p>
    <w:p w14:paraId="343EC958">
      <w:pPr>
        <w:keepNext w:val="0"/>
        <w:keepLines w:val="0"/>
        <w:pageBreakBefore w:val="0"/>
        <w:widowControl/>
        <w:spacing w:before="0" w:after="40" w:line="252" w:lineRule="auto"/>
        <w:ind w:left="403" w:hanging="403"/>
      </w:pPr>
      <w:r>
        <w:rPr>
          <w:rFonts w:ascii="Times New Roman" w:hAnsi="Times New Roman" w:eastAsia="Times New Roman"/>
          <w:b w:val="0"/>
          <w:sz w:val="23"/>
        </w:rPr>
        <w:t>20. Do you need mentoring?</w:t>
      </w:r>
    </w:p>
    <w:p w14:paraId="5493A578">
      <w:pPr>
        <w:keepNext w:val="0"/>
        <w:keepLines w:val="0"/>
        <w:pageBreakBefore w:val="0"/>
        <w:widowControl/>
        <w:spacing w:before="0" w:after="40" w:line="252" w:lineRule="auto"/>
        <w:ind w:left="403" w:hanging="403"/>
      </w:pPr>
      <w:r>
        <w:rPr>
          <w:rFonts w:ascii="Times New Roman" w:hAnsi="Times New Roman" w:eastAsia="Times New Roman"/>
          <w:b w:val="0"/>
          <w:sz w:val="23"/>
        </w:rPr>
        <w:t>21. Do you need skills refresher training?</w:t>
      </w:r>
    </w:p>
    <w:p w14:paraId="49FA2CE3">
      <w:pPr>
        <w:keepNext w:val="0"/>
        <w:keepLines w:val="0"/>
        <w:pageBreakBefore w:val="0"/>
        <w:widowControl/>
        <w:spacing w:before="0" w:after="40" w:line="252" w:lineRule="auto"/>
        <w:ind w:left="403" w:hanging="403"/>
      </w:pPr>
      <w:r>
        <w:rPr>
          <w:rFonts w:ascii="Times New Roman" w:hAnsi="Times New Roman" w:eastAsia="Times New Roman"/>
          <w:b w:val="0"/>
          <w:sz w:val="23"/>
        </w:rPr>
        <w:t>22. Have you trained or employed anyone?</w:t>
      </w:r>
    </w:p>
    <w:p w14:paraId="520AA91A">
      <w:pPr>
        <w:keepNext w:val="0"/>
        <w:keepLines w:val="0"/>
        <w:pageBreakBefore w:val="0"/>
        <w:widowControl/>
        <w:spacing w:before="0" w:after="40" w:line="252" w:lineRule="auto"/>
        <w:ind w:left="403" w:hanging="403"/>
      </w:pPr>
      <w:r>
        <w:rPr>
          <w:rFonts w:ascii="Times New Roman" w:hAnsi="Times New Roman" w:eastAsia="Times New Roman"/>
          <w:b w:val="0"/>
          <w:sz w:val="23"/>
        </w:rPr>
        <w:t>23. How are you practising integrity in business?</w:t>
      </w:r>
    </w:p>
    <w:p w14:paraId="47B7785C">
      <w:pPr>
        <w:keepNext w:val="0"/>
        <w:keepLines w:val="0"/>
        <w:pageBreakBefore w:val="0"/>
        <w:widowControl/>
        <w:spacing w:before="0" w:after="100" w:line="252" w:lineRule="auto"/>
      </w:pPr>
      <w:r>
        <w:rPr>
          <w:rFonts w:ascii="Times New Roman" w:hAnsi="Times New Roman" w:eastAsia="Times New Roman"/>
          <w:b w:val="0"/>
          <w:sz w:val="23"/>
        </w:rPr>
        <w:t>Proverbs 11:1</w:t>
      </w:r>
      <w:r>
        <w:rPr>
          <w:rFonts w:ascii="Times New Roman" w:hAnsi="Times New Roman" w:eastAsia="Times New Roman"/>
          <w:b w:val="0"/>
          <w:sz w:val="23"/>
        </w:rPr>
        <w:br w:type="textWrapping"/>
      </w:r>
      <w:r>
        <w:rPr>
          <w:rFonts w:ascii="Times New Roman" w:hAnsi="Times New Roman" w:eastAsia="Times New Roman"/>
          <w:b w:val="0"/>
          <w:sz w:val="23"/>
        </w:rPr>
        <w:t>“A false balance is abomination to the LORD: but a just weight is his delight.”</w:t>
      </w:r>
    </w:p>
    <w:p w14:paraId="6167DCE8">
      <w:pPr>
        <w:keepNext w:val="0"/>
        <w:keepLines w:val="0"/>
        <w:pageBreakBefore w:val="0"/>
        <w:widowControl/>
        <w:spacing w:before="0" w:after="100" w:line="252" w:lineRule="auto"/>
      </w:pPr>
      <w:r>
        <w:rPr>
          <w:rFonts w:ascii="Times New Roman" w:hAnsi="Times New Roman" w:eastAsia="Times New Roman"/>
          <w:b w:val="0"/>
          <w:sz w:val="23"/>
        </w:rPr>
        <w:t>Business must be built on honesty.</w:t>
      </w:r>
    </w:p>
    <w:p w14:paraId="1FF07D17">
      <w:pPr>
        <w:keepNext w:val="0"/>
        <w:keepLines w:val="0"/>
        <w:pageBreakBefore w:val="0"/>
        <w:widowControl/>
        <w:spacing w:before="0" w:after="40" w:line="240" w:lineRule="auto"/>
      </w:pPr>
    </w:p>
    <w:p w14:paraId="5BB2BB6C">
      <w:pPr>
        <w:pStyle w:val="2"/>
        <w:keepNext/>
        <w:keepLines w:val="0"/>
        <w:pageBreakBefore w:val="0"/>
        <w:widowControl/>
        <w:spacing w:before="240" w:after="120" w:line="252" w:lineRule="auto"/>
      </w:pPr>
      <w:r>
        <w:rPr>
          <w:rFonts w:ascii="Times New Roman" w:hAnsi="Times New Roman" w:eastAsia="Times New Roman"/>
          <w:b/>
          <w:sz w:val="30"/>
        </w:rPr>
        <w:t>12. GRADUATE APPRENTICESHIP TRACKING</w:t>
      </w:r>
    </w:p>
    <w:p w14:paraId="56D7E717">
      <w:pPr>
        <w:keepNext w:val="0"/>
        <w:keepLines w:val="0"/>
        <w:pageBreakBefore w:val="0"/>
        <w:widowControl/>
        <w:spacing w:before="0" w:after="100" w:line="252" w:lineRule="auto"/>
      </w:pPr>
      <w:r>
        <w:rPr>
          <w:rFonts w:ascii="Times New Roman" w:hAnsi="Times New Roman" w:eastAsia="Times New Roman"/>
          <w:b w:val="0"/>
          <w:sz w:val="23"/>
        </w:rPr>
        <w:t>Some graduates may continue learning through apprenticeship. This should be tracked and encouraged.</w:t>
      </w:r>
    </w:p>
    <w:p w14:paraId="09983F2E">
      <w:pPr>
        <w:pStyle w:val="3"/>
        <w:keepNext/>
        <w:keepLines w:val="0"/>
        <w:pageBreakBefore w:val="0"/>
        <w:widowControl/>
        <w:spacing w:before="160" w:after="100" w:line="252" w:lineRule="auto"/>
      </w:pPr>
      <w:r>
        <w:rPr>
          <w:rFonts w:ascii="Times New Roman" w:hAnsi="Times New Roman" w:eastAsia="Times New Roman"/>
          <w:b/>
          <w:sz w:val="26"/>
        </w:rPr>
        <w:t>12.1 Information to Track</w:t>
      </w:r>
    </w:p>
    <w:p w14:paraId="243B19EC">
      <w:pPr>
        <w:keepNext w:val="0"/>
        <w:keepLines w:val="0"/>
        <w:pageBreakBefore w:val="0"/>
        <w:widowControl/>
        <w:spacing w:before="0" w:after="40" w:line="252" w:lineRule="auto"/>
        <w:ind w:left="403" w:hanging="403"/>
      </w:pPr>
      <w:r>
        <w:rPr>
          <w:rFonts w:ascii="Times New Roman" w:hAnsi="Times New Roman" w:eastAsia="Times New Roman"/>
          <w:b w:val="0"/>
          <w:sz w:val="23"/>
        </w:rPr>
        <w:t>1. Place of apprenticeship.</w:t>
      </w:r>
    </w:p>
    <w:p w14:paraId="103FDF80">
      <w:pPr>
        <w:keepNext w:val="0"/>
        <w:keepLines w:val="0"/>
        <w:pageBreakBefore w:val="0"/>
        <w:widowControl/>
        <w:spacing w:before="0" w:after="40" w:line="252" w:lineRule="auto"/>
        <w:ind w:left="403" w:hanging="403"/>
      </w:pPr>
      <w:r>
        <w:rPr>
          <w:rFonts w:ascii="Times New Roman" w:hAnsi="Times New Roman" w:eastAsia="Times New Roman"/>
          <w:b w:val="0"/>
          <w:sz w:val="23"/>
        </w:rPr>
        <w:t>2. Trade or skill area.</w:t>
      </w:r>
    </w:p>
    <w:p w14:paraId="5B99831B">
      <w:pPr>
        <w:keepNext w:val="0"/>
        <w:keepLines w:val="0"/>
        <w:pageBreakBefore w:val="0"/>
        <w:widowControl/>
        <w:spacing w:before="0" w:after="40" w:line="252" w:lineRule="auto"/>
        <w:ind w:left="403" w:hanging="403"/>
      </w:pPr>
      <w:r>
        <w:rPr>
          <w:rFonts w:ascii="Times New Roman" w:hAnsi="Times New Roman" w:eastAsia="Times New Roman"/>
          <w:b w:val="0"/>
          <w:sz w:val="23"/>
        </w:rPr>
        <w:t>3. Name of master, trainer or supervisor.</w:t>
      </w:r>
    </w:p>
    <w:p w14:paraId="418FEC3E">
      <w:pPr>
        <w:keepNext w:val="0"/>
        <w:keepLines w:val="0"/>
        <w:pageBreakBefore w:val="0"/>
        <w:widowControl/>
        <w:spacing w:before="0" w:after="40" w:line="252" w:lineRule="auto"/>
        <w:ind w:left="403" w:hanging="403"/>
      </w:pPr>
      <w:r>
        <w:rPr>
          <w:rFonts w:ascii="Times New Roman" w:hAnsi="Times New Roman" w:eastAsia="Times New Roman"/>
          <w:b w:val="0"/>
          <w:sz w:val="23"/>
        </w:rPr>
        <w:t>4. Start date.</w:t>
      </w:r>
    </w:p>
    <w:p w14:paraId="15AC277D">
      <w:pPr>
        <w:keepNext w:val="0"/>
        <w:keepLines w:val="0"/>
        <w:pageBreakBefore w:val="0"/>
        <w:widowControl/>
        <w:spacing w:before="0" w:after="40" w:line="252" w:lineRule="auto"/>
        <w:ind w:left="403" w:hanging="403"/>
      </w:pPr>
      <w:r>
        <w:rPr>
          <w:rFonts w:ascii="Times New Roman" w:hAnsi="Times New Roman" w:eastAsia="Times New Roman"/>
          <w:b w:val="0"/>
          <w:sz w:val="23"/>
        </w:rPr>
        <w:t>5. Expected duration.</w:t>
      </w:r>
    </w:p>
    <w:p w14:paraId="29AD1AED">
      <w:pPr>
        <w:keepNext w:val="0"/>
        <w:keepLines w:val="0"/>
        <w:pageBreakBefore w:val="0"/>
        <w:widowControl/>
        <w:spacing w:before="0" w:after="40" w:line="252" w:lineRule="auto"/>
        <w:ind w:left="403" w:hanging="403"/>
      </w:pPr>
      <w:r>
        <w:rPr>
          <w:rFonts w:ascii="Times New Roman" w:hAnsi="Times New Roman" w:eastAsia="Times New Roman"/>
          <w:b w:val="0"/>
          <w:sz w:val="23"/>
        </w:rPr>
        <w:t>6. Skills being learnt.</w:t>
      </w:r>
    </w:p>
    <w:p w14:paraId="680131EB">
      <w:pPr>
        <w:keepNext w:val="0"/>
        <w:keepLines w:val="0"/>
        <w:pageBreakBefore w:val="0"/>
        <w:widowControl/>
        <w:spacing w:before="0" w:after="40" w:line="252" w:lineRule="auto"/>
        <w:ind w:left="403" w:hanging="403"/>
      </w:pPr>
      <w:r>
        <w:rPr>
          <w:rFonts w:ascii="Times New Roman" w:hAnsi="Times New Roman" w:eastAsia="Times New Roman"/>
          <w:b w:val="0"/>
          <w:sz w:val="23"/>
        </w:rPr>
        <w:t>7. Conduct report.</w:t>
      </w:r>
    </w:p>
    <w:p w14:paraId="7733CC6A">
      <w:pPr>
        <w:keepNext w:val="0"/>
        <w:keepLines w:val="0"/>
        <w:pageBreakBefore w:val="0"/>
        <w:widowControl/>
        <w:spacing w:before="0" w:after="40" w:line="252" w:lineRule="auto"/>
        <w:ind w:left="403" w:hanging="403"/>
      </w:pPr>
      <w:r>
        <w:rPr>
          <w:rFonts w:ascii="Times New Roman" w:hAnsi="Times New Roman" w:eastAsia="Times New Roman"/>
          <w:b w:val="0"/>
          <w:sz w:val="23"/>
        </w:rPr>
        <w:t>8. Attendance and punctuality.</w:t>
      </w:r>
    </w:p>
    <w:p w14:paraId="245DCB3D">
      <w:pPr>
        <w:keepNext w:val="0"/>
        <w:keepLines w:val="0"/>
        <w:pageBreakBefore w:val="0"/>
        <w:widowControl/>
        <w:spacing w:before="0" w:after="40" w:line="252" w:lineRule="auto"/>
        <w:ind w:left="403" w:hanging="403"/>
      </w:pPr>
      <w:r>
        <w:rPr>
          <w:rFonts w:ascii="Times New Roman" w:hAnsi="Times New Roman" w:eastAsia="Times New Roman"/>
          <w:b w:val="0"/>
          <w:sz w:val="23"/>
        </w:rPr>
        <w:t>9. Tools needed.</w:t>
      </w:r>
    </w:p>
    <w:p w14:paraId="1267897E">
      <w:pPr>
        <w:keepNext w:val="0"/>
        <w:keepLines w:val="0"/>
        <w:pageBreakBefore w:val="0"/>
        <w:widowControl/>
        <w:spacing w:before="0" w:after="40" w:line="252" w:lineRule="auto"/>
        <w:ind w:left="403" w:hanging="403"/>
      </w:pPr>
      <w:r>
        <w:rPr>
          <w:rFonts w:ascii="Times New Roman" w:hAnsi="Times New Roman" w:eastAsia="Times New Roman"/>
          <w:b w:val="0"/>
          <w:sz w:val="23"/>
        </w:rPr>
        <w:t>10. Challenges faced.</w:t>
      </w:r>
    </w:p>
    <w:p w14:paraId="50E8BFE2">
      <w:pPr>
        <w:keepNext w:val="0"/>
        <w:keepLines w:val="0"/>
        <w:pageBreakBefore w:val="0"/>
        <w:widowControl/>
        <w:spacing w:before="0" w:after="40" w:line="252" w:lineRule="auto"/>
        <w:ind w:left="403" w:hanging="403"/>
      </w:pPr>
      <w:r>
        <w:rPr>
          <w:rFonts w:ascii="Times New Roman" w:hAnsi="Times New Roman" w:eastAsia="Times New Roman"/>
          <w:b w:val="0"/>
          <w:sz w:val="23"/>
        </w:rPr>
        <w:t>11. Support needed.</w:t>
      </w:r>
    </w:p>
    <w:p w14:paraId="510EDED8">
      <w:pPr>
        <w:keepNext w:val="0"/>
        <w:keepLines w:val="0"/>
        <w:pageBreakBefore w:val="0"/>
        <w:widowControl/>
        <w:spacing w:before="0" w:after="40" w:line="252" w:lineRule="auto"/>
        <w:ind w:left="403" w:hanging="403"/>
      </w:pPr>
      <w:r>
        <w:rPr>
          <w:rFonts w:ascii="Times New Roman" w:hAnsi="Times New Roman" w:eastAsia="Times New Roman"/>
          <w:b w:val="0"/>
          <w:sz w:val="23"/>
        </w:rPr>
        <w:t>12. 2 Apprenticeship Follow-Up Questions</w:t>
      </w:r>
    </w:p>
    <w:p w14:paraId="6E13F294">
      <w:pPr>
        <w:keepNext w:val="0"/>
        <w:keepLines w:val="0"/>
        <w:pageBreakBefore w:val="0"/>
        <w:widowControl/>
        <w:spacing w:before="0" w:after="40" w:line="252" w:lineRule="auto"/>
        <w:ind w:left="403" w:hanging="403"/>
      </w:pPr>
      <w:r>
        <w:rPr>
          <w:rFonts w:ascii="Times New Roman" w:hAnsi="Times New Roman" w:eastAsia="Times New Roman"/>
          <w:b w:val="0"/>
          <w:sz w:val="23"/>
        </w:rPr>
        <w:t>13. What skill are you learning?</w:t>
      </w:r>
    </w:p>
    <w:p w14:paraId="2147EACA">
      <w:pPr>
        <w:keepNext w:val="0"/>
        <w:keepLines w:val="0"/>
        <w:pageBreakBefore w:val="0"/>
        <w:widowControl/>
        <w:spacing w:before="0" w:after="40" w:line="252" w:lineRule="auto"/>
        <w:ind w:left="403" w:hanging="403"/>
      </w:pPr>
      <w:r>
        <w:rPr>
          <w:rFonts w:ascii="Times New Roman" w:hAnsi="Times New Roman" w:eastAsia="Times New Roman"/>
          <w:b w:val="0"/>
          <w:sz w:val="23"/>
        </w:rPr>
        <w:t>14. Who is supervising you?</w:t>
      </w:r>
    </w:p>
    <w:p w14:paraId="44C6A11C">
      <w:pPr>
        <w:keepNext w:val="0"/>
        <w:keepLines w:val="0"/>
        <w:pageBreakBefore w:val="0"/>
        <w:widowControl/>
        <w:spacing w:before="0" w:after="40" w:line="252" w:lineRule="auto"/>
        <w:ind w:left="403" w:hanging="403"/>
      </w:pPr>
      <w:r>
        <w:rPr>
          <w:rFonts w:ascii="Times New Roman" w:hAnsi="Times New Roman" w:eastAsia="Times New Roman"/>
          <w:b w:val="0"/>
          <w:sz w:val="23"/>
        </w:rPr>
        <w:t>15. Are you attending regularly?</w:t>
      </w:r>
    </w:p>
    <w:p w14:paraId="38FED7B1">
      <w:pPr>
        <w:keepNext w:val="0"/>
        <w:keepLines w:val="0"/>
        <w:pageBreakBefore w:val="0"/>
        <w:widowControl/>
        <w:spacing w:before="0" w:after="40" w:line="252" w:lineRule="auto"/>
        <w:ind w:left="403" w:hanging="403"/>
      </w:pPr>
      <w:r>
        <w:rPr>
          <w:rFonts w:ascii="Times New Roman" w:hAnsi="Times New Roman" w:eastAsia="Times New Roman"/>
          <w:b w:val="0"/>
          <w:sz w:val="23"/>
        </w:rPr>
        <w:t>16. Are you obeying your master or supervisor?</w:t>
      </w:r>
    </w:p>
    <w:p w14:paraId="77ECCEC5">
      <w:pPr>
        <w:keepNext w:val="0"/>
        <w:keepLines w:val="0"/>
        <w:pageBreakBefore w:val="0"/>
        <w:widowControl/>
        <w:spacing w:before="0" w:after="40" w:line="252" w:lineRule="auto"/>
        <w:ind w:left="403" w:hanging="403"/>
      </w:pPr>
      <w:r>
        <w:rPr>
          <w:rFonts w:ascii="Times New Roman" w:hAnsi="Times New Roman" w:eastAsia="Times New Roman"/>
          <w:b w:val="0"/>
          <w:sz w:val="23"/>
        </w:rPr>
        <w:t>17. What have you learnt so far?</w:t>
      </w:r>
    </w:p>
    <w:p w14:paraId="1101926B">
      <w:pPr>
        <w:keepNext w:val="0"/>
        <w:keepLines w:val="0"/>
        <w:pageBreakBefore w:val="0"/>
        <w:widowControl/>
        <w:spacing w:before="0" w:after="40" w:line="252" w:lineRule="auto"/>
        <w:ind w:left="403" w:hanging="403"/>
      </w:pPr>
      <w:r>
        <w:rPr>
          <w:rFonts w:ascii="Times New Roman" w:hAnsi="Times New Roman" w:eastAsia="Times New Roman"/>
          <w:b w:val="0"/>
          <w:sz w:val="23"/>
        </w:rPr>
        <w:t>18. Are you keeping a logbook?</w:t>
      </w:r>
    </w:p>
    <w:p w14:paraId="0D92BEC6">
      <w:pPr>
        <w:keepNext w:val="0"/>
        <w:keepLines w:val="0"/>
        <w:pageBreakBefore w:val="0"/>
        <w:widowControl/>
        <w:spacing w:before="0" w:after="40" w:line="252" w:lineRule="auto"/>
        <w:ind w:left="403" w:hanging="403"/>
      </w:pPr>
      <w:r>
        <w:rPr>
          <w:rFonts w:ascii="Times New Roman" w:hAnsi="Times New Roman" w:eastAsia="Times New Roman"/>
          <w:b w:val="0"/>
          <w:sz w:val="23"/>
        </w:rPr>
        <w:t>19. What challenge are you facing?</w:t>
      </w:r>
    </w:p>
    <w:p w14:paraId="68C39D2C">
      <w:pPr>
        <w:keepNext w:val="0"/>
        <w:keepLines w:val="0"/>
        <w:pageBreakBefore w:val="0"/>
        <w:widowControl/>
        <w:spacing w:before="0" w:after="40" w:line="252" w:lineRule="auto"/>
        <w:ind w:left="403" w:hanging="403"/>
      </w:pPr>
      <w:r>
        <w:rPr>
          <w:rFonts w:ascii="Times New Roman" w:hAnsi="Times New Roman" w:eastAsia="Times New Roman"/>
          <w:b w:val="0"/>
          <w:sz w:val="23"/>
        </w:rPr>
        <w:t>20. Are you showing good character?</w:t>
      </w:r>
    </w:p>
    <w:p w14:paraId="7A83E37C">
      <w:pPr>
        <w:keepNext w:val="0"/>
        <w:keepLines w:val="0"/>
        <w:pageBreakBefore w:val="0"/>
        <w:widowControl/>
        <w:spacing w:before="0" w:after="40" w:line="252" w:lineRule="auto"/>
        <w:ind w:left="403" w:hanging="403"/>
      </w:pPr>
      <w:r>
        <w:rPr>
          <w:rFonts w:ascii="Times New Roman" w:hAnsi="Times New Roman" w:eastAsia="Times New Roman"/>
          <w:b w:val="0"/>
          <w:sz w:val="23"/>
        </w:rPr>
        <w:t>21. Do you need Academy support?</w:t>
      </w:r>
    </w:p>
    <w:p w14:paraId="662ECC61">
      <w:pPr>
        <w:keepNext w:val="0"/>
        <w:keepLines w:val="0"/>
        <w:pageBreakBefore w:val="0"/>
        <w:widowControl/>
        <w:spacing w:before="0" w:after="40" w:line="252" w:lineRule="auto"/>
        <w:ind w:left="403" w:hanging="403"/>
      </w:pPr>
      <w:r>
        <w:rPr>
          <w:rFonts w:ascii="Times New Roman" w:hAnsi="Times New Roman" w:eastAsia="Times New Roman"/>
          <w:b w:val="0"/>
          <w:sz w:val="23"/>
        </w:rPr>
        <w:t>22. What is your plan after apprenticeship?</w:t>
      </w:r>
    </w:p>
    <w:p w14:paraId="5614DB4C">
      <w:pPr>
        <w:pStyle w:val="2"/>
        <w:keepNext/>
        <w:keepLines w:val="0"/>
        <w:pageBreakBefore w:val="0"/>
        <w:widowControl/>
        <w:spacing w:before="240" w:after="120" w:line="252" w:lineRule="auto"/>
      </w:pPr>
      <w:r>
        <w:rPr>
          <w:rFonts w:ascii="Times New Roman" w:hAnsi="Times New Roman" w:eastAsia="Times New Roman"/>
          <w:b/>
          <w:sz w:val="30"/>
        </w:rPr>
        <w:t>13. GRADUATE FURTHER EDUCATION TRACKING</w:t>
      </w:r>
    </w:p>
    <w:p w14:paraId="67F5F019">
      <w:pPr>
        <w:keepNext w:val="0"/>
        <w:keepLines w:val="0"/>
        <w:pageBreakBefore w:val="0"/>
        <w:widowControl/>
        <w:spacing w:before="0" w:after="100" w:line="252" w:lineRule="auto"/>
      </w:pPr>
      <w:r>
        <w:rPr>
          <w:rFonts w:ascii="Times New Roman" w:hAnsi="Times New Roman" w:eastAsia="Times New Roman"/>
          <w:b w:val="0"/>
          <w:sz w:val="23"/>
        </w:rPr>
        <w:t>Some graduates may continue their education after the Academy.</w:t>
      </w:r>
    </w:p>
    <w:p w14:paraId="3FB3D30C">
      <w:pPr>
        <w:pStyle w:val="3"/>
        <w:keepNext/>
        <w:keepLines w:val="0"/>
        <w:pageBreakBefore w:val="0"/>
        <w:widowControl/>
        <w:spacing w:before="160" w:after="100" w:line="252" w:lineRule="auto"/>
      </w:pPr>
      <w:r>
        <w:rPr>
          <w:rFonts w:ascii="Times New Roman" w:hAnsi="Times New Roman" w:eastAsia="Times New Roman"/>
          <w:b/>
          <w:sz w:val="26"/>
        </w:rPr>
        <w:t>13.1 Information to Track</w:t>
      </w:r>
    </w:p>
    <w:p w14:paraId="727799E0">
      <w:pPr>
        <w:keepNext w:val="0"/>
        <w:keepLines w:val="0"/>
        <w:pageBreakBefore w:val="0"/>
        <w:widowControl/>
        <w:spacing w:before="0" w:after="40" w:line="252" w:lineRule="auto"/>
        <w:ind w:left="403" w:hanging="403"/>
      </w:pPr>
      <w:r>
        <w:rPr>
          <w:rFonts w:ascii="Times New Roman" w:hAnsi="Times New Roman" w:eastAsia="Times New Roman"/>
          <w:b w:val="0"/>
          <w:sz w:val="23"/>
        </w:rPr>
        <w:t>1. Name of institution.</w:t>
      </w:r>
    </w:p>
    <w:p w14:paraId="38983556">
      <w:pPr>
        <w:keepNext w:val="0"/>
        <w:keepLines w:val="0"/>
        <w:pageBreakBefore w:val="0"/>
        <w:widowControl/>
        <w:spacing w:before="0" w:after="40" w:line="252" w:lineRule="auto"/>
        <w:ind w:left="403" w:hanging="403"/>
      </w:pPr>
      <w:r>
        <w:rPr>
          <w:rFonts w:ascii="Times New Roman" w:hAnsi="Times New Roman" w:eastAsia="Times New Roman"/>
          <w:b w:val="0"/>
          <w:sz w:val="23"/>
        </w:rPr>
        <w:t>2. Course of study.</w:t>
      </w:r>
    </w:p>
    <w:p w14:paraId="037C8410">
      <w:pPr>
        <w:keepNext w:val="0"/>
        <w:keepLines w:val="0"/>
        <w:pageBreakBefore w:val="0"/>
        <w:widowControl/>
        <w:spacing w:before="0" w:after="40" w:line="252" w:lineRule="auto"/>
        <w:ind w:left="403" w:hanging="403"/>
      </w:pPr>
      <w:r>
        <w:rPr>
          <w:rFonts w:ascii="Times New Roman" w:hAnsi="Times New Roman" w:eastAsia="Times New Roman"/>
          <w:b w:val="0"/>
          <w:sz w:val="23"/>
        </w:rPr>
        <w:t>3. Level of study.</w:t>
      </w:r>
    </w:p>
    <w:p w14:paraId="1430D15C">
      <w:pPr>
        <w:keepNext w:val="0"/>
        <w:keepLines w:val="0"/>
        <w:pageBreakBefore w:val="0"/>
        <w:widowControl/>
        <w:spacing w:before="0" w:after="40" w:line="252" w:lineRule="auto"/>
        <w:ind w:left="403" w:hanging="403"/>
      </w:pPr>
      <w:r>
        <w:rPr>
          <w:rFonts w:ascii="Times New Roman" w:hAnsi="Times New Roman" w:eastAsia="Times New Roman"/>
          <w:b w:val="0"/>
          <w:sz w:val="23"/>
        </w:rPr>
        <w:t>4. Start date.</w:t>
      </w:r>
    </w:p>
    <w:p w14:paraId="710ADC40">
      <w:pPr>
        <w:keepNext w:val="0"/>
        <w:keepLines w:val="0"/>
        <w:pageBreakBefore w:val="0"/>
        <w:widowControl/>
        <w:spacing w:before="0" w:after="40" w:line="252" w:lineRule="auto"/>
        <w:ind w:left="403" w:hanging="403"/>
      </w:pPr>
      <w:r>
        <w:rPr>
          <w:rFonts w:ascii="Times New Roman" w:hAnsi="Times New Roman" w:eastAsia="Times New Roman"/>
          <w:b w:val="0"/>
          <w:sz w:val="23"/>
        </w:rPr>
        <w:t>5. Expected completion date.</w:t>
      </w:r>
    </w:p>
    <w:p w14:paraId="5874044C">
      <w:pPr>
        <w:keepNext w:val="0"/>
        <w:keepLines w:val="0"/>
        <w:pageBreakBefore w:val="0"/>
        <w:widowControl/>
        <w:spacing w:before="0" w:after="40" w:line="252" w:lineRule="auto"/>
        <w:ind w:left="403" w:hanging="403"/>
      </w:pPr>
      <w:r>
        <w:rPr>
          <w:rFonts w:ascii="Times New Roman" w:hAnsi="Times New Roman" w:eastAsia="Times New Roman"/>
          <w:b w:val="0"/>
          <w:sz w:val="23"/>
        </w:rPr>
        <w:t>6. Academic performance.</w:t>
      </w:r>
    </w:p>
    <w:p w14:paraId="56A88D04">
      <w:pPr>
        <w:keepNext w:val="0"/>
        <w:keepLines w:val="0"/>
        <w:pageBreakBefore w:val="0"/>
        <w:widowControl/>
        <w:spacing w:before="0" w:after="40" w:line="252" w:lineRule="auto"/>
        <w:ind w:left="403" w:hanging="403"/>
      </w:pPr>
      <w:r>
        <w:rPr>
          <w:rFonts w:ascii="Times New Roman" w:hAnsi="Times New Roman" w:eastAsia="Times New Roman"/>
          <w:b w:val="0"/>
          <w:sz w:val="23"/>
        </w:rPr>
        <w:t>7. Financial or learning challenges.</w:t>
      </w:r>
    </w:p>
    <w:p w14:paraId="54C1A894">
      <w:pPr>
        <w:keepNext w:val="0"/>
        <w:keepLines w:val="0"/>
        <w:pageBreakBefore w:val="0"/>
        <w:widowControl/>
        <w:spacing w:before="0" w:after="40" w:line="252" w:lineRule="auto"/>
        <w:ind w:left="403" w:hanging="403"/>
      </w:pPr>
      <w:r>
        <w:rPr>
          <w:rFonts w:ascii="Times New Roman" w:hAnsi="Times New Roman" w:eastAsia="Times New Roman"/>
          <w:b w:val="0"/>
          <w:sz w:val="23"/>
        </w:rPr>
        <w:t>8. Skills from Academy helping the graduate.</w:t>
      </w:r>
    </w:p>
    <w:p w14:paraId="04CAD391">
      <w:pPr>
        <w:keepNext w:val="0"/>
        <w:keepLines w:val="0"/>
        <w:pageBreakBefore w:val="0"/>
        <w:widowControl/>
        <w:spacing w:before="0" w:after="40" w:line="252" w:lineRule="auto"/>
        <w:ind w:left="403" w:hanging="403"/>
      </w:pPr>
      <w:r>
        <w:rPr>
          <w:rFonts w:ascii="Times New Roman" w:hAnsi="Times New Roman" w:eastAsia="Times New Roman"/>
          <w:b w:val="0"/>
          <w:sz w:val="23"/>
        </w:rPr>
        <w:t>9. Leadership or service involvement.</w:t>
      </w:r>
    </w:p>
    <w:p w14:paraId="3E302E64">
      <w:pPr>
        <w:keepNext w:val="0"/>
        <w:keepLines w:val="0"/>
        <w:pageBreakBefore w:val="0"/>
        <w:widowControl/>
        <w:spacing w:before="0" w:after="40" w:line="252" w:lineRule="auto"/>
        <w:ind w:left="403" w:hanging="403"/>
      </w:pPr>
      <w:r>
        <w:rPr>
          <w:rFonts w:ascii="Times New Roman" w:hAnsi="Times New Roman" w:eastAsia="Times New Roman"/>
          <w:b w:val="0"/>
          <w:sz w:val="23"/>
        </w:rPr>
        <w:t>10. Support needed.</w:t>
      </w:r>
    </w:p>
    <w:p w14:paraId="64F29932">
      <w:pPr>
        <w:keepNext w:val="0"/>
        <w:keepLines w:val="0"/>
        <w:pageBreakBefore w:val="0"/>
        <w:widowControl/>
        <w:spacing w:before="0" w:after="40" w:line="252" w:lineRule="auto"/>
        <w:ind w:left="403" w:hanging="403"/>
      </w:pPr>
      <w:r>
        <w:rPr>
          <w:rFonts w:ascii="Times New Roman" w:hAnsi="Times New Roman" w:eastAsia="Times New Roman"/>
          <w:b w:val="0"/>
          <w:sz w:val="23"/>
        </w:rPr>
        <w:t>11. 2 Education Follow-Up Questions</w:t>
      </w:r>
    </w:p>
    <w:p w14:paraId="0DD24D60">
      <w:pPr>
        <w:keepNext w:val="0"/>
        <w:keepLines w:val="0"/>
        <w:pageBreakBefore w:val="0"/>
        <w:widowControl/>
        <w:spacing w:before="0" w:after="40" w:line="252" w:lineRule="auto"/>
        <w:ind w:left="403" w:hanging="403"/>
      </w:pPr>
      <w:r>
        <w:rPr>
          <w:rFonts w:ascii="Times New Roman" w:hAnsi="Times New Roman" w:eastAsia="Times New Roman"/>
          <w:b w:val="0"/>
          <w:sz w:val="23"/>
        </w:rPr>
        <w:t>12. What institution are you attending?</w:t>
      </w:r>
    </w:p>
    <w:p w14:paraId="1C06680B">
      <w:pPr>
        <w:keepNext w:val="0"/>
        <w:keepLines w:val="0"/>
        <w:pageBreakBefore w:val="0"/>
        <w:widowControl/>
        <w:spacing w:before="0" w:after="40" w:line="252" w:lineRule="auto"/>
        <w:ind w:left="403" w:hanging="403"/>
      </w:pPr>
      <w:r>
        <w:rPr>
          <w:rFonts w:ascii="Times New Roman" w:hAnsi="Times New Roman" w:eastAsia="Times New Roman"/>
          <w:b w:val="0"/>
          <w:sz w:val="23"/>
        </w:rPr>
        <w:t>13. What course are you studying?</w:t>
      </w:r>
    </w:p>
    <w:p w14:paraId="1621D07C">
      <w:pPr>
        <w:keepNext w:val="0"/>
        <w:keepLines w:val="0"/>
        <w:pageBreakBefore w:val="0"/>
        <w:widowControl/>
        <w:spacing w:before="0" w:after="40" w:line="252" w:lineRule="auto"/>
        <w:ind w:left="403" w:hanging="403"/>
      </w:pPr>
      <w:r>
        <w:rPr>
          <w:rFonts w:ascii="Times New Roman" w:hAnsi="Times New Roman" w:eastAsia="Times New Roman"/>
          <w:b w:val="0"/>
          <w:sz w:val="23"/>
        </w:rPr>
        <w:t>14. What level are you in?</w:t>
      </w:r>
    </w:p>
    <w:p w14:paraId="02F4278B">
      <w:pPr>
        <w:keepNext w:val="0"/>
        <w:keepLines w:val="0"/>
        <w:pageBreakBefore w:val="0"/>
        <w:widowControl/>
        <w:spacing w:before="0" w:after="40" w:line="252" w:lineRule="auto"/>
        <w:ind w:left="403" w:hanging="403"/>
      </w:pPr>
      <w:r>
        <w:rPr>
          <w:rFonts w:ascii="Times New Roman" w:hAnsi="Times New Roman" w:eastAsia="Times New Roman"/>
          <w:b w:val="0"/>
          <w:sz w:val="23"/>
        </w:rPr>
        <w:t>15. How has the Academy helped your studies?</w:t>
      </w:r>
    </w:p>
    <w:p w14:paraId="4314EC65">
      <w:pPr>
        <w:keepNext w:val="0"/>
        <w:keepLines w:val="0"/>
        <w:pageBreakBefore w:val="0"/>
        <w:widowControl/>
        <w:spacing w:before="0" w:after="40" w:line="252" w:lineRule="auto"/>
        <w:ind w:left="403" w:hanging="403"/>
      </w:pPr>
      <w:r>
        <w:rPr>
          <w:rFonts w:ascii="Times New Roman" w:hAnsi="Times New Roman" w:eastAsia="Times New Roman"/>
          <w:b w:val="0"/>
          <w:sz w:val="23"/>
        </w:rPr>
        <w:t>16. Are you maintaining discipline?</w:t>
      </w:r>
    </w:p>
    <w:p w14:paraId="425F10DA">
      <w:pPr>
        <w:keepNext w:val="0"/>
        <w:keepLines w:val="0"/>
        <w:pageBreakBefore w:val="0"/>
        <w:widowControl/>
        <w:spacing w:before="0" w:after="40" w:line="252" w:lineRule="auto"/>
        <w:ind w:left="403" w:hanging="403"/>
      </w:pPr>
      <w:r>
        <w:rPr>
          <w:rFonts w:ascii="Times New Roman" w:hAnsi="Times New Roman" w:eastAsia="Times New Roman"/>
          <w:b w:val="0"/>
          <w:sz w:val="23"/>
        </w:rPr>
        <w:t>17. Are you involved in service or leadership?</w:t>
      </w:r>
    </w:p>
    <w:p w14:paraId="42AC6388">
      <w:pPr>
        <w:keepNext w:val="0"/>
        <w:keepLines w:val="0"/>
        <w:pageBreakBefore w:val="0"/>
        <w:widowControl/>
        <w:spacing w:before="0" w:after="40" w:line="252" w:lineRule="auto"/>
        <w:ind w:left="403" w:hanging="403"/>
      </w:pPr>
      <w:r>
        <w:rPr>
          <w:rFonts w:ascii="Times New Roman" w:hAnsi="Times New Roman" w:eastAsia="Times New Roman"/>
          <w:b w:val="0"/>
          <w:sz w:val="23"/>
        </w:rPr>
        <w:t>18. What challenges are you facing?</w:t>
      </w:r>
    </w:p>
    <w:p w14:paraId="232DFDC0">
      <w:pPr>
        <w:keepNext w:val="0"/>
        <w:keepLines w:val="0"/>
        <w:pageBreakBefore w:val="0"/>
        <w:widowControl/>
        <w:spacing w:before="0" w:after="40" w:line="252" w:lineRule="auto"/>
        <w:ind w:left="403" w:hanging="403"/>
      </w:pPr>
      <w:r>
        <w:rPr>
          <w:rFonts w:ascii="Times New Roman" w:hAnsi="Times New Roman" w:eastAsia="Times New Roman"/>
          <w:b w:val="0"/>
          <w:sz w:val="23"/>
        </w:rPr>
        <w:t>19. What support do you need?</w:t>
      </w:r>
    </w:p>
    <w:p w14:paraId="4174F851">
      <w:pPr>
        <w:keepNext w:val="0"/>
        <w:keepLines w:val="0"/>
        <w:pageBreakBefore w:val="0"/>
        <w:widowControl/>
        <w:spacing w:before="0" w:after="40" w:line="252" w:lineRule="auto"/>
        <w:ind w:left="403" w:hanging="403"/>
      </w:pPr>
      <w:r>
        <w:rPr>
          <w:rFonts w:ascii="Times New Roman" w:hAnsi="Times New Roman" w:eastAsia="Times New Roman"/>
          <w:b w:val="0"/>
          <w:sz w:val="23"/>
        </w:rPr>
        <w:t>20. Are you mentoring anyone?</w:t>
      </w:r>
    </w:p>
    <w:p w14:paraId="4C8FEA25">
      <w:pPr>
        <w:keepNext w:val="0"/>
        <w:keepLines w:val="0"/>
        <w:pageBreakBefore w:val="0"/>
        <w:widowControl/>
        <w:spacing w:before="0" w:after="40" w:line="252" w:lineRule="auto"/>
        <w:ind w:left="403" w:hanging="403"/>
      </w:pPr>
      <w:r>
        <w:rPr>
          <w:rFonts w:ascii="Times New Roman" w:hAnsi="Times New Roman" w:eastAsia="Times New Roman"/>
          <w:b w:val="0"/>
          <w:sz w:val="23"/>
        </w:rPr>
        <w:t>21. What is your long-term goal?</w:t>
      </w:r>
    </w:p>
    <w:p w14:paraId="71477BA1">
      <w:pPr>
        <w:keepNext w:val="0"/>
        <w:keepLines w:val="0"/>
        <w:pageBreakBefore w:val="0"/>
        <w:widowControl/>
        <w:spacing w:before="0" w:after="100" w:line="252" w:lineRule="auto"/>
      </w:pPr>
      <w:r>
        <w:rPr>
          <w:rFonts w:ascii="Times New Roman" w:hAnsi="Times New Roman" w:eastAsia="Times New Roman"/>
          <w:b w:val="0"/>
          <w:sz w:val="23"/>
        </w:rPr>
        <w:t>Proverbs 4:7</w:t>
      </w:r>
      <w:r>
        <w:rPr>
          <w:rFonts w:ascii="Times New Roman" w:hAnsi="Times New Roman" w:eastAsia="Times New Roman"/>
          <w:b w:val="0"/>
          <w:sz w:val="23"/>
        </w:rPr>
        <w:br w:type="textWrapping"/>
      </w:r>
      <w:r>
        <w:rPr>
          <w:rFonts w:ascii="Times New Roman" w:hAnsi="Times New Roman" w:eastAsia="Times New Roman"/>
          <w:b w:val="0"/>
          <w:sz w:val="23"/>
        </w:rPr>
        <w:t>“Wisdom is the principal thing; therefore get wisdom: and with all thy getting get understanding.”</w:t>
      </w:r>
    </w:p>
    <w:p w14:paraId="08E2C3A2">
      <w:pPr>
        <w:keepNext w:val="0"/>
        <w:keepLines w:val="0"/>
        <w:pageBreakBefore w:val="0"/>
        <w:widowControl/>
        <w:spacing w:before="0" w:after="40" w:line="240" w:lineRule="auto"/>
      </w:pPr>
    </w:p>
    <w:p w14:paraId="71AF39AF">
      <w:pPr>
        <w:pStyle w:val="2"/>
        <w:keepNext/>
        <w:keepLines w:val="0"/>
        <w:pageBreakBefore w:val="0"/>
        <w:widowControl/>
        <w:spacing w:before="240" w:after="120" w:line="252" w:lineRule="auto"/>
      </w:pPr>
      <w:r>
        <w:rPr>
          <w:rFonts w:ascii="Times New Roman" w:hAnsi="Times New Roman" w:eastAsia="Times New Roman"/>
          <w:b/>
          <w:sz w:val="30"/>
        </w:rPr>
        <w:t>14. GRADUATE MINISTRY AND COMMUNITY SERVICE TRACKING</w:t>
      </w:r>
    </w:p>
    <w:p w14:paraId="51D1A742">
      <w:pPr>
        <w:keepNext w:val="0"/>
        <w:keepLines w:val="0"/>
        <w:pageBreakBefore w:val="0"/>
        <w:widowControl/>
        <w:spacing w:before="0" w:after="100" w:line="252" w:lineRule="auto"/>
      </w:pPr>
      <w:r>
        <w:rPr>
          <w:rFonts w:ascii="Times New Roman" w:hAnsi="Times New Roman" w:eastAsia="Times New Roman"/>
          <w:b w:val="0"/>
          <w:sz w:val="23"/>
        </w:rPr>
        <w:t>Graduates should continue serving in ministry and community development.</w:t>
      </w:r>
    </w:p>
    <w:p w14:paraId="3D88AF92">
      <w:pPr>
        <w:pStyle w:val="3"/>
        <w:keepNext/>
        <w:keepLines w:val="0"/>
        <w:pageBreakBefore w:val="0"/>
        <w:widowControl/>
        <w:spacing w:before="160" w:after="100" w:line="252" w:lineRule="auto"/>
      </w:pPr>
      <w:r>
        <w:rPr>
          <w:rFonts w:ascii="Times New Roman" w:hAnsi="Times New Roman" w:eastAsia="Times New Roman"/>
          <w:b/>
          <w:sz w:val="26"/>
        </w:rPr>
        <w:t>14.1 Ministry Service Areas</w:t>
      </w:r>
    </w:p>
    <w:p w14:paraId="5791476C">
      <w:pPr>
        <w:keepNext w:val="0"/>
        <w:keepLines w:val="0"/>
        <w:pageBreakBefore w:val="0"/>
        <w:widowControl/>
        <w:spacing w:before="0" w:after="100" w:line="252" w:lineRule="auto"/>
      </w:pPr>
      <w:r>
        <w:rPr>
          <w:rFonts w:ascii="Times New Roman" w:hAnsi="Times New Roman" w:eastAsia="Times New Roman"/>
          <w:b w:val="0"/>
          <w:sz w:val="23"/>
        </w:rPr>
        <w:t>Graduates may serve in:</w:t>
      </w:r>
    </w:p>
    <w:p w14:paraId="500CE668">
      <w:pPr>
        <w:keepNext w:val="0"/>
        <w:keepLines w:val="0"/>
        <w:pageBreakBefore w:val="0"/>
        <w:widowControl/>
        <w:spacing w:before="0" w:after="40" w:line="252" w:lineRule="auto"/>
        <w:ind w:left="403" w:hanging="403"/>
      </w:pPr>
      <w:r>
        <w:rPr>
          <w:rFonts w:ascii="Times New Roman" w:hAnsi="Times New Roman" w:eastAsia="Times New Roman"/>
          <w:b w:val="0"/>
          <w:sz w:val="23"/>
        </w:rPr>
        <w:t>1. Church departments.</w:t>
      </w:r>
    </w:p>
    <w:p w14:paraId="7EC88BD2">
      <w:pPr>
        <w:keepNext w:val="0"/>
        <w:keepLines w:val="0"/>
        <w:pageBreakBefore w:val="0"/>
        <w:widowControl/>
        <w:spacing w:before="0" w:after="40" w:line="252" w:lineRule="auto"/>
        <w:ind w:left="403" w:hanging="403"/>
      </w:pPr>
      <w:r>
        <w:rPr>
          <w:rFonts w:ascii="Times New Roman" w:hAnsi="Times New Roman" w:eastAsia="Times New Roman"/>
          <w:b w:val="0"/>
          <w:sz w:val="23"/>
        </w:rPr>
        <w:t>2. Youth ministry.</w:t>
      </w:r>
    </w:p>
    <w:p w14:paraId="7A7309FE">
      <w:pPr>
        <w:keepNext w:val="0"/>
        <w:keepLines w:val="0"/>
        <w:pageBreakBefore w:val="0"/>
        <w:widowControl/>
        <w:spacing w:before="0" w:after="40" w:line="252" w:lineRule="auto"/>
        <w:ind w:left="403" w:hanging="403"/>
      </w:pPr>
      <w:r>
        <w:rPr>
          <w:rFonts w:ascii="Times New Roman" w:hAnsi="Times New Roman" w:eastAsia="Times New Roman"/>
          <w:b w:val="0"/>
          <w:sz w:val="23"/>
        </w:rPr>
        <w:t>3. Prayer ministry.</w:t>
      </w:r>
    </w:p>
    <w:p w14:paraId="165A9F10">
      <w:pPr>
        <w:keepNext w:val="0"/>
        <w:keepLines w:val="0"/>
        <w:pageBreakBefore w:val="0"/>
        <w:widowControl/>
        <w:spacing w:before="0" w:after="40" w:line="252" w:lineRule="auto"/>
        <w:ind w:left="403" w:hanging="403"/>
      </w:pPr>
      <w:r>
        <w:rPr>
          <w:rFonts w:ascii="Times New Roman" w:hAnsi="Times New Roman" w:eastAsia="Times New Roman"/>
          <w:b w:val="0"/>
          <w:sz w:val="23"/>
        </w:rPr>
        <w:t>4. Evangelism.</w:t>
      </w:r>
    </w:p>
    <w:p w14:paraId="3DECA4E5">
      <w:pPr>
        <w:keepNext w:val="0"/>
        <w:keepLines w:val="0"/>
        <w:pageBreakBefore w:val="0"/>
        <w:widowControl/>
        <w:spacing w:before="0" w:after="40" w:line="252" w:lineRule="auto"/>
        <w:ind w:left="403" w:hanging="403"/>
      </w:pPr>
      <w:r>
        <w:rPr>
          <w:rFonts w:ascii="Times New Roman" w:hAnsi="Times New Roman" w:eastAsia="Times New Roman"/>
          <w:b w:val="0"/>
          <w:sz w:val="23"/>
        </w:rPr>
        <w:t>5. Ushering.</w:t>
      </w:r>
    </w:p>
    <w:p w14:paraId="0B15BAC7">
      <w:pPr>
        <w:keepNext w:val="0"/>
        <w:keepLines w:val="0"/>
        <w:pageBreakBefore w:val="0"/>
        <w:widowControl/>
        <w:spacing w:before="0" w:after="40" w:line="252" w:lineRule="auto"/>
        <w:ind w:left="403" w:hanging="403"/>
      </w:pPr>
      <w:r>
        <w:rPr>
          <w:rFonts w:ascii="Times New Roman" w:hAnsi="Times New Roman" w:eastAsia="Times New Roman"/>
          <w:b w:val="0"/>
          <w:sz w:val="23"/>
        </w:rPr>
        <w:t>6. Media.</w:t>
      </w:r>
    </w:p>
    <w:p w14:paraId="1741E573">
      <w:pPr>
        <w:keepNext w:val="0"/>
        <w:keepLines w:val="0"/>
        <w:pageBreakBefore w:val="0"/>
        <w:widowControl/>
        <w:spacing w:before="0" w:after="40" w:line="252" w:lineRule="auto"/>
        <w:ind w:left="403" w:hanging="403"/>
      </w:pPr>
      <w:r>
        <w:rPr>
          <w:rFonts w:ascii="Times New Roman" w:hAnsi="Times New Roman" w:eastAsia="Times New Roman"/>
          <w:b w:val="0"/>
          <w:sz w:val="23"/>
        </w:rPr>
        <w:t>7. Welfare.</w:t>
      </w:r>
    </w:p>
    <w:p w14:paraId="0DEF8CAC">
      <w:pPr>
        <w:keepNext w:val="0"/>
        <w:keepLines w:val="0"/>
        <w:pageBreakBefore w:val="0"/>
        <w:widowControl/>
        <w:spacing w:before="0" w:after="40" w:line="252" w:lineRule="auto"/>
        <w:ind w:left="403" w:hanging="403"/>
      </w:pPr>
      <w:r>
        <w:rPr>
          <w:rFonts w:ascii="Times New Roman" w:hAnsi="Times New Roman" w:eastAsia="Times New Roman"/>
          <w:b w:val="0"/>
          <w:sz w:val="23"/>
        </w:rPr>
        <w:t>8. Children’s ministry.</w:t>
      </w:r>
    </w:p>
    <w:p w14:paraId="470B90D5">
      <w:pPr>
        <w:keepNext w:val="0"/>
        <w:keepLines w:val="0"/>
        <w:pageBreakBefore w:val="0"/>
        <w:widowControl/>
        <w:spacing w:before="0" w:after="40" w:line="252" w:lineRule="auto"/>
        <w:ind w:left="403" w:hanging="403"/>
      </w:pPr>
      <w:r>
        <w:rPr>
          <w:rFonts w:ascii="Times New Roman" w:hAnsi="Times New Roman" w:eastAsia="Times New Roman"/>
          <w:b w:val="0"/>
          <w:sz w:val="23"/>
        </w:rPr>
        <w:t>9. Music.</w:t>
      </w:r>
    </w:p>
    <w:p w14:paraId="1E0C9AB9">
      <w:pPr>
        <w:keepNext w:val="0"/>
        <w:keepLines w:val="0"/>
        <w:pageBreakBefore w:val="0"/>
        <w:widowControl/>
        <w:spacing w:before="0" w:after="40" w:line="252" w:lineRule="auto"/>
        <w:ind w:left="403" w:hanging="403"/>
      </w:pPr>
      <w:r>
        <w:rPr>
          <w:rFonts w:ascii="Times New Roman" w:hAnsi="Times New Roman" w:eastAsia="Times New Roman"/>
          <w:b w:val="0"/>
          <w:sz w:val="23"/>
        </w:rPr>
        <w:t>10. Teaching.</w:t>
      </w:r>
    </w:p>
    <w:p w14:paraId="07E830CE">
      <w:pPr>
        <w:keepNext w:val="0"/>
        <w:keepLines w:val="0"/>
        <w:pageBreakBefore w:val="0"/>
        <w:widowControl/>
        <w:spacing w:before="0" w:after="40" w:line="252" w:lineRule="auto"/>
        <w:ind w:left="403" w:hanging="403"/>
      </w:pPr>
      <w:r>
        <w:rPr>
          <w:rFonts w:ascii="Times New Roman" w:hAnsi="Times New Roman" w:eastAsia="Times New Roman"/>
          <w:b w:val="0"/>
          <w:sz w:val="23"/>
        </w:rPr>
        <w:t>11. Community outreach.</w:t>
      </w:r>
    </w:p>
    <w:p w14:paraId="0A713E20">
      <w:pPr>
        <w:keepNext w:val="0"/>
        <w:keepLines w:val="0"/>
        <w:pageBreakBefore w:val="0"/>
        <w:widowControl/>
        <w:spacing w:before="0" w:after="40" w:line="252" w:lineRule="auto"/>
        <w:ind w:left="403" w:hanging="403"/>
      </w:pPr>
      <w:r>
        <w:rPr>
          <w:rFonts w:ascii="Times New Roman" w:hAnsi="Times New Roman" w:eastAsia="Times New Roman"/>
          <w:b w:val="0"/>
          <w:sz w:val="23"/>
        </w:rPr>
        <w:t>12. Mission work.</w:t>
      </w:r>
    </w:p>
    <w:p w14:paraId="2EFABC68">
      <w:pPr>
        <w:pStyle w:val="3"/>
        <w:keepNext/>
        <w:keepLines w:val="0"/>
        <w:pageBreakBefore w:val="0"/>
        <w:widowControl/>
        <w:spacing w:before="160" w:after="100" w:line="252" w:lineRule="auto"/>
      </w:pPr>
      <w:r>
        <w:rPr>
          <w:rFonts w:ascii="Times New Roman" w:hAnsi="Times New Roman" w:eastAsia="Times New Roman"/>
          <w:b/>
          <w:sz w:val="26"/>
        </w:rPr>
        <w:t>14.2 Community Service Areas</w:t>
      </w:r>
    </w:p>
    <w:p w14:paraId="2760C578">
      <w:pPr>
        <w:keepNext w:val="0"/>
        <w:keepLines w:val="0"/>
        <w:pageBreakBefore w:val="0"/>
        <w:widowControl/>
        <w:spacing w:before="0" w:after="100" w:line="252" w:lineRule="auto"/>
      </w:pPr>
      <w:r>
        <w:rPr>
          <w:rFonts w:ascii="Times New Roman" w:hAnsi="Times New Roman" w:eastAsia="Times New Roman"/>
          <w:b w:val="0"/>
          <w:sz w:val="23"/>
        </w:rPr>
        <w:t>Graduates may serve through:</w:t>
      </w:r>
    </w:p>
    <w:p w14:paraId="4FCAE8F6">
      <w:pPr>
        <w:keepNext w:val="0"/>
        <w:keepLines w:val="0"/>
        <w:pageBreakBefore w:val="0"/>
        <w:widowControl/>
        <w:spacing w:before="0" w:after="40" w:line="252" w:lineRule="auto"/>
        <w:ind w:left="403" w:hanging="403"/>
      </w:pPr>
      <w:r>
        <w:rPr>
          <w:rFonts w:ascii="Times New Roman" w:hAnsi="Times New Roman" w:eastAsia="Times New Roman"/>
          <w:b w:val="0"/>
          <w:sz w:val="23"/>
        </w:rPr>
        <w:t>1. Environmental sanitation.</w:t>
      </w:r>
    </w:p>
    <w:p w14:paraId="21076319">
      <w:pPr>
        <w:keepNext w:val="0"/>
        <w:keepLines w:val="0"/>
        <w:pageBreakBefore w:val="0"/>
        <w:widowControl/>
        <w:spacing w:before="0" w:after="40" w:line="252" w:lineRule="auto"/>
        <w:ind w:left="403" w:hanging="403"/>
      </w:pPr>
      <w:r>
        <w:rPr>
          <w:rFonts w:ascii="Times New Roman" w:hAnsi="Times New Roman" w:eastAsia="Times New Roman"/>
          <w:b w:val="0"/>
          <w:sz w:val="23"/>
        </w:rPr>
        <w:t>2. Youth mentoring.</w:t>
      </w:r>
    </w:p>
    <w:p w14:paraId="568D2107">
      <w:pPr>
        <w:keepNext w:val="0"/>
        <w:keepLines w:val="0"/>
        <w:pageBreakBefore w:val="0"/>
        <w:widowControl/>
        <w:spacing w:before="0" w:after="40" w:line="252" w:lineRule="auto"/>
        <w:ind w:left="403" w:hanging="403"/>
      </w:pPr>
      <w:r>
        <w:rPr>
          <w:rFonts w:ascii="Times New Roman" w:hAnsi="Times New Roman" w:eastAsia="Times New Roman"/>
          <w:b w:val="0"/>
          <w:sz w:val="23"/>
        </w:rPr>
        <w:t>3. Skills training.</w:t>
      </w:r>
    </w:p>
    <w:p w14:paraId="05F236BA">
      <w:pPr>
        <w:keepNext w:val="0"/>
        <w:keepLines w:val="0"/>
        <w:pageBreakBefore w:val="0"/>
        <w:widowControl/>
        <w:spacing w:before="0" w:after="40" w:line="252" w:lineRule="auto"/>
        <w:ind w:left="403" w:hanging="403"/>
      </w:pPr>
      <w:r>
        <w:rPr>
          <w:rFonts w:ascii="Times New Roman" w:hAnsi="Times New Roman" w:eastAsia="Times New Roman"/>
          <w:b w:val="0"/>
          <w:sz w:val="23"/>
        </w:rPr>
        <w:t>4. Support for widows and orphans.</w:t>
      </w:r>
    </w:p>
    <w:p w14:paraId="59DA621C">
      <w:pPr>
        <w:keepNext w:val="0"/>
        <w:keepLines w:val="0"/>
        <w:pageBreakBefore w:val="0"/>
        <w:widowControl/>
        <w:spacing w:before="0" w:after="40" w:line="252" w:lineRule="auto"/>
        <w:ind w:left="403" w:hanging="403"/>
      </w:pPr>
      <w:r>
        <w:rPr>
          <w:rFonts w:ascii="Times New Roman" w:hAnsi="Times New Roman" w:eastAsia="Times New Roman"/>
          <w:b w:val="0"/>
          <w:sz w:val="23"/>
        </w:rPr>
        <w:t>5. Elderly support.</w:t>
      </w:r>
    </w:p>
    <w:p w14:paraId="6DE46FB0">
      <w:pPr>
        <w:keepNext w:val="0"/>
        <w:keepLines w:val="0"/>
        <w:pageBreakBefore w:val="0"/>
        <w:widowControl/>
        <w:spacing w:before="0" w:after="40" w:line="252" w:lineRule="auto"/>
        <w:ind w:left="403" w:hanging="403"/>
      </w:pPr>
      <w:r>
        <w:rPr>
          <w:rFonts w:ascii="Times New Roman" w:hAnsi="Times New Roman" w:eastAsia="Times New Roman"/>
          <w:b w:val="0"/>
          <w:sz w:val="23"/>
        </w:rPr>
        <w:t>6. School support.</w:t>
      </w:r>
    </w:p>
    <w:p w14:paraId="47BDD77B">
      <w:pPr>
        <w:keepNext w:val="0"/>
        <w:keepLines w:val="0"/>
        <w:pageBreakBefore w:val="0"/>
        <w:widowControl/>
        <w:spacing w:before="0" w:after="40" w:line="252" w:lineRule="auto"/>
        <w:ind w:left="403" w:hanging="403"/>
      </w:pPr>
      <w:r>
        <w:rPr>
          <w:rFonts w:ascii="Times New Roman" w:hAnsi="Times New Roman" w:eastAsia="Times New Roman"/>
          <w:b w:val="0"/>
          <w:sz w:val="23"/>
        </w:rPr>
        <w:t>7. Health awareness.</w:t>
      </w:r>
    </w:p>
    <w:p w14:paraId="2C0203AD">
      <w:pPr>
        <w:keepNext w:val="0"/>
        <w:keepLines w:val="0"/>
        <w:pageBreakBefore w:val="0"/>
        <w:widowControl/>
        <w:spacing w:before="0" w:after="40" w:line="252" w:lineRule="auto"/>
        <w:ind w:left="403" w:hanging="403"/>
      </w:pPr>
      <w:r>
        <w:rPr>
          <w:rFonts w:ascii="Times New Roman" w:hAnsi="Times New Roman" w:eastAsia="Times New Roman"/>
          <w:b w:val="0"/>
          <w:sz w:val="23"/>
        </w:rPr>
        <w:t>8. Peacebuilding.</w:t>
      </w:r>
    </w:p>
    <w:p w14:paraId="16F6B8C1">
      <w:pPr>
        <w:keepNext w:val="0"/>
        <w:keepLines w:val="0"/>
        <w:pageBreakBefore w:val="0"/>
        <w:widowControl/>
        <w:spacing w:before="0" w:after="40" w:line="252" w:lineRule="auto"/>
        <w:ind w:left="403" w:hanging="403"/>
      </w:pPr>
      <w:r>
        <w:rPr>
          <w:rFonts w:ascii="Times New Roman" w:hAnsi="Times New Roman" w:eastAsia="Times New Roman"/>
          <w:b w:val="0"/>
          <w:sz w:val="23"/>
        </w:rPr>
        <w:t>9. Public property care.</w:t>
      </w:r>
    </w:p>
    <w:p w14:paraId="34BCD600">
      <w:pPr>
        <w:keepNext w:val="0"/>
        <w:keepLines w:val="0"/>
        <w:pageBreakBefore w:val="0"/>
        <w:widowControl/>
        <w:spacing w:before="0" w:after="40" w:line="252" w:lineRule="auto"/>
        <w:ind w:left="403" w:hanging="403"/>
      </w:pPr>
      <w:r>
        <w:rPr>
          <w:rFonts w:ascii="Times New Roman" w:hAnsi="Times New Roman" w:eastAsia="Times New Roman"/>
          <w:b w:val="0"/>
          <w:sz w:val="23"/>
        </w:rPr>
        <w:t>10. Farming support.</w:t>
      </w:r>
    </w:p>
    <w:p w14:paraId="02813337">
      <w:pPr>
        <w:keepNext w:val="0"/>
        <w:keepLines w:val="0"/>
        <w:pageBreakBefore w:val="0"/>
        <w:widowControl/>
        <w:spacing w:before="0" w:after="40" w:line="252" w:lineRule="auto"/>
        <w:ind w:left="403" w:hanging="403"/>
      </w:pPr>
      <w:r>
        <w:rPr>
          <w:rFonts w:ascii="Times New Roman" w:hAnsi="Times New Roman" w:eastAsia="Times New Roman"/>
          <w:b w:val="0"/>
          <w:sz w:val="23"/>
        </w:rPr>
        <w:t>11. Market sanitation.</w:t>
      </w:r>
    </w:p>
    <w:p w14:paraId="55C5314D">
      <w:pPr>
        <w:keepNext w:val="0"/>
        <w:keepLines w:val="0"/>
        <w:pageBreakBefore w:val="0"/>
        <w:widowControl/>
        <w:spacing w:before="0" w:after="40" w:line="252" w:lineRule="auto"/>
        <w:ind w:left="403" w:hanging="403"/>
      </w:pPr>
      <w:r>
        <w:rPr>
          <w:rFonts w:ascii="Times New Roman" w:hAnsi="Times New Roman" w:eastAsia="Times New Roman"/>
          <w:b w:val="0"/>
          <w:sz w:val="23"/>
        </w:rPr>
        <w:t>12. Village development projects.</w:t>
      </w:r>
    </w:p>
    <w:p w14:paraId="4522F8C5">
      <w:pPr>
        <w:keepNext w:val="0"/>
        <w:keepLines w:val="0"/>
        <w:pageBreakBefore w:val="0"/>
        <w:widowControl/>
        <w:spacing w:before="0" w:after="40" w:line="252" w:lineRule="auto"/>
        <w:ind w:left="403" w:hanging="403"/>
      </w:pPr>
      <w:r>
        <w:rPr>
          <w:rFonts w:ascii="Times New Roman" w:hAnsi="Times New Roman" w:eastAsia="Times New Roman"/>
          <w:b w:val="0"/>
          <w:sz w:val="23"/>
        </w:rPr>
        <w:t>13. 3 Follow-Up Questions</w:t>
      </w:r>
    </w:p>
    <w:p w14:paraId="28119F2E">
      <w:pPr>
        <w:keepNext w:val="0"/>
        <w:keepLines w:val="0"/>
        <w:pageBreakBefore w:val="0"/>
        <w:widowControl/>
        <w:spacing w:before="0" w:after="40" w:line="252" w:lineRule="auto"/>
        <w:ind w:left="403" w:hanging="403"/>
      </w:pPr>
      <w:r>
        <w:rPr>
          <w:rFonts w:ascii="Times New Roman" w:hAnsi="Times New Roman" w:eastAsia="Times New Roman"/>
          <w:b w:val="0"/>
          <w:sz w:val="23"/>
        </w:rPr>
        <w:t>14. Where are you serving?</w:t>
      </w:r>
    </w:p>
    <w:p w14:paraId="537AC28E">
      <w:pPr>
        <w:keepNext w:val="0"/>
        <w:keepLines w:val="0"/>
        <w:pageBreakBefore w:val="0"/>
        <w:widowControl/>
        <w:spacing w:before="0" w:after="40" w:line="252" w:lineRule="auto"/>
        <w:ind w:left="403" w:hanging="403"/>
      </w:pPr>
      <w:r>
        <w:rPr>
          <w:rFonts w:ascii="Times New Roman" w:hAnsi="Times New Roman" w:eastAsia="Times New Roman"/>
          <w:b w:val="0"/>
          <w:sz w:val="23"/>
        </w:rPr>
        <w:t>15. What role do you play?</w:t>
      </w:r>
    </w:p>
    <w:p w14:paraId="7E522017">
      <w:pPr>
        <w:keepNext w:val="0"/>
        <w:keepLines w:val="0"/>
        <w:pageBreakBefore w:val="0"/>
        <w:widowControl/>
        <w:spacing w:before="0" w:after="40" w:line="252" w:lineRule="auto"/>
        <w:ind w:left="403" w:hanging="403"/>
      </w:pPr>
      <w:r>
        <w:rPr>
          <w:rFonts w:ascii="Times New Roman" w:hAnsi="Times New Roman" w:eastAsia="Times New Roman"/>
          <w:b w:val="0"/>
          <w:sz w:val="23"/>
        </w:rPr>
        <w:t>16. How often do you serve?</w:t>
      </w:r>
    </w:p>
    <w:p w14:paraId="2AF49F9E">
      <w:pPr>
        <w:keepNext w:val="0"/>
        <w:keepLines w:val="0"/>
        <w:pageBreakBefore w:val="0"/>
        <w:widowControl/>
        <w:spacing w:before="0" w:after="40" w:line="252" w:lineRule="auto"/>
        <w:ind w:left="403" w:hanging="403"/>
      </w:pPr>
      <w:r>
        <w:rPr>
          <w:rFonts w:ascii="Times New Roman" w:hAnsi="Times New Roman" w:eastAsia="Times New Roman"/>
          <w:b w:val="0"/>
          <w:sz w:val="23"/>
        </w:rPr>
        <w:t>17. Who benefits from your service?</w:t>
      </w:r>
    </w:p>
    <w:p w14:paraId="544C56B2">
      <w:pPr>
        <w:keepNext w:val="0"/>
        <w:keepLines w:val="0"/>
        <w:pageBreakBefore w:val="0"/>
        <w:widowControl/>
        <w:spacing w:before="0" w:after="40" w:line="252" w:lineRule="auto"/>
        <w:ind w:left="403" w:hanging="403"/>
      </w:pPr>
      <w:r>
        <w:rPr>
          <w:rFonts w:ascii="Times New Roman" w:hAnsi="Times New Roman" w:eastAsia="Times New Roman"/>
          <w:b w:val="0"/>
          <w:sz w:val="23"/>
        </w:rPr>
        <w:t>18. What challenge are you facing?</w:t>
      </w:r>
    </w:p>
    <w:p w14:paraId="537777C9">
      <w:pPr>
        <w:keepNext w:val="0"/>
        <w:keepLines w:val="0"/>
        <w:pageBreakBefore w:val="0"/>
        <w:widowControl/>
        <w:spacing w:before="0" w:after="40" w:line="252" w:lineRule="auto"/>
        <w:ind w:left="403" w:hanging="403"/>
      </w:pPr>
      <w:r>
        <w:rPr>
          <w:rFonts w:ascii="Times New Roman" w:hAnsi="Times New Roman" w:eastAsia="Times New Roman"/>
          <w:b w:val="0"/>
          <w:sz w:val="23"/>
        </w:rPr>
        <w:t>19. Are you serving with humility?</w:t>
      </w:r>
    </w:p>
    <w:p w14:paraId="56ADDF7F">
      <w:pPr>
        <w:keepNext w:val="0"/>
        <w:keepLines w:val="0"/>
        <w:pageBreakBefore w:val="0"/>
        <w:widowControl/>
        <w:spacing w:before="0" w:after="40" w:line="252" w:lineRule="auto"/>
        <w:ind w:left="403" w:hanging="403"/>
      </w:pPr>
      <w:r>
        <w:rPr>
          <w:rFonts w:ascii="Times New Roman" w:hAnsi="Times New Roman" w:eastAsia="Times New Roman"/>
          <w:b w:val="0"/>
          <w:sz w:val="23"/>
        </w:rPr>
        <w:t>20. Are you mentoring others?</w:t>
      </w:r>
    </w:p>
    <w:p w14:paraId="4003CC4A">
      <w:pPr>
        <w:keepNext w:val="0"/>
        <w:keepLines w:val="0"/>
        <w:pageBreakBefore w:val="0"/>
        <w:widowControl/>
        <w:spacing w:before="0" w:after="40" w:line="252" w:lineRule="auto"/>
        <w:ind w:left="403" w:hanging="403"/>
      </w:pPr>
      <w:r>
        <w:rPr>
          <w:rFonts w:ascii="Times New Roman" w:hAnsi="Times New Roman" w:eastAsia="Times New Roman"/>
          <w:b w:val="0"/>
          <w:sz w:val="23"/>
        </w:rPr>
        <w:t>21. Can your service be documented as testimony?</w:t>
      </w:r>
    </w:p>
    <w:p w14:paraId="76494901">
      <w:pPr>
        <w:keepNext w:val="0"/>
        <w:keepLines w:val="0"/>
        <w:pageBreakBefore w:val="0"/>
        <w:widowControl/>
        <w:spacing w:before="0" w:after="40" w:line="252" w:lineRule="auto"/>
        <w:ind w:left="403" w:hanging="403"/>
      </w:pPr>
      <w:r>
        <w:rPr>
          <w:rFonts w:ascii="Times New Roman" w:hAnsi="Times New Roman" w:eastAsia="Times New Roman"/>
          <w:b w:val="0"/>
          <w:sz w:val="23"/>
        </w:rPr>
        <w:t>22. What support do you need?</w:t>
      </w:r>
    </w:p>
    <w:p w14:paraId="4973E44A">
      <w:pPr>
        <w:keepNext w:val="0"/>
        <w:keepLines w:val="0"/>
        <w:pageBreakBefore w:val="0"/>
        <w:widowControl/>
        <w:spacing w:before="0" w:after="40" w:line="252" w:lineRule="auto"/>
        <w:ind w:left="403" w:hanging="403"/>
      </w:pPr>
      <w:r>
        <w:rPr>
          <w:rFonts w:ascii="Times New Roman" w:hAnsi="Times New Roman" w:eastAsia="Times New Roman"/>
          <w:b w:val="0"/>
          <w:sz w:val="23"/>
        </w:rPr>
        <w:t>23. What impact have you seen?</w:t>
      </w:r>
    </w:p>
    <w:p w14:paraId="43AD3DF9">
      <w:pPr>
        <w:keepNext w:val="0"/>
        <w:keepLines w:val="0"/>
        <w:pageBreakBefore w:val="0"/>
        <w:widowControl/>
        <w:spacing w:before="0" w:after="100" w:line="252" w:lineRule="auto"/>
      </w:pPr>
      <w:r>
        <w:rPr>
          <w:rFonts w:ascii="Times New Roman" w:hAnsi="Times New Roman" w:eastAsia="Times New Roman"/>
          <w:b w:val="0"/>
          <w:sz w:val="23"/>
        </w:rPr>
        <w:t>1 Peter 4:10</w:t>
      </w:r>
      <w:r>
        <w:rPr>
          <w:rFonts w:ascii="Times New Roman" w:hAnsi="Times New Roman" w:eastAsia="Times New Roman"/>
          <w:b w:val="0"/>
          <w:sz w:val="23"/>
        </w:rPr>
        <w:br w:type="textWrapping"/>
      </w:r>
      <w:r>
        <w:rPr>
          <w:rFonts w:ascii="Times New Roman" w:hAnsi="Times New Roman" w:eastAsia="Times New Roman"/>
          <w:b w:val="0"/>
          <w:sz w:val="23"/>
        </w:rPr>
        <w:t>“As every man hath received the gift, even so minister the same one to another.”</w:t>
      </w:r>
    </w:p>
    <w:p w14:paraId="199D06B9">
      <w:pPr>
        <w:keepNext w:val="0"/>
        <w:keepLines w:val="0"/>
        <w:pageBreakBefore w:val="0"/>
        <w:widowControl/>
        <w:spacing w:before="0" w:after="100" w:line="252" w:lineRule="auto"/>
      </w:pPr>
      <w:r>
        <w:rPr>
          <w:rFonts w:ascii="Times New Roman" w:hAnsi="Times New Roman" w:eastAsia="Times New Roman"/>
          <w:b w:val="0"/>
          <w:sz w:val="23"/>
        </w:rPr>
        <w:t>Graduates must use their gifts to serve others.</w:t>
      </w:r>
    </w:p>
    <w:p w14:paraId="7E112615">
      <w:pPr>
        <w:keepNext w:val="0"/>
        <w:keepLines w:val="0"/>
        <w:pageBreakBefore w:val="0"/>
        <w:widowControl/>
        <w:spacing w:before="0" w:after="40" w:line="240" w:lineRule="auto"/>
      </w:pPr>
    </w:p>
    <w:p w14:paraId="0A62864C">
      <w:pPr>
        <w:pStyle w:val="2"/>
        <w:keepNext/>
        <w:keepLines w:val="0"/>
        <w:pageBreakBefore w:val="0"/>
        <w:widowControl/>
        <w:spacing w:before="240" w:after="120" w:line="252" w:lineRule="auto"/>
      </w:pPr>
      <w:r>
        <w:rPr>
          <w:rFonts w:ascii="Times New Roman" w:hAnsi="Times New Roman" w:eastAsia="Times New Roman"/>
          <w:b/>
          <w:sz w:val="30"/>
        </w:rPr>
        <w:t>15. GRADUATE CHARACTER AND CONDUCT FOLLOW-UP</w:t>
      </w:r>
    </w:p>
    <w:p w14:paraId="4C33198C">
      <w:pPr>
        <w:keepNext w:val="0"/>
        <w:keepLines w:val="0"/>
        <w:pageBreakBefore w:val="0"/>
        <w:widowControl/>
        <w:spacing w:before="0" w:after="100" w:line="252" w:lineRule="auto"/>
      </w:pPr>
      <w:r>
        <w:rPr>
          <w:rFonts w:ascii="Times New Roman" w:hAnsi="Times New Roman" w:eastAsia="Times New Roman"/>
          <w:b w:val="0"/>
          <w:sz w:val="23"/>
        </w:rPr>
        <w:t>The Academy must not only track jobs and businesses. It must also encourage graduates to maintain Kingdom character.</w:t>
      </w:r>
    </w:p>
    <w:p w14:paraId="68948F57">
      <w:pPr>
        <w:pStyle w:val="3"/>
        <w:keepNext/>
        <w:keepLines w:val="0"/>
        <w:pageBreakBefore w:val="0"/>
        <w:widowControl/>
        <w:spacing w:before="160" w:after="100" w:line="252" w:lineRule="auto"/>
      </w:pPr>
      <w:r>
        <w:rPr>
          <w:rFonts w:ascii="Times New Roman" w:hAnsi="Times New Roman" w:eastAsia="Times New Roman"/>
          <w:b/>
          <w:sz w:val="26"/>
        </w:rPr>
        <w:t>15.1 Character Areas to Follow Up</w:t>
      </w:r>
    </w:p>
    <w:p w14:paraId="3ADEBED4">
      <w:pPr>
        <w:keepNext w:val="0"/>
        <w:keepLines w:val="0"/>
        <w:pageBreakBefore w:val="0"/>
        <w:widowControl/>
        <w:spacing w:before="0" w:after="40" w:line="252" w:lineRule="auto"/>
        <w:ind w:left="403" w:hanging="403"/>
      </w:pPr>
      <w:r>
        <w:rPr>
          <w:rFonts w:ascii="Times New Roman" w:hAnsi="Times New Roman" w:eastAsia="Times New Roman"/>
          <w:b w:val="0"/>
          <w:sz w:val="23"/>
        </w:rPr>
        <w:t>1. Integrity.</w:t>
      </w:r>
    </w:p>
    <w:p w14:paraId="7D4DC46E">
      <w:pPr>
        <w:keepNext w:val="0"/>
        <w:keepLines w:val="0"/>
        <w:pageBreakBefore w:val="0"/>
        <w:widowControl/>
        <w:spacing w:before="0" w:after="40" w:line="252" w:lineRule="auto"/>
        <w:ind w:left="403" w:hanging="403"/>
      </w:pPr>
      <w:r>
        <w:rPr>
          <w:rFonts w:ascii="Times New Roman" w:hAnsi="Times New Roman" w:eastAsia="Times New Roman"/>
          <w:b w:val="0"/>
          <w:sz w:val="23"/>
        </w:rPr>
        <w:t>2. Punctuality.</w:t>
      </w:r>
    </w:p>
    <w:p w14:paraId="1F332042">
      <w:pPr>
        <w:keepNext w:val="0"/>
        <w:keepLines w:val="0"/>
        <w:pageBreakBefore w:val="0"/>
        <w:widowControl/>
        <w:spacing w:before="0" w:after="40" w:line="252" w:lineRule="auto"/>
        <w:ind w:left="403" w:hanging="403"/>
      </w:pPr>
      <w:r>
        <w:rPr>
          <w:rFonts w:ascii="Times New Roman" w:hAnsi="Times New Roman" w:eastAsia="Times New Roman"/>
          <w:b w:val="0"/>
          <w:sz w:val="23"/>
        </w:rPr>
        <w:t>3. Diligence.</w:t>
      </w:r>
    </w:p>
    <w:p w14:paraId="1F498BF8">
      <w:pPr>
        <w:keepNext w:val="0"/>
        <w:keepLines w:val="0"/>
        <w:pageBreakBefore w:val="0"/>
        <w:widowControl/>
        <w:spacing w:before="0" w:after="40" w:line="252" w:lineRule="auto"/>
        <w:ind w:left="403" w:hanging="403"/>
      </w:pPr>
      <w:r>
        <w:rPr>
          <w:rFonts w:ascii="Times New Roman" w:hAnsi="Times New Roman" w:eastAsia="Times New Roman"/>
          <w:b w:val="0"/>
          <w:sz w:val="23"/>
        </w:rPr>
        <w:t>4. Respect for authority.</w:t>
      </w:r>
    </w:p>
    <w:p w14:paraId="2E418331">
      <w:pPr>
        <w:keepNext w:val="0"/>
        <w:keepLines w:val="0"/>
        <w:pageBreakBefore w:val="0"/>
        <w:widowControl/>
        <w:spacing w:before="0" w:after="40" w:line="252" w:lineRule="auto"/>
        <w:ind w:left="403" w:hanging="403"/>
      </w:pPr>
      <w:r>
        <w:rPr>
          <w:rFonts w:ascii="Times New Roman" w:hAnsi="Times New Roman" w:eastAsia="Times New Roman"/>
          <w:b w:val="0"/>
          <w:sz w:val="23"/>
        </w:rPr>
        <w:t>5. Sexual purity.</w:t>
      </w:r>
    </w:p>
    <w:p w14:paraId="0D5447EF">
      <w:pPr>
        <w:keepNext w:val="0"/>
        <w:keepLines w:val="0"/>
        <w:pageBreakBefore w:val="0"/>
        <w:widowControl/>
        <w:spacing w:before="0" w:after="40" w:line="252" w:lineRule="auto"/>
        <w:ind w:left="403" w:hanging="403"/>
      </w:pPr>
      <w:r>
        <w:rPr>
          <w:rFonts w:ascii="Times New Roman" w:hAnsi="Times New Roman" w:eastAsia="Times New Roman"/>
          <w:b w:val="0"/>
          <w:sz w:val="23"/>
        </w:rPr>
        <w:t>6. Financial honesty.</w:t>
      </w:r>
    </w:p>
    <w:p w14:paraId="1E76B382">
      <w:pPr>
        <w:keepNext w:val="0"/>
        <w:keepLines w:val="0"/>
        <w:pageBreakBefore w:val="0"/>
        <w:widowControl/>
        <w:spacing w:before="0" w:after="40" w:line="252" w:lineRule="auto"/>
        <w:ind w:left="403" w:hanging="403"/>
      </w:pPr>
      <w:r>
        <w:rPr>
          <w:rFonts w:ascii="Times New Roman" w:hAnsi="Times New Roman" w:eastAsia="Times New Roman"/>
          <w:b w:val="0"/>
          <w:sz w:val="23"/>
        </w:rPr>
        <w:t>7. Peaceful conduct.</w:t>
      </w:r>
    </w:p>
    <w:p w14:paraId="3EB137F5">
      <w:pPr>
        <w:keepNext w:val="0"/>
        <w:keepLines w:val="0"/>
        <w:pageBreakBefore w:val="0"/>
        <w:widowControl/>
        <w:spacing w:before="0" w:after="40" w:line="252" w:lineRule="auto"/>
        <w:ind w:left="403" w:hanging="403"/>
      </w:pPr>
      <w:r>
        <w:rPr>
          <w:rFonts w:ascii="Times New Roman" w:hAnsi="Times New Roman" w:eastAsia="Times New Roman"/>
          <w:b w:val="0"/>
          <w:sz w:val="23"/>
        </w:rPr>
        <w:t>8. Avoidance of crime.</w:t>
      </w:r>
    </w:p>
    <w:p w14:paraId="3B036088">
      <w:pPr>
        <w:keepNext w:val="0"/>
        <w:keepLines w:val="0"/>
        <w:pageBreakBefore w:val="0"/>
        <w:widowControl/>
        <w:spacing w:before="0" w:after="40" w:line="252" w:lineRule="auto"/>
        <w:ind w:left="403" w:hanging="403"/>
      </w:pPr>
      <w:r>
        <w:rPr>
          <w:rFonts w:ascii="Times New Roman" w:hAnsi="Times New Roman" w:eastAsia="Times New Roman"/>
          <w:b w:val="0"/>
          <w:sz w:val="23"/>
        </w:rPr>
        <w:t>9. Avoidance of drugs.</w:t>
      </w:r>
    </w:p>
    <w:p w14:paraId="0FBD31AE">
      <w:pPr>
        <w:keepNext w:val="0"/>
        <w:keepLines w:val="0"/>
        <w:pageBreakBefore w:val="0"/>
        <w:widowControl/>
        <w:spacing w:before="0" w:after="40" w:line="252" w:lineRule="auto"/>
        <w:ind w:left="403" w:hanging="403"/>
      </w:pPr>
      <w:r>
        <w:rPr>
          <w:rFonts w:ascii="Times New Roman" w:hAnsi="Times New Roman" w:eastAsia="Times New Roman"/>
          <w:b w:val="0"/>
          <w:sz w:val="23"/>
        </w:rPr>
        <w:t>10. Service attitude.</w:t>
      </w:r>
    </w:p>
    <w:p w14:paraId="7A4A701F">
      <w:pPr>
        <w:keepNext w:val="0"/>
        <w:keepLines w:val="0"/>
        <w:pageBreakBefore w:val="0"/>
        <w:widowControl/>
        <w:spacing w:before="0" w:after="40" w:line="252" w:lineRule="auto"/>
        <w:ind w:left="403" w:hanging="403"/>
      </w:pPr>
      <w:r>
        <w:rPr>
          <w:rFonts w:ascii="Times New Roman" w:hAnsi="Times New Roman" w:eastAsia="Times New Roman"/>
          <w:b w:val="0"/>
          <w:sz w:val="23"/>
        </w:rPr>
        <w:t>11. Responsibility at home.</w:t>
      </w:r>
    </w:p>
    <w:p w14:paraId="19615FE1">
      <w:pPr>
        <w:keepNext w:val="0"/>
        <w:keepLines w:val="0"/>
        <w:pageBreakBefore w:val="0"/>
        <w:widowControl/>
        <w:spacing w:before="0" w:after="40" w:line="252" w:lineRule="auto"/>
        <w:ind w:left="403" w:hanging="403"/>
      </w:pPr>
      <w:r>
        <w:rPr>
          <w:rFonts w:ascii="Times New Roman" w:hAnsi="Times New Roman" w:eastAsia="Times New Roman"/>
          <w:b w:val="0"/>
          <w:sz w:val="23"/>
        </w:rPr>
        <w:t>12. Responsibility at work.</w:t>
      </w:r>
    </w:p>
    <w:p w14:paraId="62CC6046">
      <w:pPr>
        <w:keepNext w:val="0"/>
        <w:keepLines w:val="0"/>
        <w:pageBreakBefore w:val="0"/>
        <w:widowControl/>
        <w:spacing w:before="0" w:after="40" w:line="252" w:lineRule="auto"/>
        <w:ind w:left="403" w:hanging="403"/>
      </w:pPr>
      <w:r>
        <w:rPr>
          <w:rFonts w:ascii="Times New Roman" w:hAnsi="Times New Roman" w:eastAsia="Times New Roman"/>
          <w:b w:val="0"/>
          <w:sz w:val="23"/>
        </w:rPr>
        <w:t>13. Faithfulness in ministry.</w:t>
      </w:r>
    </w:p>
    <w:p w14:paraId="50B607C2">
      <w:pPr>
        <w:keepNext w:val="0"/>
        <w:keepLines w:val="0"/>
        <w:pageBreakBefore w:val="0"/>
        <w:widowControl/>
        <w:spacing w:before="0" w:after="40" w:line="252" w:lineRule="auto"/>
        <w:ind w:left="403" w:hanging="403"/>
      </w:pPr>
      <w:r>
        <w:rPr>
          <w:rFonts w:ascii="Times New Roman" w:hAnsi="Times New Roman" w:eastAsia="Times New Roman"/>
          <w:b w:val="0"/>
          <w:sz w:val="23"/>
        </w:rPr>
        <w:t>14. Teachability.</w:t>
      </w:r>
    </w:p>
    <w:p w14:paraId="1C4B300C">
      <w:pPr>
        <w:keepNext w:val="0"/>
        <w:keepLines w:val="0"/>
        <w:pageBreakBefore w:val="0"/>
        <w:widowControl/>
        <w:spacing w:before="0" w:after="40" w:line="252" w:lineRule="auto"/>
        <w:ind w:left="403" w:hanging="403"/>
      </w:pPr>
      <w:r>
        <w:rPr>
          <w:rFonts w:ascii="Times New Roman" w:hAnsi="Times New Roman" w:eastAsia="Times New Roman"/>
          <w:b w:val="0"/>
          <w:sz w:val="23"/>
        </w:rPr>
        <w:t>15. Humility.</w:t>
      </w:r>
    </w:p>
    <w:p w14:paraId="10506539">
      <w:pPr>
        <w:keepNext w:val="0"/>
        <w:keepLines w:val="0"/>
        <w:pageBreakBefore w:val="0"/>
        <w:widowControl/>
        <w:spacing w:before="0" w:after="40" w:line="252" w:lineRule="auto"/>
        <w:ind w:left="403" w:hanging="403"/>
      </w:pPr>
      <w:r>
        <w:rPr>
          <w:rFonts w:ascii="Times New Roman" w:hAnsi="Times New Roman" w:eastAsia="Times New Roman"/>
          <w:b w:val="0"/>
          <w:sz w:val="23"/>
        </w:rPr>
        <w:t>16. 2 Character Follow-Up Questions</w:t>
      </w:r>
    </w:p>
    <w:p w14:paraId="0ACECB3E">
      <w:pPr>
        <w:keepNext w:val="0"/>
        <w:keepLines w:val="0"/>
        <w:pageBreakBefore w:val="0"/>
        <w:widowControl/>
        <w:spacing w:before="0" w:after="40" w:line="252" w:lineRule="auto"/>
        <w:ind w:left="403" w:hanging="403"/>
      </w:pPr>
      <w:r>
        <w:rPr>
          <w:rFonts w:ascii="Times New Roman" w:hAnsi="Times New Roman" w:eastAsia="Times New Roman"/>
          <w:b w:val="0"/>
          <w:sz w:val="23"/>
        </w:rPr>
        <w:t>17. Are you still practising the discipline learnt at the Academy?</w:t>
      </w:r>
    </w:p>
    <w:p w14:paraId="3D36A211">
      <w:pPr>
        <w:keepNext w:val="0"/>
        <w:keepLines w:val="0"/>
        <w:pageBreakBefore w:val="0"/>
        <w:widowControl/>
        <w:spacing w:before="0" w:after="40" w:line="252" w:lineRule="auto"/>
        <w:ind w:left="403" w:hanging="403"/>
      </w:pPr>
      <w:r>
        <w:rPr>
          <w:rFonts w:ascii="Times New Roman" w:hAnsi="Times New Roman" w:eastAsia="Times New Roman"/>
          <w:b w:val="0"/>
          <w:sz w:val="23"/>
        </w:rPr>
        <w:t>18. Are you keeping good company?</w:t>
      </w:r>
    </w:p>
    <w:p w14:paraId="030467DD">
      <w:pPr>
        <w:keepNext w:val="0"/>
        <w:keepLines w:val="0"/>
        <w:pageBreakBefore w:val="0"/>
        <w:widowControl/>
        <w:spacing w:before="0" w:after="40" w:line="252" w:lineRule="auto"/>
        <w:ind w:left="403" w:hanging="403"/>
      </w:pPr>
      <w:r>
        <w:rPr>
          <w:rFonts w:ascii="Times New Roman" w:hAnsi="Times New Roman" w:eastAsia="Times New Roman"/>
          <w:b w:val="0"/>
          <w:sz w:val="23"/>
        </w:rPr>
        <w:t>19. Are you avoiding immoral behaviour?</w:t>
      </w:r>
    </w:p>
    <w:p w14:paraId="2AD87805">
      <w:pPr>
        <w:keepNext w:val="0"/>
        <w:keepLines w:val="0"/>
        <w:pageBreakBefore w:val="0"/>
        <w:widowControl/>
        <w:spacing w:before="0" w:after="40" w:line="252" w:lineRule="auto"/>
        <w:ind w:left="403" w:hanging="403"/>
      </w:pPr>
      <w:r>
        <w:rPr>
          <w:rFonts w:ascii="Times New Roman" w:hAnsi="Times New Roman" w:eastAsia="Times New Roman"/>
          <w:b w:val="0"/>
          <w:sz w:val="23"/>
        </w:rPr>
        <w:t>20. Are you honest in work or business?</w:t>
      </w:r>
    </w:p>
    <w:p w14:paraId="43776959">
      <w:pPr>
        <w:keepNext w:val="0"/>
        <w:keepLines w:val="0"/>
        <w:pageBreakBefore w:val="0"/>
        <w:widowControl/>
        <w:spacing w:before="0" w:after="40" w:line="252" w:lineRule="auto"/>
        <w:ind w:left="403" w:hanging="403"/>
      </w:pPr>
      <w:r>
        <w:rPr>
          <w:rFonts w:ascii="Times New Roman" w:hAnsi="Times New Roman" w:eastAsia="Times New Roman"/>
          <w:b w:val="0"/>
          <w:sz w:val="23"/>
        </w:rPr>
        <w:t>21. Are you still praying and studying the Bible?</w:t>
      </w:r>
    </w:p>
    <w:p w14:paraId="4A8F0AAE">
      <w:pPr>
        <w:keepNext w:val="0"/>
        <w:keepLines w:val="0"/>
        <w:pageBreakBefore w:val="0"/>
        <w:widowControl/>
        <w:spacing w:before="0" w:after="40" w:line="252" w:lineRule="auto"/>
        <w:ind w:left="403" w:hanging="403"/>
      </w:pPr>
      <w:r>
        <w:rPr>
          <w:rFonts w:ascii="Times New Roman" w:hAnsi="Times New Roman" w:eastAsia="Times New Roman"/>
          <w:b w:val="0"/>
          <w:sz w:val="23"/>
        </w:rPr>
        <w:t>22. Are you serving others?</w:t>
      </w:r>
    </w:p>
    <w:p w14:paraId="19455DFF">
      <w:pPr>
        <w:keepNext w:val="0"/>
        <w:keepLines w:val="0"/>
        <w:pageBreakBefore w:val="0"/>
        <w:widowControl/>
        <w:spacing w:before="0" w:after="40" w:line="252" w:lineRule="auto"/>
        <w:ind w:left="403" w:hanging="403"/>
      </w:pPr>
      <w:r>
        <w:rPr>
          <w:rFonts w:ascii="Times New Roman" w:hAnsi="Times New Roman" w:eastAsia="Times New Roman"/>
          <w:b w:val="0"/>
          <w:sz w:val="23"/>
        </w:rPr>
        <w:t>23. Are there temptations or pressures you are facing?</w:t>
      </w:r>
    </w:p>
    <w:p w14:paraId="7E523D70">
      <w:pPr>
        <w:keepNext w:val="0"/>
        <w:keepLines w:val="0"/>
        <w:pageBreakBefore w:val="0"/>
        <w:widowControl/>
        <w:spacing w:before="0" w:after="40" w:line="252" w:lineRule="auto"/>
        <w:ind w:left="403" w:hanging="403"/>
      </w:pPr>
      <w:r>
        <w:rPr>
          <w:rFonts w:ascii="Times New Roman" w:hAnsi="Times New Roman" w:eastAsia="Times New Roman"/>
          <w:b w:val="0"/>
          <w:sz w:val="23"/>
        </w:rPr>
        <w:t>24. Do you need counselling or mentoring?</w:t>
      </w:r>
    </w:p>
    <w:p w14:paraId="5472F995">
      <w:pPr>
        <w:keepNext w:val="0"/>
        <w:keepLines w:val="0"/>
        <w:pageBreakBefore w:val="0"/>
        <w:widowControl/>
        <w:spacing w:before="0" w:after="40" w:line="252" w:lineRule="auto"/>
        <w:ind w:left="403" w:hanging="403"/>
      </w:pPr>
      <w:r>
        <w:rPr>
          <w:rFonts w:ascii="Times New Roman" w:hAnsi="Times New Roman" w:eastAsia="Times New Roman"/>
          <w:b w:val="0"/>
          <w:sz w:val="23"/>
        </w:rPr>
        <w:t>25. Have you had any serious conduct issue?</w:t>
      </w:r>
    </w:p>
    <w:p w14:paraId="128EB4F1">
      <w:pPr>
        <w:keepNext w:val="0"/>
        <w:keepLines w:val="0"/>
        <w:pageBreakBefore w:val="0"/>
        <w:widowControl/>
        <w:spacing w:before="0" w:after="40" w:line="252" w:lineRule="auto"/>
        <w:ind w:left="403" w:hanging="403"/>
      </w:pPr>
      <w:r>
        <w:rPr>
          <w:rFonts w:ascii="Times New Roman" w:hAnsi="Times New Roman" w:eastAsia="Times New Roman"/>
          <w:b w:val="0"/>
          <w:sz w:val="23"/>
        </w:rPr>
        <w:t>26. What character area are you still working on?</w:t>
      </w:r>
    </w:p>
    <w:p w14:paraId="4804835E">
      <w:pPr>
        <w:keepNext w:val="0"/>
        <w:keepLines w:val="0"/>
        <w:pageBreakBefore w:val="0"/>
        <w:widowControl/>
        <w:spacing w:before="0" w:after="100" w:line="252" w:lineRule="auto"/>
      </w:pPr>
      <w:r>
        <w:rPr>
          <w:rFonts w:ascii="Times New Roman" w:hAnsi="Times New Roman" w:eastAsia="Times New Roman"/>
          <w:b w:val="0"/>
          <w:sz w:val="23"/>
        </w:rPr>
        <w:t>Proverbs 10:9</w:t>
      </w:r>
      <w:r>
        <w:rPr>
          <w:rFonts w:ascii="Times New Roman" w:hAnsi="Times New Roman" w:eastAsia="Times New Roman"/>
          <w:b w:val="0"/>
          <w:sz w:val="23"/>
        </w:rPr>
        <w:br w:type="textWrapping"/>
      </w:r>
      <w:r>
        <w:rPr>
          <w:rFonts w:ascii="Times New Roman" w:hAnsi="Times New Roman" w:eastAsia="Times New Roman"/>
          <w:b w:val="0"/>
          <w:sz w:val="23"/>
        </w:rPr>
        <w:t>“He that walketh uprightly walketh surely: but he that perverteth his ways shall be known.”</w:t>
      </w:r>
    </w:p>
    <w:p w14:paraId="4B5FCCBB">
      <w:pPr>
        <w:keepNext w:val="0"/>
        <w:keepLines w:val="0"/>
        <w:pageBreakBefore w:val="0"/>
        <w:widowControl/>
        <w:spacing w:before="0" w:after="40" w:line="240" w:lineRule="auto"/>
      </w:pPr>
    </w:p>
    <w:p w14:paraId="25EC6CA5">
      <w:pPr>
        <w:pStyle w:val="2"/>
        <w:keepNext/>
        <w:keepLines w:val="0"/>
        <w:pageBreakBefore w:val="0"/>
        <w:widowControl/>
        <w:spacing w:before="240" w:after="120" w:line="252" w:lineRule="auto"/>
      </w:pPr>
      <w:r>
        <w:rPr>
          <w:rFonts w:ascii="Times New Roman" w:hAnsi="Times New Roman" w:eastAsia="Times New Roman"/>
          <w:b/>
          <w:sz w:val="30"/>
        </w:rPr>
        <w:t>16. SIX-MONTH ALUMNI FOLLOW-UP</w:t>
      </w:r>
    </w:p>
    <w:p w14:paraId="47445507">
      <w:pPr>
        <w:keepNext w:val="0"/>
        <w:keepLines w:val="0"/>
        <w:pageBreakBefore w:val="0"/>
        <w:widowControl/>
        <w:spacing w:before="0" w:after="100" w:line="252" w:lineRule="auto"/>
      </w:pPr>
      <w:r>
        <w:rPr>
          <w:rFonts w:ascii="Times New Roman" w:hAnsi="Times New Roman" w:eastAsia="Times New Roman"/>
          <w:b w:val="0"/>
          <w:sz w:val="23"/>
        </w:rPr>
        <w:t>The six-month follow-up should be conducted six months after graduation.</w:t>
      </w:r>
    </w:p>
    <w:p w14:paraId="6187E6E6">
      <w:pPr>
        <w:pStyle w:val="3"/>
        <w:keepNext/>
        <w:keepLines w:val="0"/>
        <w:pageBreakBefore w:val="0"/>
        <w:widowControl/>
        <w:spacing w:before="160" w:after="100" w:line="252" w:lineRule="auto"/>
      </w:pPr>
      <w:r>
        <w:rPr>
          <w:rFonts w:ascii="Times New Roman" w:hAnsi="Times New Roman" w:eastAsia="Times New Roman"/>
          <w:b/>
          <w:sz w:val="26"/>
        </w:rPr>
        <w:t>16.1 Purpose</w:t>
      </w:r>
    </w:p>
    <w:p w14:paraId="4E16B6CF">
      <w:pPr>
        <w:keepNext w:val="0"/>
        <w:keepLines w:val="0"/>
        <w:pageBreakBefore w:val="0"/>
        <w:widowControl/>
        <w:spacing w:before="0" w:after="100" w:line="252" w:lineRule="auto"/>
      </w:pPr>
      <w:r>
        <w:rPr>
          <w:rFonts w:ascii="Times New Roman" w:hAnsi="Times New Roman" w:eastAsia="Times New Roman"/>
          <w:b w:val="0"/>
          <w:sz w:val="23"/>
        </w:rPr>
        <w:t>The purpose is to know the graduate’s early progress after leaving the Academy.</w:t>
      </w:r>
    </w:p>
    <w:p w14:paraId="6DCFBB13">
      <w:pPr>
        <w:pStyle w:val="3"/>
        <w:keepNext/>
        <w:keepLines w:val="0"/>
        <w:pageBreakBefore w:val="0"/>
        <w:widowControl/>
        <w:spacing w:before="160" w:after="100" w:line="252" w:lineRule="auto"/>
      </w:pPr>
      <w:r>
        <w:rPr>
          <w:rFonts w:ascii="Times New Roman" w:hAnsi="Times New Roman" w:eastAsia="Times New Roman"/>
          <w:b/>
          <w:sz w:val="26"/>
        </w:rPr>
        <w:t>16.2 Areas to Review</w:t>
      </w:r>
    </w:p>
    <w:p w14:paraId="591A72F9">
      <w:pPr>
        <w:keepNext w:val="0"/>
        <w:keepLines w:val="0"/>
        <w:pageBreakBefore w:val="0"/>
        <w:widowControl/>
        <w:spacing w:before="0" w:after="40" w:line="252" w:lineRule="auto"/>
        <w:ind w:left="403" w:hanging="403"/>
      </w:pPr>
      <w:r>
        <w:rPr>
          <w:rFonts w:ascii="Times New Roman" w:hAnsi="Times New Roman" w:eastAsia="Times New Roman"/>
          <w:b w:val="0"/>
          <w:sz w:val="23"/>
        </w:rPr>
        <w:t>1. Current location.</w:t>
      </w:r>
    </w:p>
    <w:p w14:paraId="06EB5F91">
      <w:pPr>
        <w:keepNext w:val="0"/>
        <w:keepLines w:val="0"/>
        <w:pageBreakBefore w:val="0"/>
        <w:widowControl/>
        <w:spacing w:before="0" w:after="40" w:line="252" w:lineRule="auto"/>
        <w:ind w:left="403" w:hanging="403"/>
      </w:pPr>
      <w:r>
        <w:rPr>
          <w:rFonts w:ascii="Times New Roman" w:hAnsi="Times New Roman" w:eastAsia="Times New Roman"/>
          <w:b w:val="0"/>
          <w:sz w:val="23"/>
        </w:rPr>
        <w:t>2. Current phone number.</w:t>
      </w:r>
    </w:p>
    <w:p w14:paraId="29E62D32">
      <w:pPr>
        <w:keepNext w:val="0"/>
        <w:keepLines w:val="0"/>
        <w:pageBreakBefore w:val="0"/>
        <w:widowControl/>
        <w:spacing w:before="0" w:after="40" w:line="252" w:lineRule="auto"/>
        <w:ind w:left="403" w:hanging="403"/>
      </w:pPr>
      <w:r>
        <w:rPr>
          <w:rFonts w:ascii="Times New Roman" w:hAnsi="Times New Roman" w:eastAsia="Times New Roman"/>
          <w:b w:val="0"/>
          <w:sz w:val="23"/>
        </w:rPr>
        <w:t>3. Employment status.</w:t>
      </w:r>
    </w:p>
    <w:p w14:paraId="0D3BB72C">
      <w:pPr>
        <w:keepNext w:val="0"/>
        <w:keepLines w:val="0"/>
        <w:pageBreakBefore w:val="0"/>
        <w:widowControl/>
        <w:spacing w:before="0" w:after="40" w:line="252" w:lineRule="auto"/>
        <w:ind w:left="403" w:hanging="403"/>
      </w:pPr>
      <w:r>
        <w:rPr>
          <w:rFonts w:ascii="Times New Roman" w:hAnsi="Times New Roman" w:eastAsia="Times New Roman"/>
          <w:b w:val="0"/>
          <w:sz w:val="23"/>
        </w:rPr>
        <w:t>4. Business status.</w:t>
      </w:r>
    </w:p>
    <w:p w14:paraId="6AE66ECC">
      <w:pPr>
        <w:keepNext w:val="0"/>
        <w:keepLines w:val="0"/>
        <w:pageBreakBefore w:val="0"/>
        <w:widowControl/>
        <w:spacing w:before="0" w:after="40" w:line="252" w:lineRule="auto"/>
        <w:ind w:left="403" w:hanging="403"/>
      </w:pPr>
      <w:r>
        <w:rPr>
          <w:rFonts w:ascii="Times New Roman" w:hAnsi="Times New Roman" w:eastAsia="Times New Roman"/>
          <w:b w:val="0"/>
          <w:sz w:val="23"/>
        </w:rPr>
        <w:t>5. Apprenticeship status.</w:t>
      </w:r>
    </w:p>
    <w:p w14:paraId="6697F977">
      <w:pPr>
        <w:keepNext w:val="0"/>
        <w:keepLines w:val="0"/>
        <w:pageBreakBefore w:val="0"/>
        <w:widowControl/>
        <w:spacing w:before="0" w:after="40" w:line="252" w:lineRule="auto"/>
        <w:ind w:left="403" w:hanging="403"/>
      </w:pPr>
      <w:r>
        <w:rPr>
          <w:rFonts w:ascii="Times New Roman" w:hAnsi="Times New Roman" w:eastAsia="Times New Roman"/>
          <w:b w:val="0"/>
          <w:sz w:val="23"/>
        </w:rPr>
        <w:t>6. Further education status.</w:t>
      </w:r>
    </w:p>
    <w:p w14:paraId="27006B45">
      <w:pPr>
        <w:keepNext w:val="0"/>
        <w:keepLines w:val="0"/>
        <w:pageBreakBefore w:val="0"/>
        <w:widowControl/>
        <w:spacing w:before="0" w:after="40" w:line="252" w:lineRule="auto"/>
        <w:ind w:left="403" w:hanging="403"/>
      </w:pPr>
      <w:r>
        <w:rPr>
          <w:rFonts w:ascii="Times New Roman" w:hAnsi="Times New Roman" w:eastAsia="Times New Roman"/>
          <w:b w:val="0"/>
          <w:sz w:val="23"/>
        </w:rPr>
        <w:t>7. Ministry service.</w:t>
      </w:r>
    </w:p>
    <w:p w14:paraId="2C176F8D">
      <w:pPr>
        <w:keepNext w:val="0"/>
        <w:keepLines w:val="0"/>
        <w:pageBreakBefore w:val="0"/>
        <w:widowControl/>
        <w:spacing w:before="0" w:after="40" w:line="252" w:lineRule="auto"/>
        <w:ind w:left="403" w:hanging="403"/>
      </w:pPr>
      <w:r>
        <w:rPr>
          <w:rFonts w:ascii="Times New Roman" w:hAnsi="Times New Roman" w:eastAsia="Times New Roman"/>
          <w:b w:val="0"/>
          <w:sz w:val="23"/>
        </w:rPr>
        <w:t>8. Community service.</w:t>
      </w:r>
    </w:p>
    <w:p w14:paraId="0E2A277C">
      <w:pPr>
        <w:keepNext w:val="0"/>
        <w:keepLines w:val="0"/>
        <w:pageBreakBefore w:val="0"/>
        <w:widowControl/>
        <w:spacing w:before="0" w:after="40" w:line="252" w:lineRule="auto"/>
        <w:ind w:left="403" w:hanging="403"/>
      </w:pPr>
      <w:r>
        <w:rPr>
          <w:rFonts w:ascii="Times New Roman" w:hAnsi="Times New Roman" w:eastAsia="Times New Roman"/>
          <w:b w:val="0"/>
          <w:sz w:val="23"/>
        </w:rPr>
        <w:t>9. Use of Academy skills.</w:t>
      </w:r>
    </w:p>
    <w:p w14:paraId="065D57D2">
      <w:pPr>
        <w:keepNext w:val="0"/>
        <w:keepLines w:val="0"/>
        <w:pageBreakBefore w:val="0"/>
        <w:widowControl/>
        <w:spacing w:before="0" w:after="40" w:line="252" w:lineRule="auto"/>
        <w:ind w:left="403" w:hanging="403"/>
      </w:pPr>
      <w:r>
        <w:rPr>
          <w:rFonts w:ascii="Times New Roman" w:hAnsi="Times New Roman" w:eastAsia="Times New Roman"/>
          <w:b w:val="0"/>
          <w:sz w:val="23"/>
        </w:rPr>
        <w:t>10. Character and conduct.</w:t>
      </w:r>
    </w:p>
    <w:p w14:paraId="1B6C5CA4">
      <w:pPr>
        <w:keepNext w:val="0"/>
        <w:keepLines w:val="0"/>
        <w:pageBreakBefore w:val="0"/>
        <w:widowControl/>
        <w:spacing w:before="0" w:after="40" w:line="252" w:lineRule="auto"/>
        <w:ind w:left="403" w:hanging="403"/>
      </w:pPr>
      <w:r>
        <w:rPr>
          <w:rFonts w:ascii="Times New Roman" w:hAnsi="Times New Roman" w:eastAsia="Times New Roman"/>
          <w:b w:val="0"/>
          <w:sz w:val="23"/>
        </w:rPr>
        <w:t>11. Challenges faced.</w:t>
      </w:r>
    </w:p>
    <w:p w14:paraId="7153A914">
      <w:pPr>
        <w:keepNext w:val="0"/>
        <w:keepLines w:val="0"/>
        <w:pageBreakBefore w:val="0"/>
        <w:widowControl/>
        <w:spacing w:before="0" w:after="40" w:line="252" w:lineRule="auto"/>
        <w:ind w:left="403" w:hanging="403"/>
      </w:pPr>
      <w:r>
        <w:rPr>
          <w:rFonts w:ascii="Times New Roman" w:hAnsi="Times New Roman" w:eastAsia="Times New Roman"/>
          <w:b w:val="0"/>
          <w:sz w:val="23"/>
        </w:rPr>
        <w:t>12. Support needed.</w:t>
      </w:r>
    </w:p>
    <w:p w14:paraId="65075D9E">
      <w:pPr>
        <w:keepNext w:val="0"/>
        <w:keepLines w:val="0"/>
        <w:pageBreakBefore w:val="0"/>
        <w:widowControl/>
        <w:spacing w:before="0" w:after="40" w:line="252" w:lineRule="auto"/>
        <w:ind w:left="403" w:hanging="403"/>
      </w:pPr>
      <w:r>
        <w:rPr>
          <w:rFonts w:ascii="Times New Roman" w:hAnsi="Times New Roman" w:eastAsia="Times New Roman"/>
          <w:b w:val="0"/>
          <w:sz w:val="23"/>
        </w:rPr>
        <w:t>13. Testimony available.</w:t>
      </w:r>
    </w:p>
    <w:p w14:paraId="2FD9724F">
      <w:pPr>
        <w:keepNext w:val="0"/>
        <w:keepLines w:val="0"/>
        <w:pageBreakBefore w:val="0"/>
        <w:widowControl/>
        <w:spacing w:before="0" w:after="40" w:line="252" w:lineRule="auto"/>
        <w:ind w:left="403" w:hanging="403"/>
      </w:pPr>
      <w:r>
        <w:rPr>
          <w:rFonts w:ascii="Times New Roman" w:hAnsi="Times New Roman" w:eastAsia="Times New Roman"/>
          <w:b w:val="0"/>
          <w:sz w:val="23"/>
        </w:rPr>
        <w:t>14. Mentoring interest.</w:t>
      </w:r>
    </w:p>
    <w:p w14:paraId="7BDCCC23">
      <w:pPr>
        <w:keepNext w:val="0"/>
        <w:keepLines w:val="0"/>
        <w:pageBreakBefore w:val="0"/>
        <w:widowControl/>
        <w:spacing w:before="0" w:after="40" w:line="252" w:lineRule="auto"/>
        <w:ind w:left="403" w:hanging="403"/>
      </w:pPr>
      <w:r>
        <w:rPr>
          <w:rFonts w:ascii="Times New Roman" w:hAnsi="Times New Roman" w:eastAsia="Times New Roman"/>
          <w:b w:val="0"/>
          <w:sz w:val="23"/>
        </w:rPr>
        <w:t>15. 3 Follow-Up Methods</w:t>
      </w:r>
    </w:p>
    <w:p w14:paraId="5EC86B16">
      <w:pPr>
        <w:keepNext w:val="0"/>
        <w:keepLines w:val="0"/>
        <w:pageBreakBefore w:val="0"/>
        <w:widowControl/>
        <w:spacing w:before="0" w:after="40" w:line="252" w:lineRule="auto"/>
        <w:ind w:left="403" w:hanging="403"/>
      </w:pPr>
      <w:r>
        <w:rPr>
          <w:rFonts w:ascii="Times New Roman" w:hAnsi="Times New Roman" w:eastAsia="Times New Roman"/>
          <w:b w:val="0"/>
          <w:sz w:val="23"/>
        </w:rPr>
        <w:t>16. Phone call.</w:t>
      </w:r>
    </w:p>
    <w:p w14:paraId="0FE37B65">
      <w:pPr>
        <w:keepNext w:val="0"/>
        <w:keepLines w:val="0"/>
        <w:pageBreakBefore w:val="0"/>
        <w:widowControl/>
        <w:spacing w:before="0" w:after="40" w:line="252" w:lineRule="auto"/>
        <w:ind w:left="403" w:hanging="403"/>
      </w:pPr>
      <w:r>
        <w:rPr>
          <w:rFonts w:ascii="Times New Roman" w:hAnsi="Times New Roman" w:eastAsia="Times New Roman"/>
          <w:b w:val="0"/>
          <w:sz w:val="23"/>
        </w:rPr>
        <w:t>17. WhatsApp message.</w:t>
      </w:r>
    </w:p>
    <w:p w14:paraId="50D73C3D">
      <w:pPr>
        <w:keepNext w:val="0"/>
        <w:keepLines w:val="0"/>
        <w:pageBreakBefore w:val="0"/>
        <w:widowControl/>
        <w:spacing w:before="0" w:after="40" w:line="252" w:lineRule="auto"/>
        <w:ind w:left="403" w:hanging="403"/>
      </w:pPr>
      <w:r>
        <w:rPr>
          <w:rFonts w:ascii="Times New Roman" w:hAnsi="Times New Roman" w:eastAsia="Times New Roman"/>
          <w:b w:val="0"/>
          <w:sz w:val="23"/>
        </w:rPr>
        <w:t>18. Google Form.</w:t>
      </w:r>
    </w:p>
    <w:p w14:paraId="00FF054D">
      <w:pPr>
        <w:keepNext w:val="0"/>
        <w:keepLines w:val="0"/>
        <w:pageBreakBefore w:val="0"/>
        <w:widowControl/>
        <w:spacing w:before="0" w:after="40" w:line="252" w:lineRule="auto"/>
        <w:ind w:left="403" w:hanging="403"/>
      </w:pPr>
      <w:r>
        <w:rPr>
          <w:rFonts w:ascii="Times New Roman" w:hAnsi="Times New Roman" w:eastAsia="Times New Roman"/>
          <w:b w:val="0"/>
          <w:sz w:val="23"/>
        </w:rPr>
        <w:t>19. Paper form.</w:t>
      </w:r>
    </w:p>
    <w:p w14:paraId="20C4257E">
      <w:pPr>
        <w:keepNext w:val="0"/>
        <w:keepLines w:val="0"/>
        <w:pageBreakBefore w:val="0"/>
        <w:widowControl/>
        <w:spacing w:before="0" w:after="40" w:line="252" w:lineRule="auto"/>
        <w:ind w:left="403" w:hanging="403"/>
      </w:pPr>
      <w:r>
        <w:rPr>
          <w:rFonts w:ascii="Times New Roman" w:hAnsi="Times New Roman" w:eastAsia="Times New Roman"/>
          <w:b w:val="0"/>
          <w:sz w:val="23"/>
        </w:rPr>
        <w:t>20. Physical visit.</w:t>
      </w:r>
    </w:p>
    <w:p w14:paraId="00EFD9C1">
      <w:pPr>
        <w:keepNext w:val="0"/>
        <w:keepLines w:val="0"/>
        <w:pageBreakBefore w:val="0"/>
        <w:widowControl/>
        <w:spacing w:before="0" w:after="40" w:line="252" w:lineRule="auto"/>
        <w:ind w:left="403" w:hanging="403"/>
      </w:pPr>
      <w:r>
        <w:rPr>
          <w:rFonts w:ascii="Times New Roman" w:hAnsi="Times New Roman" w:eastAsia="Times New Roman"/>
          <w:b w:val="0"/>
          <w:sz w:val="23"/>
        </w:rPr>
        <w:t>21. Alumni meeting.</w:t>
      </w:r>
    </w:p>
    <w:p w14:paraId="7E07BB03">
      <w:pPr>
        <w:keepNext w:val="0"/>
        <w:keepLines w:val="0"/>
        <w:pageBreakBefore w:val="0"/>
        <w:widowControl/>
        <w:spacing w:before="0" w:after="40" w:line="252" w:lineRule="auto"/>
        <w:ind w:left="403" w:hanging="403"/>
      </w:pPr>
      <w:r>
        <w:rPr>
          <w:rFonts w:ascii="Times New Roman" w:hAnsi="Times New Roman" w:eastAsia="Times New Roman"/>
          <w:b w:val="0"/>
          <w:sz w:val="23"/>
        </w:rPr>
        <w:t>22. Contact through parent or guardian where appropriate.</w:t>
      </w:r>
    </w:p>
    <w:p w14:paraId="4FE4E145">
      <w:pPr>
        <w:pStyle w:val="2"/>
        <w:keepNext/>
        <w:keepLines w:val="0"/>
        <w:pageBreakBefore w:val="0"/>
        <w:widowControl/>
        <w:spacing w:before="240" w:after="120" w:line="252" w:lineRule="auto"/>
      </w:pPr>
      <w:r>
        <w:rPr>
          <w:rFonts w:ascii="Times New Roman" w:hAnsi="Times New Roman" w:eastAsia="Times New Roman"/>
          <w:b/>
          <w:sz w:val="30"/>
        </w:rPr>
        <w:t>17. ONE-YEAR ALUMNI FOLLOW-UP</w:t>
      </w:r>
    </w:p>
    <w:p w14:paraId="601704B3">
      <w:pPr>
        <w:keepNext w:val="0"/>
        <w:keepLines w:val="0"/>
        <w:pageBreakBefore w:val="0"/>
        <w:widowControl/>
        <w:spacing w:before="0" w:after="100" w:line="252" w:lineRule="auto"/>
      </w:pPr>
      <w:r>
        <w:rPr>
          <w:rFonts w:ascii="Times New Roman" w:hAnsi="Times New Roman" w:eastAsia="Times New Roman"/>
          <w:b w:val="0"/>
          <w:sz w:val="23"/>
        </w:rPr>
        <w:t>The one-year follow-up should be conducted one year after graduation.</w:t>
      </w:r>
    </w:p>
    <w:p w14:paraId="57DB5E9C">
      <w:pPr>
        <w:pStyle w:val="3"/>
        <w:keepNext/>
        <w:keepLines w:val="0"/>
        <w:pageBreakBefore w:val="0"/>
        <w:widowControl/>
        <w:spacing w:before="160" w:after="100" w:line="252" w:lineRule="auto"/>
      </w:pPr>
      <w:r>
        <w:rPr>
          <w:rFonts w:ascii="Times New Roman" w:hAnsi="Times New Roman" w:eastAsia="Times New Roman"/>
          <w:b/>
          <w:sz w:val="26"/>
        </w:rPr>
        <w:t>17.1 Purpose</w:t>
      </w:r>
    </w:p>
    <w:p w14:paraId="5173652A">
      <w:pPr>
        <w:keepNext w:val="0"/>
        <w:keepLines w:val="0"/>
        <w:pageBreakBefore w:val="0"/>
        <w:widowControl/>
        <w:spacing w:before="0" w:after="100" w:line="252" w:lineRule="auto"/>
      </w:pPr>
      <w:r>
        <w:rPr>
          <w:rFonts w:ascii="Times New Roman" w:hAnsi="Times New Roman" w:eastAsia="Times New Roman"/>
          <w:b w:val="0"/>
          <w:sz w:val="23"/>
        </w:rPr>
        <w:t>The purpose is to measure whether the graduate is becoming stable, productive and responsible.</w:t>
      </w:r>
    </w:p>
    <w:p w14:paraId="01F32B2A">
      <w:pPr>
        <w:pStyle w:val="3"/>
        <w:keepNext/>
        <w:keepLines w:val="0"/>
        <w:pageBreakBefore w:val="0"/>
        <w:widowControl/>
        <w:spacing w:before="160" w:after="100" w:line="252" w:lineRule="auto"/>
      </w:pPr>
      <w:r>
        <w:rPr>
          <w:rFonts w:ascii="Times New Roman" w:hAnsi="Times New Roman" w:eastAsia="Times New Roman"/>
          <w:b/>
          <w:sz w:val="26"/>
        </w:rPr>
        <w:t>17.2 Areas to Review</w:t>
      </w:r>
    </w:p>
    <w:p w14:paraId="05EA1385">
      <w:pPr>
        <w:keepNext w:val="0"/>
        <w:keepLines w:val="0"/>
        <w:pageBreakBefore w:val="0"/>
        <w:widowControl/>
        <w:spacing w:before="0" w:after="40" w:line="252" w:lineRule="auto"/>
        <w:ind w:left="403" w:hanging="403"/>
      </w:pPr>
      <w:r>
        <w:rPr>
          <w:rFonts w:ascii="Times New Roman" w:hAnsi="Times New Roman" w:eastAsia="Times New Roman"/>
          <w:b w:val="0"/>
          <w:sz w:val="23"/>
        </w:rPr>
        <w:t>1. Employment progress.</w:t>
      </w:r>
    </w:p>
    <w:p w14:paraId="110DFB91">
      <w:pPr>
        <w:keepNext w:val="0"/>
        <w:keepLines w:val="0"/>
        <w:pageBreakBefore w:val="0"/>
        <w:widowControl/>
        <w:spacing w:before="0" w:after="40" w:line="252" w:lineRule="auto"/>
        <w:ind w:left="403" w:hanging="403"/>
      </w:pPr>
      <w:r>
        <w:rPr>
          <w:rFonts w:ascii="Times New Roman" w:hAnsi="Times New Roman" w:eastAsia="Times New Roman"/>
          <w:b w:val="0"/>
          <w:sz w:val="23"/>
        </w:rPr>
        <w:t>2. Business progress.</w:t>
      </w:r>
    </w:p>
    <w:p w14:paraId="6ED2B24F">
      <w:pPr>
        <w:keepNext w:val="0"/>
        <w:keepLines w:val="0"/>
        <w:pageBreakBefore w:val="0"/>
        <w:widowControl/>
        <w:spacing w:before="0" w:after="40" w:line="252" w:lineRule="auto"/>
        <w:ind w:left="403" w:hanging="403"/>
      </w:pPr>
      <w:r>
        <w:rPr>
          <w:rFonts w:ascii="Times New Roman" w:hAnsi="Times New Roman" w:eastAsia="Times New Roman"/>
          <w:b w:val="0"/>
          <w:sz w:val="23"/>
        </w:rPr>
        <w:t>3. Further education progress.</w:t>
      </w:r>
    </w:p>
    <w:p w14:paraId="7DD2C53A">
      <w:pPr>
        <w:keepNext w:val="0"/>
        <w:keepLines w:val="0"/>
        <w:pageBreakBefore w:val="0"/>
        <w:widowControl/>
        <w:spacing w:before="0" w:after="40" w:line="252" w:lineRule="auto"/>
        <w:ind w:left="403" w:hanging="403"/>
      </w:pPr>
      <w:r>
        <w:rPr>
          <w:rFonts w:ascii="Times New Roman" w:hAnsi="Times New Roman" w:eastAsia="Times New Roman"/>
          <w:b w:val="0"/>
          <w:sz w:val="23"/>
        </w:rPr>
        <w:t>4. Apprenticeship progress.</w:t>
      </w:r>
    </w:p>
    <w:p w14:paraId="1833C1DF">
      <w:pPr>
        <w:keepNext w:val="0"/>
        <w:keepLines w:val="0"/>
        <w:pageBreakBefore w:val="0"/>
        <w:widowControl/>
        <w:spacing w:before="0" w:after="40" w:line="252" w:lineRule="auto"/>
        <w:ind w:left="403" w:hanging="403"/>
      </w:pPr>
      <w:r>
        <w:rPr>
          <w:rFonts w:ascii="Times New Roman" w:hAnsi="Times New Roman" w:eastAsia="Times New Roman"/>
          <w:b w:val="0"/>
          <w:sz w:val="23"/>
        </w:rPr>
        <w:t>5. Income growth where voluntarily shared.</w:t>
      </w:r>
    </w:p>
    <w:p w14:paraId="41C2D322">
      <w:pPr>
        <w:keepNext w:val="0"/>
        <w:keepLines w:val="0"/>
        <w:pageBreakBefore w:val="0"/>
        <w:widowControl/>
        <w:spacing w:before="0" w:after="40" w:line="252" w:lineRule="auto"/>
        <w:ind w:left="403" w:hanging="403"/>
      </w:pPr>
      <w:r>
        <w:rPr>
          <w:rFonts w:ascii="Times New Roman" w:hAnsi="Times New Roman" w:eastAsia="Times New Roman"/>
          <w:b w:val="0"/>
          <w:sz w:val="23"/>
        </w:rPr>
        <w:t>6. Skills used.</w:t>
      </w:r>
    </w:p>
    <w:p w14:paraId="5CD89A8A">
      <w:pPr>
        <w:keepNext w:val="0"/>
        <w:keepLines w:val="0"/>
        <w:pageBreakBefore w:val="0"/>
        <w:widowControl/>
        <w:spacing w:before="0" w:after="40" w:line="252" w:lineRule="auto"/>
        <w:ind w:left="403" w:hanging="403"/>
      </w:pPr>
      <w:r>
        <w:rPr>
          <w:rFonts w:ascii="Times New Roman" w:hAnsi="Times New Roman" w:eastAsia="Times New Roman"/>
          <w:b w:val="0"/>
          <w:sz w:val="23"/>
        </w:rPr>
        <w:t>7. Leadership responsibilities.</w:t>
      </w:r>
    </w:p>
    <w:p w14:paraId="240C0310">
      <w:pPr>
        <w:keepNext w:val="0"/>
        <w:keepLines w:val="0"/>
        <w:pageBreakBefore w:val="0"/>
        <w:widowControl/>
        <w:spacing w:before="0" w:after="40" w:line="252" w:lineRule="auto"/>
        <w:ind w:left="403" w:hanging="403"/>
      </w:pPr>
      <w:r>
        <w:rPr>
          <w:rFonts w:ascii="Times New Roman" w:hAnsi="Times New Roman" w:eastAsia="Times New Roman"/>
          <w:b w:val="0"/>
          <w:sz w:val="23"/>
        </w:rPr>
        <w:t>8. Mentoring of others.</w:t>
      </w:r>
    </w:p>
    <w:p w14:paraId="607401E3">
      <w:pPr>
        <w:keepNext w:val="0"/>
        <w:keepLines w:val="0"/>
        <w:pageBreakBefore w:val="0"/>
        <w:widowControl/>
        <w:spacing w:before="0" w:after="40" w:line="252" w:lineRule="auto"/>
        <w:ind w:left="403" w:hanging="403"/>
      </w:pPr>
      <w:r>
        <w:rPr>
          <w:rFonts w:ascii="Times New Roman" w:hAnsi="Times New Roman" w:eastAsia="Times New Roman"/>
          <w:b w:val="0"/>
          <w:sz w:val="23"/>
        </w:rPr>
        <w:t>9. Community service involvement.</w:t>
      </w:r>
    </w:p>
    <w:p w14:paraId="7914FB37">
      <w:pPr>
        <w:keepNext w:val="0"/>
        <w:keepLines w:val="0"/>
        <w:pageBreakBefore w:val="0"/>
        <w:widowControl/>
        <w:spacing w:before="0" w:after="40" w:line="252" w:lineRule="auto"/>
        <w:ind w:left="403" w:hanging="403"/>
      </w:pPr>
      <w:r>
        <w:rPr>
          <w:rFonts w:ascii="Times New Roman" w:hAnsi="Times New Roman" w:eastAsia="Times New Roman"/>
          <w:b w:val="0"/>
          <w:sz w:val="23"/>
        </w:rPr>
        <w:t>10. Ministry service involvement.</w:t>
      </w:r>
    </w:p>
    <w:p w14:paraId="4A37AC7F">
      <w:pPr>
        <w:keepNext w:val="0"/>
        <w:keepLines w:val="0"/>
        <w:pageBreakBefore w:val="0"/>
        <w:widowControl/>
        <w:spacing w:before="0" w:after="40" w:line="252" w:lineRule="auto"/>
        <w:ind w:left="403" w:hanging="403"/>
      </w:pPr>
      <w:r>
        <w:rPr>
          <w:rFonts w:ascii="Times New Roman" w:hAnsi="Times New Roman" w:eastAsia="Times New Roman"/>
          <w:b w:val="0"/>
          <w:sz w:val="23"/>
        </w:rPr>
        <w:t>11. Character testimony.</w:t>
      </w:r>
    </w:p>
    <w:p w14:paraId="6C7D5314">
      <w:pPr>
        <w:keepNext w:val="0"/>
        <w:keepLines w:val="0"/>
        <w:pageBreakBefore w:val="0"/>
        <w:widowControl/>
        <w:spacing w:before="0" w:after="40" w:line="252" w:lineRule="auto"/>
        <w:ind w:left="403" w:hanging="403"/>
      </w:pPr>
      <w:r>
        <w:rPr>
          <w:rFonts w:ascii="Times New Roman" w:hAnsi="Times New Roman" w:eastAsia="Times New Roman"/>
          <w:b w:val="0"/>
          <w:sz w:val="23"/>
        </w:rPr>
        <w:t>12. Challenges and support needs.</w:t>
      </w:r>
    </w:p>
    <w:p w14:paraId="7B3EA3C3">
      <w:pPr>
        <w:keepNext w:val="0"/>
        <w:keepLines w:val="0"/>
        <w:pageBreakBefore w:val="0"/>
        <w:widowControl/>
        <w:spacing w:before="0" w:after="40" w:line="252" w:lineRule="auto"/>
        <w:ind w:left="403" w:hanging="403"/>
      </w:pPr>
      <w:r>
        <w:rPr>
          <w:rFonts w:ascii="Times New Roman" w:hAnsi="Times New Roman" w:eastAsia="Times New Roman"/>
          <w:b w:val="0"/>
          <w:sz w:val="23"/>
        </w:rPr>
        <w:t>13. Willingness to support the Academy.</w:t>
      </w:r>
    </w:p>
    <w:p w14:paraId="74CA5E1C">
      <w:pPr>
        <w:keepNext w:val="0"/>
        <w:keepLines w:val="0"/>
        <w:pageBreakBefore w:val="0"/>
        <w:widowControl/>
        <w:spacing w:before="0" w:after="40" w:line="252" w:lineRule="auto"/>
        <w:ind w:left="403" w:hanging="403"/>
      </w:pPr>
      <w:r>
        <w:rPr>
          <w:rFonts w:ascii="Times New Roman" w:hAnsi="Times New Roman" w:eastAsia="Times New Roman"/>
          <w:b w:val="0"/>
          <w:sz w:val="23"/>
        </w:rPr>
        <w:t>14. Willingness to train or mentor others.</w:t>
      </w:r>
    </w:p>
    <w:p w14:paraId="2E7073C6">
      <w:pPr>
        <w:keepNext w:val="0"/>
        <w:keepLines w:val="0"/>
        <w:pageBreakBefore w:val="0"/>
        <w:widowControl/>
        <w:spacing w:before="0" w:after="40" w:line="252" w:lineRule="auto"/>
        <w:ind w:left="403" w:hanging="403"/>
      </w:pPr>
      <w:r>
        <w:rPr>
          <w:rFonts w:ascii="Times New Roman" w:hAnsi="Times New Roman" w:eastAsia="Times New Roman"/>
          <w:b w:val="0"/>
          <w:sz w:val="23"/>
        </w:rPr>
        <w:t>15. Long-term goals.</w:t>
      </w:r>
    </w:p>
    <w:p w14:paraId="4BC6872B">
      <w:pPr>
        <w:pStyle w:val="3"/>
        <w:keepNext/>
        <w:keepLines w:val="0"/>
        <w:pageBreakBefore w:val="0"/>
        <w:widowControl/>
        <w:spacing w:before="160" w:after="100" w:line="252" w:lineRule="auto"/>
      </w:pPr>
      <w:r>
        <w:rPr>
          <w:rFonts w:ascii="Times New Roman" w:hAnsi="Times New Roman" w:eastAsia="Times New Roman"/>
          <w:b/>
          <w:sz w:val="26"/>
        </w:rPr>
        <w:t>17.3 One-Year Review Outcome</w:t>
      </w:r>
    </w:p>
    <w:p w14:paraId="0D36D560">
      <w:pPr>
        <w:keepNext w:val="0"/>
        <w:keepLines w:val="0"/>
        <w:pageBreakBefore w:val="0"/>
        <w:widowControl/>
        <w:spacing w:before="0" w:after="100" w:line="252" w:lineRule="auto"/>
      </w:pPr>
      <w:r>
        <w:rPr>
          <w:rFonts w:ascii="Times New Roman" w:hAnsi="Times New Roman" w:eastAsia="Times New Roman"/>
          <w:b w:val="0"/>
          <w:sz w:val="23"/>
        </w:rPr>
        <w:t>After the one-year review, alumni may be classified as:</w:t>
      </w:r>
    </w:p>
    <w:p w14:paraId="07D8CD47">
      <w:pPr>
        <w:keepNext w:val="0"/>
        <w:keepLines w:val="0"/>
        <w:pageBreakBefore w:val="0"/>
        <w:widowControl/>
        <w:spacing w:before="0" w:after="40" w:line="252" w:lineRule="auto"/>
        <w:ind w:left="403" w:hanging="403"/>
      </w:pPr>
      <w:r>
        <w:rPr>
          <w:rFonts w:ascii="Times New Roman" w:hAnsi="Times New Roman" w:eastAsia="Times New Roman"/>
          <w:b w:val="0"/>
          <w:sz w:val="23"/>
        </w:rPr>
        <w:t>1. Stable and progressing.</w:t>
      </w:r>
    </w:p>
    <w:p w14:paraId="41F6BE89">
      <w:pPr>
        <w:keepNext w:val="0"/>
        <w:keepLines w:val="0"/>
        <w:pageBreakBefore w:val="0"/>
        <w:widowControl/>
        <w:spacing w:before="0" w:after="40" w:line="252" w:lineRule="auto"/>
        <w:ind w:left="403" w:hanging="403"/>
      </w:pPr>
      <w:r>
        <w:rPr>
          <w:rFonts w:ascii="Times New Roman" w:hAnsi="Times New Roman" w:eastAsia="Times New Roman"/>
          <w:b w:val="0"/>
          <w:sz w:val="23"/>
        </w:rPr>
        <w:t>2. Productive but needs support.</w:t>
      </w:r>
    </w:p>
    <w:p w14:paraId="29F7EE2B">
      <w:pPr>
        <w:keepNext w:val="0"/>
        <w:keepLines w:val="0"/>
        <w:pageBreakBefore w:val="0"/>
        <w:widowControl/>
        <w:spacing w:before="0" w:after="40" w:line="252" w:lineRule="auto"/>
        <w:ind w:left="403" w:hanging="403"/>
      </w:pPr>
      <w:r>
        <w:rPr>
          <w:rFonts w:ascii="Times New Roman" w:hAnsi="Times New Roman" w:eastAsia="Times New Roman"/>
          <w:b w:val="0"/>
          <w:sz w:val="23"/>
        </w:rPr>
        <w:t>3. Skilled but unemployed.</w:t>
      </w:r>
    </w:p>
    <w:p w14:paraId="284B0984">
      <w:pPr>
        <w:keepNext w:val="0"/>
        <w:keepLines w:val="0"/>
        <w:pageBreakBefore w:val="0"/>
        <w:widowControl/>
        <w:spacing w:before="0" w:after="40" w:line="252" w:lineRule="auto"/>
        <w:ind w:left="403" w:hanging="403"/>
      </w:pPr>
      <w:r>
        <w:rPr>
          <w:rFonts w:ascii="Times New Roman" w:hAnsi="Times New Roman" w:eastAsia="Times New Roman"/>
          <w:b w:val="0"/>
          <w:sz w:val="23"/>
        </w:rPr>
        <w:t>4. In business but struggling.</w:t>
      </w:r>
    </w:p>
    <w:p w14:paraId="316649B0">
      <w:pPr>
        <w:keepNext w:val="0"/>
        <w:keepLines w:val="0"/>
        <w:pageBreakBefore w:val="0"/>
        <w:widowControl/>
        <w:spacing w:before="0" w:after="40" w:line="252" w:lineRule="auto"/>
        <w:ind w:left="403" w:hanging="403"/>
      </w:pPr>
      <w:r>
        <w:rPr>
          <w:rFonts w:ascii="Times New Roman" w:hAnsi="Times New Roman" w:eastAsia="Times New Roman"/>
          <w:b w:val="0"/>
          <w:sz w:val="23"/>
        </w:rPr>
        <w:t>5. In further education.</w:t>
      </w:r>
    </w:p>
    <w:p w14:paraId="29B771F2">
      <w:pPr>
        <w:keepNext w:val="0"/>
        <w:keepLines w:val="0"/>
        <w:pageBreakBefore w:val="0"/>
        <w:widowControl/>
        <w:spacing w:before="0" w:after="40" w:line="252" w:lineRule="auto"/>
        <w:ind w:left="403" w:hanging="403"/>
      </w:pPr>
      <w:r>
        <w:rPr>
          <w:rFonts w:ascii="Times New Roman" w:hAnsi="Times New Roman" w:eastAsia="Times New Roman"/>
          <w:b w:val="0"/>
          <w:sz w:val="23"/>
        </w:rPr>
        <w:t>6. In apprenticeship.</w:t>
      </w:r>
    </w:p>
    <w:p w14:paraId="42D67B61">
      <w:pPr>
        <w:keepNext w:val="0"/>
        <w:keepLines w:val="0"/>
        <w:pageBreakBefore w:val="0"/>
        <w:widowControl/>
        <w:spacing w:before="0" w:after="40" w:line="252" w:lineRule="auto"/>
        <w:ind w:left="403" w:hanging="403"/>
      </w:pPr>
      <w:r>
        <w:rPr>
          <w:rFonts w:ascii="Times New Roman" w:hAnsi="Times New Roman" w:eastAsia="Times New Roman"/>
          <w:b w:val="0"/>
          <w:sz w:val="23"/>
        </w:rPr>
        <w:t>7. Serving in ministry or community.</w:t>
      </w:r>
    </w:p>
    <w:p w14:paraId="3A09EA34">
      <w:pPr>
        <w:keepNext w:val="0"/>
        <w:keepLines w:val="0"/>
        <w:pageBreakBefore w:val="0"/>
        <w:widowControl/>
        <w:spacing w:before="0" w:after="40" w:line="252" w:lineRule="auto"/>
        <w:ind w:left="403" w:hanging="403"/>
      </w:pPr>
      <w:r>
        <w:rPr>
          <w:rFonts w:ascii="Times New Roman" w:hAnsi="Times New Roman" w:eastAsia="Times New Roman"/>
          <w:b w:val="0"/>
          <w:sz w:val="23"/>
        </w:rPr>
        <w:t>8. At risk and needing urgent support.</w:t>
      </w:r>
    </w:p>
    <w:p w14:paraId="4F117EFA">
      <w:pPr>
        <w:keepNext w:val="0"/>
        <w:keepLines w:val="0"/>
        <w:pageBreakBefore w:val="0"/>
        <w:widowControl/>
        <w:spacing w:before="0" w:after="40" w:line="252" w:lineRule="auto"/>
        <w:ind w:left="403" w:hanging="403"/>
      </w:pPr>
      <w:r>
        <w:rPr>
          <w:rFonts w:ascii="Times New Roman" w:hAnsi="Times New Roman" w:eastAsia="Times New Roman"/>
          <w:b w:val="0"/>
          <w:sz w:val="23"/>
        </w:rPr>
        <w:t>9. Unreachable.</w:t>
      </w:r>
    </w:p>
    <w:p w14:paraId="2D5AB1DF">
      <w:pPr>
        <w:keepNext w:val="0"/>
        <w:keepLines w:val="0"/>
        <w:pageBreakBefore w:val="0"/>
        <w:widowControl/>
        <w:spacing w:before="0" w:after="40" w:line="252" w:lineRule="auto"/>
        <w:ind w:left="403" w:hanging="403"/>
      </w:pPr>
      <w:r>
        <w:rPr>
          <w:rFonts w:ascii="Times New Roman" w:hAnsi="Times New Roman" w:eastAsia="Times New Roman"/>
          <w:b w:val="0"/>
          <w:sz w:val="23"/>
        </w:rPr>
        <w:t>10. Outstanding alumni impact.</w:t>
      </w:r>
    </w:p>
    <w:p w14:paraId="1FB83E66">
      <w:pPr>
        <w:pStyle w:val="2"/>
        <w:keepNext/>
        <w:keepLines w:val="0"/>
        <w:pageBreakBefore w:val="0"/>
        <w:widowControl/>
        <w:spacing w:before="240" w:after="120" w:line="252" w:lineRule="auto"/>
      </w:pPr>
      <w:r>
        <w:rPr>
          <w:rFonts w:ascii="Times New Roman" w:hAnsi="Times New Roman" w:eastAsia="Times New Roman"/>
          <w:b/>
          <w:sz w:val="30"/>
        </w:rPr>
        <w:t>18. TWO-YEAR ALUMNI IMPACT REVIEW</w:t>
      </w:r>
    </w:p>
    <w:p w14:paraId="5E2AF98C">
      <w:pPr>
        <w:keepNext w:val="0"/>
        <w:keepLines w:val="0"/>
        <w:pageBreakBefore w:val="0"/>
        <w:widowControl/>
        <w:spacing w:before="0" w:after="100" w:line="252" w:lineRule="auto"/>
      </w:pPr>
      <w:r>
        <w:rPr>
          <w:rFonts w:ascii="Times New Roman" w:hAnsi="Times New Roman" w:eastAsia="Times New Roman"/>
          <w:b w:val="0"/>
          <w:sz w:val="23"/>
        </w:rPr>
        <w:t>The two-year review measures longer-term impact.</w:t>
      </w:r>
    </w:p>
    <w:p w14:paraId="41F810B0">
      <w:pPr>
        <w:pStyle w:val="3"/>
        <w:keepNext/>
        <w:keepLines w:val="0"/>
        <w:pageBreakBefore w:val="0"/>
        <w:widowControl/>
        <w:spacing w:before="160" w:after="100" w:line="252" w:lineRule="auto"/>
      </w:pPr>
      <w:r>
        <w:rPr>
          <w:rFonts w:ascii="Times New Roman" w:hAnsi="Times New Roman" w:eastAsia="Times New Roman"/>
          <w:b/>
          <w:sz w:val="26"/>
        </w:rPr>
        <w:t>18.1 Purpose</w:t>
      </w:r>
    </w:p>
    <w:p w14:paraId="418D11E1">
      <w:pPr>
        <w:keepNext w:val="0"/>
        <w:keepLines w:val="0"/>
        <w:pageBreakBefore w:val="0"/>
        <w:widowControl/>
        <w:spacing w:before="0" w:after="100" w:line="252" w:lineRule="auto"/>
      </w:pPr>
      <w:r>
        <w:rPr>
          <w:rFonts w:ascii="Times New Roman" w:hAnsi="Times New Roman" w:eastAsia="Times New Roman"/>
          <w:b w:val="0"/>
          <w:sz w:val="23"/>
        </w:rPr>
        <w:t>The purpose is to know whether the Academy’s training is producing lasting fruit after two years.</w:t>
      </w:r>
    </w:p>
    <w:p w14:paraId="384C2BD9">
      <w:pPr>
        <w:pStyle w:val="3"/>
        <w:keepNext/>
        <w:keepLines w:val="0"/>
        <w:pageBreakBefore w:val="0"/>
        <w:widowControl/>
        <w:spacing w:before="160" w:after="100" w:line="252" w:lineRule="auto"/>
      </w:pPr>
      <w:r>
        <w:rPr>
          <w:rFonts w:ascii="Times New Roman" w:hAnsi="Times New Roman" w:eastAsia="Times New Roman"/>
          <w:b/>
          <w:sz w:val="26"/>
        </w:rPr>
        <w:t>18.2 Areas to Review</w:t>
      </w:r>
    </w:p>
    <w:p w14:paraId="0A5D578E">
      <w:pPr>
        <w:keepNext w:val="0"/>
        <w:keepLines w:val="0"/>
        <w:pageBreakBefore w:val="0"/>
        <w:widowControl/>
        <w:spacing w:before="0" w:after="40" w:line="252" w:lineRule="auto"/>
        <w:ind w:left="403" w:hanging="403"/>
      </w:pPr>
      <w:r>
        <w:rPr>
          <w:rFonts w:ascii="Times New Roman" w:hAnsi="Times New Roman" w:eastAsia="Times New Roman"/>
          <w:b w:val="0"/>
          <w:sz w:val="23"/>
        </w:rPr>
        <w:t>1. Employment stability.</w:t>
      </w:r>
    </w:p>
    <w:p w14:paraId="3AB2BE18">
      <w:pPr>
        <w:keepNext w:val="0"/>
        <w:keepLines w:val="0"/>
        <w:pageBreakBefore w:val="0"/>
        <w:widowControl/>
        <w:spacing w:before="0" w:after="40" w:line="252" w:lineRule="auto"/>
        <w:ind w:left="403" w:hanging="403"/>
      </w:pPr>
      <w:r>
        <w:rPr>
          <w:rFonts w:ascii="Times New Roman" w:hAnsi="Times New Roman" w:eastAsia="Times New Roman"/>
          <w:b w:val="0"/>
          <w:sz w:val="23"/>
        </w:rPr>
        <w:t>2. Business survival and growth.</w:t>
      </w:r>
    </w:p>
    <w:p w14:paraId="7F684B91">
      <w:pPr>
        <w:keepNext w:val="0"/>
        <w:keepLines w:val="0"/>
        <w:pageBreakBefore w:val="0"/>
        <w:widowControl/>
        <w:spacing w:before="0" w:after="40" w:line="252" w:lineRule="auto"/>
        <w:ind w:left="403" w:hanging="403"/>
      </w:pPr>
      <w:r>
        <w:rPr>
          <w:rFonts w:ascii="Times New Roman" w:hAnsi="Times New Roman" w:eastAsia="Times New Roman"/>
          <w:b w:val="0"/>
          <w:sz w:val="23"/>
        </w:rPr>
        <w:t>3. Further education progress.</w:t>
      </w:r>
    </w:p>
    <w:p w14:paraId="2C8E5AE7">
      <w:pPr>
        <w:keepNext w:val="0"/>
        <w:keepLines w:val="0"/>
        <w:pageBreakBefore w:val="0"/>
        <w:widowControl/>
        <w:spacing w:before="0" w:after="40" w:line="252" w:lineRule="auto"/>
        <w:ind w:left="403" w:hanging="403"/>
      </w:pPr>
      <w:r>
        <w:rPr>
          <w:rFonts w:ascii="Times New Roman" w:hAnsi="Times New Roman" w:eastAsia="Times New Roman"/>
          <w:b w:val="0"/>
          <w:sz w:val="23"/>
        </w:rPr>
        <w:t>4. Skills utilisation.</w:t>
      </w:r>
    </w:p>
    <w:p w14:paraId="13821D2E">
      <w:pPr>
        <w:keepNext w:val="0"/>
        <w:keepLines w:val="0"/>
        <w:pageBreakBefore w:val="0"/>
        <w:widowControl/>
        <w:spacing w:before="0" w:after="40" w:line="252" w:lineRule="auto"/>
        <w:ind w:left="403" w:hanging="403"/>
      </w:pPr>
      <w:r>
        <w:rPr>
          <w:rFonts w:ascii="Times New Roman" w:hAnsi="Times New Roman" w:eastAsia="Times New Roman"/>
          <w:b w:val="0"/>
          <w:sz w:val="23"/>
        </w:rPr>
        <w:t>5. Income or livelihood improvement.</w:t>
      </w:r>
    </w:p>
    <w:p w14:paraId="6999CFDD">
      <w:pPr>
        <w:keepNext w:val="0"/>
        <w:keepLines w:val="0"/>
        <w:pageBreakBefore w:val="0"/>
        <w:widowControl/>
        <w:spacing w:before="0" w:after="40" w:line="252" w:lineRule="auto"/>
        <w:ind w:left="403" w:hanging="403"/>
      </w:pPr>
      <w:r>
        <w:rPr>
          <w:rFonts w:ascii="Times New Roman" w:hAnsi="Times New Roman" w:eastAsia="Times New Roman"/>
          <w:b w:val="0"/>
          <w:sz w:val="23"/>
        </w:rPr>
        <w:t>6. People trained or mentored by graduate.</w:t>
      </w:r>
    </w:p>
    <w:p w14:paraId="62588DF0">
      <w:pPr>
        <w:keepNext w:val="0"/>
        <w:keepLines w:val="0"/>
        <w:pageBreakBefore w:val="0"/>
        <w:widowControl/>
        <w:spacing w:before="0" w:after="40" w:line="252" w:lineRule="auto"/>
        <w:ind w:left="403" w:hanging="403"/>
      </w:pPr>
      <w:r>
        <w:rPr>
          <w:rFonts w:ascii="Times New Roman" w:hAnsi="Times New Roman" w:eastAsia="Times New Roman"/>
          <w:b w:val="0"/>
          <w:sz w:val="23"/>
        </w:rPr>
        <w:t>7. Community impact.</w:t>
      </w:r>
    </w:p>
    <w:p w14:paraId="2FC268F0">
      <w:pPr>
        <w:keepNext w:val="0"/>
        <w:keepLines w:val="0"/>
        <w:pageBreakBefore w:val="0"/>
        <w:widowControl/>
        <w:spacing w:before="0" w:after="40" w:line="252" w:lineRule="auto"/>
        <w:ind w:left="403" w:hanging="403"/>
      </w:pPr>
      <w:r>
        <w:rPr>
          <w:rFonts w:ascii="Times New Roman" w:hAnsi="Times New Roman" w:eastAsia="Times New Roman"/>
          <w:b w:val="0"/>
          <w:sz w:val="23"/>
        </w:rPr>
        <w:t>8. Ministry impact.</w:t>
      </w:r>
    </w:p>
    <w:p w14:paraId="0FE531D5">
      <w:pPr>
        <w:keepNext w:val="0"/>
        <w:keepLines w:val="0"/>
        <w:pageBreakBefore w:val="0"/>
        <w:widowControl/>
        <w:spacing w:before="0" w:after="40" w:line="252" w:lineRule="auto"/>
        <w:ind w:left="403" w:hanging="403"/>
      </w:pPr>
      <w:r>
        <w:rPr>
          <w:rFonts w:ascii="Times New Roman" w:hAnsi="Times New Roman" w:eastAsia="Times New Roman"/>
          <w:b w:val="0"/>
          <w:sz w:val="23"/>
        </w:rPr>
        <w:t>9. Character testimony.</w:t>
      </w:r>
    </w:p>
    <w:p w14:paraId="7653B756">
      <w:pPr>
        <w:keepNext w:val="0"/>
        <w:keepLines w:val="0"/>
        <w:pageBreakBefore w:val="0"/>
        <w:widowControl/>
        <w:spacing w:before="0" w:after="40" w:line="252" w:lineRule="auto"/>
        <w:ind w:left="403" w:hanging="403"/>
      </w:pPr>
      <w:r>
        <w:rPr>
          <w:rFonts w:ascii="Times New Roman" w:hAnsi="Times New Roman" w:eastAsia="Times New Roman"/>
          <w:b w:val="0"/>
          <w:sz w:val="23"/>
        </w:rPr>
        <w:t>10. Leadership roles.</w:t>
      </w:r>
    </w:p>
    <w:p w14:paraId="0F1B5E05">
      <w:pPr>
        <w:keepNext w:val="0"/>
        <w:keepLines w:val="0"/>
        <w:pageBreakBefore w:val="0"/>
        <w:widowControl/>
        <w:spacing w:before="0" w:after="40" w:line="252" w:lineRule="auto"/>
        <w:ind w:left="403" w:hanging="403"/>
      </w:pPr>
      <w:r>
        <w:rPr>
          <w:rFonts w:ascii="Times New Roman" w:hAnsi="Times New Roman" w:eastAsia="Times New Roman"/>
          <w:b w:val="0"/>
          <w:sz w:val="23"/>
        </w:rPr>
        <w:t>11. Alumni contribution to Academy.</w:t>
      </w:r>
    </w:p>
    <w:p w14:paraId="5B7F642D">
      <w:pPr>
        <w:keepNext w:val="0"/>
        <w:keepLines w:val="0"/>
        <w:pageBreakBefore w:val="0"/>
        <w:widowControl/>
        <w:spacing w:before="0" w:after="40" w:line="252" w:lineRule="auto"/>
        <w:ind w:left="403" w:hanging="403"/>
      </w:pPr>
      <w:r>
        <w:rPr>
          <w:rFonts w:ascii="Times New Roman" w:hAnsi="Times New Roman" w:eastAsia="Times New Roman"/>
          <w:b w:val="0"/>
          <w:sz w:val="23"/>
        </w:rPr>
        <w:t>12. Recommendations for curriculum improvement.</w:t>
      </w:r>
    </w:p>
    <w:p w14:paraId="680E5742">
      <w:pPr>
        <w:pStyle w:val="3"/>
        <w:keepNext/>
        <w:keepLines w:val="0"/>
        <w:pageBreakBefore w:val="0"/>
        <w:widowControl/>
        <w:spacing w:before="160" w:after="100" w:line="252" w:lineRule="auto"/>
      </w:pPr>
      <w:r>
        <w:rPr>
          <w:rFonts w:ascii="Times New Roman" w:hAnsi="Times New Roman" w:eastAsia="Times New Roman"/>
          <w:b/>
          <w:sz w:val="26"/>
        </w:rPr>
        <w:t>18.3 Two-Year Impact Indicators</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258E51CB">
        <w:trPr>
          <w:jc w:val="center"/>
        </w:trPr>
        <w:tc>
          <w:tcPr>
            <w:tcW w:w="5161" w:type="dxa"/>
            <w:shd w:val="clear" w:color="auto" w:fill="D9EAF7"/>
            <w:tcMar>
              <w:top w:w="35" w:type="dxa"/>
              <w:left w:w="35" w:type="dxa"/>
              <w:bottom w:w="35" w:type="dxa"/>
              <w:right w:w="35" w:type="dxa"/>
            </w:tcMar>
            <w:vAlign w:val="top"/>
          </w:tcPr>
          <w:p w14:paraId="0B968CE9">
            <w:pPr>
              <w:keepNext w:val="0"/>
              <w:keepLines w:val="0"/>
              <w:pageBreakBefore w:val="0"/>
              <w:widowControl/>
              <w:spacing w:before="0" w:after="0" w:line="240" w:lineRule="auto"/>
            </w:pPr>
            <w:r>
              <w:rPr>
                <w:rFonts w:ascii="Times New Roman" w:hAnsi="Times New Roman" w:eastAsia="Times New Roman"/>
                <w:b/>
                <w:sz w:val="19"/>
              </w:rPr>
              <w:t>Impact Area</w:t>
            </w:r>
          </w:p>
        </w:tc>
        <w:tc>
          <w:tcPr>
            <w:tcW w:w="5161" w:type="dxa"/>
            <w:shd w:val="clear" w:color="auto" w:fill="D9EAF7"/>
            <w:tcMar>
              <w:top w:w="35" w:type="dxa"/>
              <w:left w:w="35" w:type="dxa"/>
              <w:bottom w:w="35" w:type="dxa"/>
              <w:right w:w="35" w:type="dxa"/>
            </w:tcMar>
            <w:vAlign w:val="top"/>
          </w:tcPr>
          <w:p w14:paraId="174F948F">
            <w:pPr>
              <w:keepNext w:val="0"/>
              <w:keepLines w:val="0"/>
              <w:pageBreakBefore w:val="0"/>
              <w:widowControl/>
              <w:spacing w:before="0" w:after="0" w:line="240" w:lineRule="auto"/>
            </w:pPr>
            <w:r>
              <w:rPr>
                <w:rFonts w:ascii="Times New Roman" w:hAnsi="Times New Roman" w:eastAsia="Times New Roman"/>
                <w:b/>
                <w:sz w:val="19"/>
              </w:rPr>
              <w:t>Indicator</w:t>
            </w:r>
          </w:p>
        </w:tc>
      </w:tr>
      <w:tr w14:paraId="5B9E0563">
        <w:trPr>
          <w:jc w:val="center"/>
        </w:trPr>
        <w:tc>
          <w:tcPr>
            <w:tcW w:w="5161" w:type="dxa"/>
            <w:tcMar>
              <w:top w:w="35" w:type="dxa"/>
              <w:left w:w="35" w:type="dxa"/>
              <w:bottom w:w="35" w:type="dxa"/>
              <w:right w:w="35" w:type="dxa"/>
            </w:tcMar>
            <w:vAlign w:val="top"/>
          </w:tcPr>
          <w:p w14:paraId="71644E0B">
            <w:pPr>
              <w:keepNext w:val="0"/>
              <w:keepLines w:val="0"/>
              <w:pageBreakBefore w:val="0"/>
              <w:widowControl/>
              <w:spacing w:before="0" w:after="0" w:line="240" w:lineRule="auto"/>
            </w:pPr>
            <w:r>
              <w:rPr>
                <w:rFonts w:ascii="Times New Roman" w:hAnsi="Times New Roman" w:eastAsia="Times New Roman"/>
                <w:b w:val="0"/>
                <w:sz w:val="19"/>
              </w:rPr>
              <w:t>Employment</w:t>
            </w:r>
          </w:p>
        </w:tc>
        <w:tc>
          <w:tcPr>
            <w:tcW w:w="5161" w:type="dxa"/>
            <w:tcMar>
              <w:top w:w="35" w:type="dxa"/>
              <w:left w:w="35" w:type="dxa"/>
              <w:bottom w:w="35" w:type="dxa"/>
              <w:right w:w="35" w:type="dxa"/>
            </w:tcMar>
            <w:vAlign w:val="top"/>
          </w:tcPr>
          <w:p w14:paraId="14CB74D3">
            <w:pPr>
              <w:keepNext w:val="0"/>
              <w:keepLines w:val="0"/>
              <w:pageBreakBefore w:val="0"/>
              <w:widowControl/>
              <w:spacing w:before="0" w:after="0" w:line="240" w:lineRule="auto"/>
            </w:pPr>
            <w:r>
              <w:rPr>
                <w:rFonts w:ascii="Times New Roman" w:hAnsi="Times New Roman" w:eastAsia="Times New Roman"/>
                <w:b w:val="0"/>
                <w:sz w:val="19"/>
              </w:rPr>
              <w:t>Graduate has stable work or meaningful income activity</w:t>
            </w:r>
          </w:p>
        </w:tc>
      </w:tr>
      <w:tr w14:paraId="55221254">
        <w:trPr>
          <w:jc w:val="center"/>
        </w:trPr>
        <w:tc>
          <w:tcPr>
            <w:tcW w:w="5161" w:type="dxa"/>
            <w:tcMar>
              <w:top w:w="35" w:type="dxa"/>
              <w:left w:w="35" w:type="dxa"/>
              <w:bottom w:w="35" w:type="dxa"/>
              <w:right w:w="35" w:type="dxa"/>
            </w:tcMar>
            <w:vAlign w:val="top"/>
          </w:tcPr>
          <w:p w14:paraId="3C08A5CE">
            <w:pPr>
              <w:keepNext w:val="0"/>
              <w:keepLines w:val="0"/>
              <w:pageBreakBefore w:val="0"/>
              <w:widowControl/>
              <w:spacing w:before="0" w:after="0" w:line="240" w:lineRule="auto"/>
            </w:pPr>
            <w:r>
              <w:rPr>
                <w:rFonts w:ascii="Times New Roman" w:hAnsi="Times New Roman" w:eastAsia="Times New Roman"/>
                <w:b w:val="0"/>
                <w:sz w:val="19"/>
              </w:rPr>
              <w:t>Enterprise</w:t>
            </w:r>
          </w:p>
        </w:tc>
        <w:tc>
          <w:tcPr>
            <w:tcW w:w="5161" w:type="dxa"/>
            <w:tcMar>
              <w:top w:w="35" w:type="dxa"/>
              <w:left w:w="35" w:type="dxa"/>
              <w:bottom w:w="35" w:type="dxa"/>
              <w:right w:w="35" w:type="dxa"/>
            </w:tcMar>
            <w:vAlign w:val="top"/>
          </w:tcPr>
          <w:p w14:paraId="2F211F08">
            <w:pPr>
              <w:keepNext w:val="0"/>
              <w:keepLines w:val="0"/>
              <w:pageBreakBefore w:val="0"/>
              <w:widowControl/>
              <w:spacing w:before="0" w:after="0" w:line="240" w:lineRule="auto"/>
            </w:pPr>
            <w:r>
              <w:rPr>
                <w:rFonts w:ascii="Times New Roman" w:hAnsi="Times New Roman" w:eastAsia="Times New Roman"/>
                <w:b w:val="0"/>
                <w:sz w:val="19"/>
              </w:rPr>
              <w:t>Graduate has started or sustained a business</w:t>
            </w:r>
          </w:p>
        </w:tc>
      </w:tr>
      <w:tr w14:paraId="021ECDBC">
        <w:trPr>
          <w:jc w:val="center"/>
        </w:trPr>
        <w:tc>
          <w:tcPr>
            <w:tcW w:w="5161" w:type="dxa"/>
            <w:tcMar>
              <w:top w:w="35" w:type="dxa"/>
              <w:left w:w="35" w:type="dxa"/>
              <w:bottom w:w="35" w:type="dxa"/>
              <w:right w:w="35" w:type="dxa"/>
            </w:tcMar>
            <w:vAlign w:val="top"/>
          </w:tcPr>
          <w:p w14:paraId="4B582159">
            <w:pPr>
              <w:keepNext w:val="0"/>
              <w:keepLines w:val="0"/>
              <w:pageBreakBefore w:val="0"/>
              <w:widowControl/>
              <w:spacing w:before="0" w:after="0" w:line="240" w:lineRule="auto"/>
            </w:pPr>
            <w:r>
              <w:rPr>
                <w:rFonts w:ascii="Times New Roman" w:hAnsi="Times New Roman" w:eastAsia="Times New Roman"/>
                <w:b w:val="0"/>
                <w:sz w:val="19"/>
              </w:rPr>
              <w:t>Skills use</w:t>
            </w:r>
          </w:p>
        </w:tc>
        <w:tc>
          <w:tcPr>
            <w:tcW w:w="5161" w:type="dxa"/>
            <w:tcMar>
              <w:top w:w="35" w:type="dxa"/>
              <w:left w:w="35" w:type="dxa"/>
              <w:bottom w:w="35" w:type="dxa"/>
              <w:right w:w="35" w:type="dxa"/>
            </w:tcMar>
            <w:vAlign w:val="top"/>
          </w:tcPr>
          <w:p w14:paraId="551BF4BF">
            <w:pPr>
              <w:keepNext w:val="0"/>
              <w:keepLines w:val="0"/>
              <w:pageBreakBefore w:val="0"/>
              <w:widowControl/>
              <w:spacing w:before="0" w:after="0" w:line="240" w:lineRule="auto"/>
            </w:pPr>
            <w:r>
              <w:rPr>
                <w:rFonts w:ascii="Times New Roman" w:hAnsi="Times New Roman" w:eastAsia="Times New Roman"/>
                <w:b w:val="0"/>
                <w:sz w:val="19"/>
              </w:rPr>
              <w:t>Graduate uses Academy skill in work, business or service</w:t>
            </w:r>
          </w:p>
        </w:tc>
      </w:tr>
      <w:tr w14:paraId="218849B6">
        <w:trPr>
          <w:jc w:val="center"/>
        </w:trPr>
        <w:tc>
          <w:tcPr>
            <w:tcW w:w="5161" w:type="dxa"/>
            <w:tcMar>
              <w:top w:w="35" w:type="dxa"/>
              <w:left w:w="35" w:type="dxa"/>
              <w:bottom w:w="35" w:type="dxa"/>
              <w:right w:w="35" w:type="dxa"/>
            </w:tcMar>
            <w:vAlign w:val="top"/>
          </w:tcPr>
          <w:p w14:paraId="2F7A820C">
            <w:pPr>
              <w:keepNext w:val="0"/>
              <w:keepLines w:val="0"/>
              <w:pageBreakBefore w:val="0"/>
              <w:widowControl/>
              <w:spacing w:before="0" w:after="0" w:line="240" w:lineRule="auto"/>
            </w:pPr>
            <w:r>
              <w:rPr>
                <w:rFonts w:ascii="Times New Roman" w:hAnsi="Times New Roman" w:eastAsia="Times New Roman"/>
                <w:b w:val="0"/>
                <w:sz w:val="19"/>
              </w:rPr>
              <w:t>Character</w:t>
            </w:r>
          </w:p>
        </w:tc>
        <w:tc>
          <w:tcPr>
            <w:tcW w:w="5161" w:type="dxa"/>
            <w:tcMar>
              <w:top w:w="35" w:type="dxa"/>
              <w:left w:w="35" w:type="dxa"/>
              <w:bottom w:w="35" w:type="dxa"/>
              <w:right w:w="35" w:type="dxa"/>
            </w:tcMar>
            <w:vAlign w:val="top"/>
          </w:tcPr>
          <w:p w14:paraId="6872633C">
            <w:pPr>
              <w:keepNext w:val="0"/>
              <w:keepLines w:val="0"/>
              <w:pageBreakBefore w:val="0"/>
              <w:widowControl/>
              <w:spacing w:before="0" w:after="0" w:line="240" w:lineRule="auto"/>
            </w:pPr>
            <w:r>
              <w:rPr>
                <w:rFonts w:ascii="Times New Roman" w:hAnsi="Times New Roman" w:eastAsia="Times New Roman"/>
                <w:b w:val="0"/>
                <w:sz w:val="19"/>
              </w:rPr>
              <w:t>Graduate maintains good conduct and integrity</w:t>
            </w:r>
          </w:p>
        </w:tc>
      </w:tr>
      <w:tr w14:paraId="6929F39E">
        <w:trPr>
          <w:jc w:val="center"/>
        </w:trPr>
        <w:tc>
          <w:tcPr>
            <w:tcW w:w="5161" w:type="dxa"/>
            <w:tcMar>
              <w:top w:w="35" w:type="dxa"/>
              <w:left w:w="35" w:type="dxa"/>
              <w:bottom w:w="35" w:type="dxa"/>
              <w:right w:w="35" w:type="dxa"/>
            </w:tcMar>
            <w:vAlign w:val="top"/>
          </w:tcPr>
          <w:p w14:paraId="07038B73">
            <w:pPr>
              <w:keepNext w:val="0"/>
              <w:keepLines w:val="0"/>
              <w:pageBreakBefore w:val="0"/>
              <w:widowControl/>
              <w:spacing w:before="0" w:after="0" w:line="240" w:lineRule="auto"/>
            </w:pPr>
            <w:r>
              <w:rPr>
                <w:rFonts w:ascii="Times New Roman" w:hAnsi="Times New Roman" w:eastAsia="Times New Roman"/>
                <w:b w:val="0"/>
                <w:sz w:val="19"/>
              </w:rPr>
              <w:t>Leadership</w:t>
            </w:r>
          </w:p>
        </w:tc>
        <w:tc>
          <w:tcPr>
            <w:tcW w:w="5161" w:type="dxa"/>
            <w:tcMar>
              <w:top w:w="35" w:type="dxa"/>
              <w:left w:w="35" w:type="dxa"/>
              <w:bottom w:w="35" w:type="dxa"/>
              <w:right w:w="35" w:type="dxa"/>
            </w:tcMar>
            <w:vAlign w:val="top"/>
          </w:tcPr>
          <w:p w14:paraId="071C36AA">
            <w:pPr>
              <w:keepNext w:val="0"/>
              <w:keepLines w:val="0"/>
              <w:pageBreakBefore w:val="0"/>
              <w:widowControl/>
              <w:spacing w:before="0" w:after="0" w:line="240" w:lineRule="auto"/>
            </w:pPr>
            <w:r>
              <w:rPr>
                <w:rFonts w:ascii="Times New Roman" w:hAnsi="Times New Roman" w:eastAsia="Times New Roman"/>
                <w:b w:val="0"/>
                <w:sz w:val="19"/>
              </w:rPr>
              <w:t>Graduate leads or supports others responsibly</w:t>
            </w:r>
          </w:p>
        </w:tc>
      </w:tr>
      <w:tr w14:paraId="693133B6">
        <w:trPr>
          <w:jc w:val="center"/>
        </w:trPr>
        <w:tc>
          <w:tcPr>
            <w:tcW w:w="5161" w:type="dxa"/>
            <w:tcMar>
              <w:top w:w="35" w:type="dxa"/>
              <w:left w:w="35" w:type="dxa"/>
              <w:bottom w:w="35" w:type="dxa"/>
              <w:right w:w="35" w:type="dxa"/>
            </w:tcMar>
            <w:vAlign w:val="top"/>
          </w:tcPr>
          <w:p w14:paraId="4CC75275">
            <w:pPr>
              <w:keepNext w:val="0"/>
              <w:keepLines w:val="0"/>
              <w:pageBreakBefore w:val="0"/>
              <w:widowControl/>
              <w:spacing w:before="0" w:after="0" w:line="240" w:lineRule="auto"/>
            </w:pPr>
            <w:r>
              <w:rPr>
                <w:rFonts w:ascii="Times New Roman" w:hAnsi="Times New Roman" w:eastAsia="Times New Roman"/>
                <w:b w:val="0"/>
                <w:sz w:val="19"/>
              </w:rPr>
              <w:t>Mentoring</w:t>
            </w:r>
          </w:p>
        </w:tc>
        <w:tc>
          <w:tcPr>
            <w:tcW w:w="5161" w:type="dxa"/>
            <w:tcMar>
              <w:top w:w="35" w:type="dxa"/>
              <w:left w:w="35" w:type="dxa"/>
              <w:bottom w:w="35" w:type="dxa"/>
              <w:right w:w="35" w:type="dxa"/>
            </w:tcMar>
            <w:vAlign w:val="top"/>
          </w:tcPr>
          <w:p w14:paraId="750C76BE">
            <w:pPr>
              <w:keepNext w:val="0"/>
              <w:keepLines w:val="0"/>
              <w:pageBreakBefore w:val="0"/>
              <w:widowControl/>
              <w:spacing w:before="0" w:after="0" w:line="240" w:lineRule="auto"/>
            </w:pPr>
            <w:r>
              <w:rPr>
                <w:rFonts w:ascii="Times New Roman" w:hAnsi="Times New Roman" w:eastAsia="Times New Roman"/>
                <w:b w:val="0"/>
                <w:sz w:val="19"/>
              </w:rPr>
              <w:t>Graduate mentors at least one young person or trainee</w:t>
            </w:r>
          </w:p>
        </w:tc>
      </w:tr>
      <w:tr w14:paraId="436A286E">
        <w:trPr>
          <w:jc w:val="center"/>
        </w:trPr>
        <w:tc>
          <w:tcPr>
            <w:tcW w:w="5161" w:type="dxa"/>
            <w:tcMar>
              <w:top w:w="35" w:type="dxa"/>
              <w:left w:w="35" w:type="dxa"/>
              <w:bottom w:w="35" w:type="dxa"/>
              <w:right w:w="35" w:type="dxa"/>
            </w:tcMar>
            <w:vAlign w:val="top"/>
          </w:tcPr>
          <w:p w14:paraId="069EAB6F">
            <w:pPr>
              <w:keepNext w:val="0"/>
              <w:keepLines w:val="0"/>
              <w:pageBreakBefore w:val="0"/>
              <w:widowControl/>
              <w:spacing w:before="0" w:after="0" w:line="240" w:lineRule="auto"/>
            </w:pPr>
            <w:r>
              <w:rPr>
                <w:rFonts w:ascii="Times New Roman" w:hAnsi="Times New Roman" w:eastAsia="Times New Roman"/>
                <w:b w:val="0"/>
                <w:sz w:val="19"/>
              </w:rPr>
              <w:t>Community service</w:t>
            </w:r>
          </w:p>
        </w:tc>
        <w:tc>
          <w:tcPr>
            <w:tcW w:w="5161" w:type="dxa"/>
            <w:tcMar>
              <w:top w:w="35" w:type="dxa"/>
              <w:left w:w="35" w:type="dxa"/>
              <w:bottom w:w="35" w:type="dxa"/>
              <w:right w:w="35" w:type="dxa"/>
            </w:tcMar>
            <w:vAlign w:val="top"/>
          </w:tcPr>
          <w:p w14:paraId="754646BF">
            <w:pPr>
              <w:keepNext w:val="0"/>
              <w:keepLines w:val="0"/>
              <w:pageBreakBefore w:val="0"/>
              <w:widowControl/>
              <w:spacing w:before="0" w:after="0" w:line="240" w:lineRule="auto"/>
            </w:pPr>
            <w:r>
              <w:rPr>
                <w:rFonts w:ascii="Times New Roman" w:hAnsi="Times New Roman" w:eastAsia="Times New Roman"/>
                <w:b w:val="0"/>
                <w:sz w:val="19"/>
              </w:rPr>
              <w:t>Graduate participates in community development</w:t>
            </w:r>
          </w:p>
        </w:tc>
      </w:tr>
      <w:tr w14:paraId="07B469B3">
        <w:trPr>
          <w:jc w:val="center"/>
        </w:trPr>
        <w:tc>
          <w:tcPr>
            <w:tcW w:w="5161" w:type="dxa"/>
            <w:tcMar>
              <w:top w:w="35" w:type="dxa"/>
              <w:left w:w="35" w:type="dxa"/>
              <w:bottom w:w="35" w:type="dxa"/>
              <w:right w:w="35" w:type="dxa"/>
            </w:tcMar>
            <w:vAlign w:val="top"/>
          </w:tcPr>
          <w:p w14:paraId="1C41D897">
            <w:pPr>
              <w:keepNext w:val="0"/>
              <w:keepLines w:val="0"/>
              <w:pageBreakBefore w:val="0"/>
              <w:widowControl/>
              <w:spacing w:before="0" w:after="0" w:line="240" w:lineRule="auto"/>
            </w:pPr>
            <w:r>
              <w:rPr>
                <w:rFonts w:ascii="Times New Roman" w:hAnsi="Times New Roman" w:eastAsia="Times New Roman"/>
                <w:b w:val="0"/>
                <w:sz w:val="19"/>
              </w:rPr>
              <w:t>Ministry service</w:t>
            </w:r>
          </w:p>
        </w:tc>
        <w:tc>
          <w:tcPr>
            <w:tcW w:w="5161" w:type="dxa"/>
            <w:tcMar>
              <w:top w:w="35" w:type="dxa"/>
              <w:left w:w="35" w:type="dxa"/>
              <w:bottom w:w="35" w:type="dxa"/>
              <w:right w:w="35" w:type="dxa"/>
            </w:tcMar>
            <w:vAlign w:val="top"/>
          </w:tcPr>
          <w:p w14:paraId="64BDBC02">
            <w:pPr>
              <w:keepNext w:val="0"/>
              <w:keepLines w:val="0"/>
              <w:pageBreakBefore w:val="0"/>
              <w:widowControl/>
              <w:spacing w:before="0" w:after="0" w:line="240" w:lineRule="auto"/>
            </w:pPr>
            <w:r>
              <w:rPr>
                <w:rFonts w:ascii="Times New Roman" w:hAnsi="Times New Roman" w:eastAsia="Times New Roman"/>
                <w:b w:val="0"/>
                <w:sz w:val="19"/>
              </w:rPr>
              <w:t>Graduate serves in church or Kingdom work</w:t>
            </w:r>
          </w:p>
        </w:tc>
      </w:tr>
      <w:tr w14:paraId="2EFA4992">
        <w:trPr>
          <w:jc w:val="center"/>
        </w:trPr>
        <w:tc>
          <w:tcPr>
            <w:tcW w:w="5161" w:type="dxa"/>
            <w:tcMar>
              <w:top w:w="35" w:type="dxa"/>
              <w:left w:w="35" w:type="dxa"/>
              <w:bottom w:w="35" w:type="dxa"/>
              <w:right w:w="35" w:type="dxa"/>
            </w:tcMar>
            <w:vAlign w:val="top"/>
          </w:tcPr>
          <w:p w14:paraId="13909706">
            <w:pPr>
              <w:keepNext w:val="0"/>
              <w:keepLines w:val="0"/>
              <w:pageBreakBefore w:val="0"/>
              <w:widowControl/>
              <w:spacing w:before="0" w:after="0" w:line="240" w:lineRule="auto"/>
            </w:pPr>
            <w:r>
              <w:rPr>
                <w:rFonts w:ascii="Times New Roman" w:hAnsi="Times New Roman" w:eastAsia="Times New Roman"/>
                <w:b w:val="0"/>
                <w:sz w:val="19"/>
              </w:rPr>
              <w:t>Nation building</w:t>
            </w:r>
          </w:p>
        </w:tc>
        <w:tc>
          <w:tcPr>
            <w:tcW w:w="5161" w:type="dxa"/>
            <w:tcMar>
              <w:top w:w="35" w:type="dxa"/>
              <w:left w:w="35" w:type="dxa"/>
              <w:bottom w:w="35" w:type="dxa"/>
              <w:right w:w="35" w:type="dxa"/>
            </w:tcMar>
            <w:vAlign w:val="top"/>
          </w:tcPr>
          <w:p w14:paraId="4E65681A">
            <w:pPr>
              <w:keepNext w:val="0"/>
              <w:keepLines w:val="0"/>
              <w:pageBreakBefore w:val="0"/>
              <w:widowControl/>
              <w:spacing w:before="0" w:after="0" w:line="240" w:lineRule="auto"/>
            </w:pPr>
            <w:r>
              <w:rPr>
                <w:rFonts w:ascii="Times New Roman" w:hAnsi="Times New Roman" w:eastAsia="Times New Roman"/>
                <w:b w:val="0"/>
                <w:sz w:val="19"/>
              </w:rPr>
              <w:t>Graduate contributes to peace, productivity and public good</w:t>
            </w:r>
          </w:p>
        </w:tc>
      </w:tr>
    </w:tbl>
    <w:p w14:paraId="36F07854">
      <w:pPr>
        <w:keepNext w:val="0"/>
        <w:keepLines w:val="0"/>
        <w:pageBreakBefore w:val="0"/>
        <w:widowControl/>
        <w:spacing w:before="0" w:after="60" w:line="240" w:lineRule="auto"/>
      </w:pPr>
    </w:p>
    <w:p w14:paraId="4180CED0">
      <w:pPr>
        <w:pStyle w:val="2"/>
        <w:keepNext/>
        <w:keepLines w:val="0"/>
        <w:pageBreakBefore w:val="0"/>
        <w:widowControl/>
        <w:spacing w:before="240" w:after="120" w:line="252" w:lineRule="auto"/>
      </w:pPr>
      <w:r>
        <w:rPr>
          <w:rFonts w:ascii="Times New Roman" w:hAnsi="Times New Roman" w:eastAsia="Times New Roman"/>
          <w:b/>
          <w:sz w:val="30"/>
        </w:rPr>
        <w:t>19. ALUMNI MENTORING SYSTEM</w:t>
      </w:r>
    </w:p>
    <w:p w14:paraId="055FBCCF">
      <w:pPr>
        <w:keepNext w:val="0"/>
        <w:keepLines w:val="0"/>
        <w:pageBreakBefore w:val="0"/>
        <w:widowControl/>
        <w:spacing w:before="0" w:after="100" w:line="252" w:lineRule="auto"/>
      </w:pPr>
      <w:r>
        <w:rPr>
          <w:rFonts w:ascii="Times New Roman" w:hAnsi="Times New Roman" w:eastAsia="Times New Roman"/>
          <w:b w:val="0"/>
          <w:sz w:val="23"/>
        </w:rPr>
        <w:t>The alumni mentoring system helps graduates continue growing after leaving the Academy.</w:t>
      </w:r>
    </w:p>
    <w:p w14:paraId="616CEDD7">
      <w:pPr>
        <w:pStyle w:val="3"/>
        <w:keepNext/>
        <w:keepLines w:val="0"/>
        <w:pageBreakBefore w:val="0"/>
        <w:widowControl/>
        <w:spacing w:before="160" w:after="100" w:line="252" w:lineRule="auto"/>
      </w:pPr>
      <w:r>
        <w:rPr>
          <w:rFonts w:ascii="Times New Roman" w:hAnsi="Times New Roman" w:eastAsia="Times New Roman"/>
          <w:b/>
          <w:sz w:val="26"/>
        </w:rPr>
        <w:t>19.1 Types of Mentoring</w:t>
      </w:r>
    </w:p>
    <w:p w14:paraId="258FD5D9">
      <w:pPr>
        <w:keepNext w:val="0"/>
        <w:keepLines w:val="0"/>
        <w:pageBreakBefore w:val="0"/>
        <w:widowControl/>
        <w:spacing w:before="0" w:after="40" w:line="252" w:lineRule="auto"/>
        <w:ind w:left="403" w:hanging="403"/>
      </w:pPr>
      <w:r>
        <w:rPr>
          <w:rFonts w:ascii="Times New Roman" w:hAnsi="Times New Roman" w:eastAsia="Times New Roman"/>
          <w:b w:val="0"/>
          <w:sz w:val="23"/>
        </w:rPr>
        <w:t>1. Spiritual mentoring.</w:t>
      </w:r>
    </w:p>
    <w:p w14:paraId="15E82496">
      <w:pPr>
        <w:keepNext w:val="0"/>
        <w:keepLines w:val="0"/>
        <w:pageBreakBefore w:val="0"/>
        <w:widowControl/>
        <w:spacing w:before="0" w:after="40" w:line="252" w:lineRule="auto"/>
        <w:ind w:left="403" w:hanging="403"/>
      </w:pPr>
      <w:r>
        <w:rPr>
          <w:rFonts w:ascii="Times New Roman" w:hAnsi="Times New Roman" w:eastAsia="Times New Roman"/>
          <w:b w:val="0"/>
          <w:sz w:val="23"/>
        </w:rPr>
        <w:t>2. Career mentoring.</w:t>
      </w:r>
    </w:p>
    <w:p w14:paraId="134757DD">
      <w:pPr>
        <w:keepNext w:val="0"/>
        <w:keepLines w:val="0"/>
        <w:pageBreakBefore w:val="0"/>
        <w:widowControl/>
        <w:spacing w:before="0" w:after="40" w:line="252" w:lineRule="auto"/>
        <w:ind w:left="403" w:hanging="403"/>
      </w:pPr>
      <w:r>
        <w:rPr>
          <w:rFonts w:ascii="Times New Roman" w:hAnsi="Times New Roman" w:eastAsia="Times New Roman"/>
          <w:b w:val="0"/>
          <w:sz w:val="23"/>
        </w:rPr>
        <w:t>3. Business mentoring.</w:t>
      </w:r>
    </w:p>
    <w:p w14:paraId="479BEFBE">
      <w:pPr>
        <w:keepNext w:val="0"/>
        <w:keepLines w:val="0"/>
        <w:pageBreakBefore w:val="0"/>
        <w:widowControl/>
        <w:spacing w:before="0" w:after="40" w:line="252" w:lineRule="auto"/>
        <w:ind w:left="403" w:hanging="403"/>
      </w:pPr>
      <w:r>
        <w:rPr>
          <w:rFonts w:ascii="Times New Roman" w:hAnsi="Times New Roman" w:eastAsia="Times New Roman"/>
          <w:b w:val="0"/>
          <w:sz w:val="23"/>
        </w:rPr>
        <w:t>4. Skills mentoring.</w:t>
      </w:r>
    </w:p>
    <w:p w14:paraId="4DD56CE0">
      <w:pPr>
        <w:keepNext w:val="0"/>
        <w:keepLines w:val="0"/>
        <w:pageBreakBefore w:val="0"/>
        <w:widowControl/>
        <w:spacing w:before="0" w:after="40" w:line="252" w:lineRule="auto"/>
        <w:ind w:left="403" w:hanging="403"/>
      </w:pPr>
      <w:r>
        <w:rPr>
          <w:rFonts w:ascii="Times New Roman" w:hAnsi="Times New Roman" w:eastAsia="Times New Roman"/>
          <w:b w:val="0"/>
          <w:sz w:val="23"/>
        </w:rPr>
        <w:t>5. Character mentoring.</w:t>
      </w:r>
    </w:p>
    <w:p w14:paraId="44A3EAF3">
      <w:pPr>
        <w:keepNext w:val="0"/>
        <w:keepLines w:val="0"/>
        <w:pageBreakBefore w:val="0"/>
        <w:widowControl/>
        <w:spacing w:before="0" w:after="40" w:line="252" w:lineRule="auto"/>
        <w:ind w:left="403" w:hanging="403"/>
      </w:pPr>
      <w:r>
        <w:rPr>
          <w:rFonts w:ascii="Times New Roman" w:hAnsi="Times New Roman" w:eastAsia="Times New Roman"/>
          <w:b w:val="0"/>
          <w:sz w:val="23"/>
        </w:rPr>
        <w:t>6. Leadership mentoring.</w:t>
      </w:r>
    </w:p>
    <w:p w14:paraId="7A3E28EA">
      <w:pPr>
        <w:keepNext w:val="0"/>
        <w:keepLines w:val="0"/>
        <w:pageBreakBefore w:val="0"/>
        <w:widowControl/>
        <w:spacing w:before="0" w:after="40" w:line="252" w:lineRule="auto"/>
        <w:ind w:left="403" w:hanging="403"/>
      </w:pPr>
      <w:r>
        <w:rPr>
          <w:rFonts w:ascii="Times New Roman" w:hAnsi="Times New Roman" w:eastAsia="Times New Roman"/>
          <w:b w:val="0"/>
          <w:sz w:val="23"/>
        </w:rPr>
        <w:t>7. Further education mentoring.</w:t>
      </w:r>
    </w:p>
    <w:p w14:paraId="631C340B">
      <w:pPr>
        <w:keepNext w:val="0"/>
        <w:keepLines w:val="0"/>
        <w:pageBreakBefore w:val="0"/>
        <w:widowControl/>
        <w:spacing w:before="0" w:after="40" w:line="252" w:lineRule="auto"/>
        <w:ind w:left="403" w:hanging="403"/>
      </w:pPr>
      <w:r>
        <w:rPr>
          <w:rFonts w:ascii="Times New Roman" w:hAnsi="Times New Roman" w:eastAsia="Times New Roman"/>
          <w:b w:val="0"/>
          <w:sz w:val="23"/>
        </w:rPr>
        <w:t>8. Ministry mentoring.</w:t>
      </w:r>
    </w:p>
    <w:p w14:paraId="2856630B">
      <w:pPr>
        <w:pStyle w:val="3"/>
        <w:keepNext/>
        <w:keepLines w:val="0"/>
        <w:pageBreakBefore w:val="0"/>
        <w:widowControl/>
        <w:spacing w:before="160" w:after="100" w:line="252" w:lineRule="auto"/>
      </w:pPr>
      <w:r>
        <w:rPr>
          <w:rFonts w:ascii="Times New Roman" w:hAnsi="Times New Roman" w:eastAsia="Times New Roman"/>
          <w:b/>
          <w:sz w:val="26"/>
        </w:rPr>
        <w:t>19.2 Mentoring Structure</w:t>
      </w:r>
    </w:p>
    <w:p w14:paraId="5882D37E">
      <w:pPr>
        <w:keepNext w:val="0"/>
        <w:keepLines w:val="0"/>
        <w:pageBreakBefore w:val="0"/>
        <w:widowControl/>
        <w:spacing w:before="0" w:after="100" w:line="252" w:lineRule="auto"/>
      </w:pPr>
      <w:r>
        <w:rPr>
          <w:rFonts w:ascii="Times New Roman" w:hAnsi="Times New Roman" w:eastAsia="Times New Roman"/>
          <w:b w:val="0"/>
          <w:sz w:val="23"/>
        </w:rPr>
        <w:t>Alumni may be grouped by:</w:t>
      </w:r>
    </w:p>
    <w:p w14:paraId="0E25A450">
      <w:pPr>
        <w:keepNext w:val="0"/>
        <w:keepLines w:val="0"/>
        <w:pageBreakBefore w:val="0"/>
        <w:widowControl/>
        <w:spacing w:before="0" w:after="40" w:line="252" w:lineRule="auto"/>
        <w:ind w:left="403" w:hanging="403"/>
      </w:pPr>
      <w:r>
        <w:rPr>
          <w:rFonts w:ascii="Times New Roman" w:hAnsi="Times New Roman" w:eastAsia="Times New Roman"/>
          <w:b w:val="0"/>
          <w:sz w:val="23"/>
        </w:rPr>
        <w:t>1. Department.</w:t>
      </w:r>
    </w:p>
    <w:p w14:paraId="4A905CC6">
      <w:pPr>
        <w:keepNext w:val="0"/>
        <w:keepLines w:val="0"/>
        <w:pageBreakBefore w:val="0"/>
        <w:widowControl/>
        <w:spacing w:before="0" w:after="40" w:line="252" w:lineRule="auto"/>
        <w:ind w:left="403" w:hanging="403"/>
      </w:pPr>
      <w:r>
        <w:rPr>
          <w:rFonts w:ascii="Times New Roman" w:hAnsi="Times New Roman" w:eastAsia="Times New Roman"/>
          <w:b w:val="0"/>
          <w:sz w:val="23"/>
        </w:rPr>
        <w:t>2. Location.</w:t>
      </w:r>
    </w:p>
    <w:p w14:paraId="378030F0">
      <w:pPr>
        <w:keepNext w:val="0"/>
        <w:keepLines w:val="0"/>
        <w:pageBreakBefore w:val="0"/>
        <w:widowControl/>
        <w:spacing w:before="0" w:after="40" w:line="252" w:lineRule="auto"/>
        <w:ind w:left="403" w:hanging="403"/>
      </w:pPr>
      <w:r>
        <w:rPr>
          <w:rFonts w:ascii="Times New Roman" w:hAnsi="Times New Roman" w:eastAsia="Times New Roman"/>
          <w:b w:val="0"/>
          <w:sz w:val="23"/>
        </w:rPr>
        <w:t>3. Business interest.</w:t>
      </w:r>
    </w:p>
    <w:p w14:paraId="610D1F4C">
      <w:pPr>
        <w:keepNext w:val="0"/>
        <w:keepLines w:val="0"/>
        <w:pageBreakBefore w:val="0"/>
        <w:widowControl/>
        <w:spacing w:before="0" w:after="40" w:line="252" w:lineRule="auto"/>
        <w:ind w:left="403" w:hanging="403"/>
      </w:pPr>
      <w:r>
        <w:rPr>
          <w:rFonts w:ascii="Times New Roman" w:hAnsi="Times New Roman" w:eastAsia="Times New Roman"/>
          <w:b w:val="0"/>
          <w:sz w:val="23"/>
        </w:rPr>
        <w:t>4. Employment status.</w:t>
      </w:r>
    </w:p>
    <w:p w14:paraId="69B8A55E">
      <w:pPr>
        <w:keepNext w:val="0"/>
        <w:keepLines w:val="0"/>
        <w:pageBreakBefore w:val="0"/>
        <w:widowControl/>
        <w:spacing w:before="0" w:after="40" w:line="252" w:lineRule="auto"/>
        <w:ind w:left="403" w:hanging="403"/>
      </w:pPr>
      <w:r>
        <w:rPr>
          <w:rFonts w:ascii="Times New Roman" w:hAnsi="Times New Roman" w:eastAsia="Times New Roman"/>
          <w:b w:val="0"/>
          <w:sz w:val="23"/>
        </w:rPr>
        <w:t>5. Ministry service interest.</w:t>
      </w:r>
    </w:p>
    <w:p w14:paraId="2CECA487">
      <w:pPr>
        <w:keepNext w:val="0"/>
        <w:keepLines w:val="0"/>
        <w:pageBreakBefore w:val="0"/>
        <w:widowControl/>
        <w:spacing w:before="0" w:after="40" w:line="252" w:lineRule="auto"/>
        <w:ind w:left="403" w:hanging="403"/>
      </w:pPr>
      <w:r>
        <w:rPr>
          <w:rFonts w:ascii="Times New Roman" w:hAnsi="Times New Roman" w:eastAsia="Times New Roman"/>
          <w:b w:val="0"/>
          <w:sz w:val="23"/>
        </w:rPr>
        <w:t>6. Gender where appropriate.</w:t>
      </w:r>
    </w:p>
    <w:p w14:paraId="6CF6459E">
      <w:pPr>
        <w:keepNext w:val="0"/>
        <w:keepLines w:val="0"/>
        <w:pageBreakBefore w:val="0"/>
        <w:widowControl/>
        <w:spacing w:before="0" w:after="40" w:line="252" w:lineRule="auto"/>
        <w:ind w:left="403" w:hanging="403"/>
      </w:pPr>
      <w:r>
        <w:rPr>
          <w:rFonts w:ascii="Times New Roman" w:hAnsi="Times New Roman" w:eastAsia="Times New Roman"/>
          <w:b w:val="0"/>
          <w:sz w:val="23"/>
        </w:rPr>
        <w:t>7. Special support need.</w:t>
      </w:r>
    </w:p>
    <w:p w14:paraId="2094FD49">
      <w:pPr>
        <w:pStyle w:val="3"/>
        <w:keepNext/>
        <w:keepLines w:val="0"/>
        <w:pageBreakBefore w:val="0"/>
        <w:widowControl/>
        <w:spacing w:before="160" w:after="100" w:line="252" w:lineRule="auto"/>
      </w:pPr>
      <w:r>
        <w:rPr>
          <w:rFonts w:ascii="Times New Roman" w:hAnsi="Times New Roman" w:eastAsia="Times New Roman"/>
          <w:b/>
          <w:sz w:val="26"/>
        </w:rPr>
        <w:t>19.3 Mentor Sources</w:t>
      </w:r>
    </w:p>
    <w:p w14:paraId="0DB36035">
      <w:pPr>
        <w:keepNext w:val="0"/>
        <w:keepLines w:val="0"/>
        <w:pageBreakBefore w:val="0"/>
        <w:widowControl/>
        <w:spacing w:before="0" w:after="100" w:line="252" w:lineRule="auto"/>
      </w:pPr>
      <w:r>
        <w:rPr>
          <w:rFonts w:ascii="Times New Roman" w:hAnsi="Times New Roman" w:eastAsia="Times New Roman"/>
          <w:b w:val="0"/>
          <w:sz w:val="23"/>
        </w:rPr>
        <w:t>Mentors may include:</w:t>
      </w:r>
    </w:p>
    <w:p w14:paraId="03391596">
      <w:pPr>
        <w:keepNext w:val="0"/>
        <w:keepLines w:val="0"/>
        <w:pageBreakBefore w:val="0"/>
        <w:widowControl/>
        <w:spacing w:before="0" w:after="40" w:line="252" w:lineRule="auto"/>
        <w:ind w:left="403" w:hanging="403"/>
      </w:pPr>
      <w:r>
        <w:rPr>
          <w:rFonts w:ascii="Times New Roman" w:hAnsi="Times New Roman" w:eastAsia="Times New Roman"/>
          <w:b w:val="0"/>
          <w:sz w:val="23"/>
        </w:rPr>
        <w:t>1. Academy trainers.</w:t>
      </w:r>
    </w:p>
    <w:p w14:paraId="3CA5E1D9">
      <w:pPr>
        <w:keepNext w:val="0"/>
        <w:keepLines w:val="0"/>
        <w:pageBreakBefore w:val="0"/>
        <w:widowControl/>
        <w:spacing w:before="0" w:after="40" w:line="252" w:lineRule="auto"/>
        <w:ind w:left="403" w:hanging="403"/>
      </w:pPr>
      <w:r>
        <w:rPr>
          <w:rFonts w:ascii="Times New Roman" w:hAnsi="Times New Roman" w:eastAsia="Times New Roman"/>
          <w:b w:val="0"/>
          <w:sz w:val="23"/>
        </w:rPr>
        <w:t>2. Departmental supervisors.</w:t>
      </w:r>
    </w:p>
    <w:p w14:paraId="1F7B3B31">
      <w:pPr>
        <w:keepNext w:val="0"/>
        <w:keepLines w:val="0"/>
        <w:pageBreakBefore w:val="0"/>
        <w:widowControl/>
        <w:spacing w:before="0" w:after="40" w:line="252" w:lineRule="auto"/>
        <w:ind w:left="403" w:hanging="403"/>
      </w:pPr>
      <w:r>
        <w:rPr>
          <w:rFonts w:ascii="Times New Roman" w:hAnsi="Times New Roman" w:eastAsia="Times New Roman"/>
          <w:b w:val="0"/>
          <w:sz w:val="23"/>
        </w:rPr>
        <w:t>3. EBOMI leaders.</w:t>
      </w:r>
    </w:p>
    <w:p w14:paraId="023A8B8F">
      <w:pPr>
        <w:keepNext w:val="0"/>
        <w:keepLines w:val="0"/>
        <w:pageBreakBefore w:val="0"/>
        <w:widowControl/>
        <w:spacing w:before="0" w:after="40" w:line="252" w:lineRule="auto"/>
        <w:ind w:left="403" w:hanging="403"/>
      </w:pPr>
      <w:r>
        <w:rPr>
          <w:rFonts w:ascii="Times New Roman" w:hAnsi="Times New Roman" w:eastAsia="Times New Roman"/>
          <w:b w:val="0"/>
          <w:sz w:val="23"/>
        </w:rPr>
        <w:t>4. Experienced alumni.</w:t>
      </w:r>
    </w:p>
    <w:p w14:paraId="198AA9FE">
      <w:pPr>
        <w:keepNext w:val="0"/>
        <w:keepLines w:val="0"/>
        <w:pageBreakBefore w:val="0"/>
        <w:widowControl/>
        <w:spacing w:before="0" w:after="40" w:line="252" w:lineRule="auto"/>
        <w:ind w:left="403" w:hanging="403"/>
      </w:pPr>
      <w:r>
        <w:rPr>
          <w:rFonts w:ascii="Times New Roman" w:hAnsi="Times New Roman" w:eastAsia="Times New Roman"/>
          <w:b w:val="0"/>
          <w:sz w:val="23"/>
        </w:rPr>
        <w:t>5. Business owners.</w:t>
      </w:r>
    </w:p>
    <w:p w14:paraId="400CC9F5">
      <w:pPr>
        <w:keepNext w:val="0"/>
        <w:keepLines w:val="0"/>
        <w:pageBreakBefore w:val="0"/>
        <w:widowControl/>
        <w:spacing w:before="0" w:after="40" w:line="252" w:lineRule="auto"/>
        <w:ind w:left="403" w:hanging="403"/>
      </w:pPr>
      <w:r>
        <w:rPr>
          <w:rFonts w:ascii="Times New Roman" w:hAnsi="Times New Roman" w:eastAsia="Times New Roman"/>
          <w:b w:val="0"/>
          <w:sz w:val="23"/>
        </w:rPr>
        <w:t>6. Professionals.</w:t>
      </w:r>
    </w:p>
    <w:p w14:paraId="608027EF">
      <w:pPr>
        <w:keepNext w:val="0"/>
        <w:keepLines w:val="0"/>
        <w:pageBreakBefore w:val="0"/>
        <w:widowControl/>
        <w:spacing w:before="0" w:after="40" w:line="252" w:lineRule="auto"/>
        <w:ind w:left="403" w:hanging="403"/>
      </w:pPr>
      <w:r>
        <w:rPr>
          <w:rFonts w:ascii="Times New Roman" w:hAnsi="Times New Roman" w:eastAsia="Times New Roman"/>
          <w:b w:val="0"/>
          <w:sz w:val="23"/>
        </w:rPr>
        <w:t>7. Community leaders.</w:t>
      </w:r>
    </w:p>
    <w:p w14:paraId="461499E7">
      <w:pPr>
        <w:keepNext w:val="0"/>
        <w:keepLines w:val="0"/>
        <w:pageBreakBefore w:val="0"/>
        <w:widowControl/>
        <w:spacing w:before="0" w:after="40" w:line="252" w:lineRule="auto"/>
        <w:ind w:left="403" w:hanging="403"/>
      </w:pPr>
      <w:r>
        <w:rPr>
          <w:rFonts w:ascii="Times New Roman" w:hAnsi="Times New Roman" w:eastAsia="Times New Roman"/>
          <w:b w:val="0"/>
          <w:sz w:val="23"/>
        </w:rPr>
        <w:t>8. Pastors or ministry leaders.</w:t>
      </w:r>
    </w:p>
    <w:p w14:paraId="324414DC">
      <w:pPr>
        <w:keepNext w:val="0"/>
        <w:keepLines w:val="0"/>
        <w:pageBreakBefore w:val="0"/>
        <w:widowControl/>
        <w:spacing w:before="0" w:after="40" w:line="252" w:lineRule="auto"/>
        <w:ind w:left="403" w:hanging="403"/>
      </w:pPr>
      <w:r>
        <w:rPr>
          <w:rFonts w:ascii="Times New Roman" w:hAnsi="Times New Roman" w:eastAsia="Times New Roman"/>
          <w:b w:val="0"/>
          <w:sz w:val="23"/>
        </w:rPr>
        <w:t>9. Skilled artisans.</w:t>
      </w:r>
    </w:p>
    <w:p w14:paraId="5533D012">
      <w:pPr>
        <w:keepNext w:val="0"/>
        <w:keepLines w:val="0"/>
        <w:pageBreakBefore w:val="0"/>
        <w:widowControl/>
        <w:spacing w:before="0" w:after="40" w:line="252" w:lineRule="auto"/>
        <w:ind w:left="403" w:hanging="403"/>
      </w:pPr>
      <w:r>
        <w:rPr>
          <w:rFonts w:ascii="Times New Roman" w:hAnsi="Times New Roman" w:eastAsia="Times New Roman"/>
          <w:b w:val="0"/>
          <w:sz w:val="23"/>
        </w:rPr>
        <w:t>10. Approved partners.</w:t>
      </w:r>
    </w:p>
    <w:p w14:paraId="42523CF8">
      <w:pPr>
        <w:keepNext w:val="0"/>
        <w:keepLines w:val="0"/>
        <w:pageBreakBefore w:val="0"/>
        <w:widowControl/>
        <w:spacing w:before="0" w:after="40" w:line="252" w:lineRule="auto"/>
        <w:ind w:left="403" w:hanging="403"/>
      </w:pPr>
      <w:r>
        <w:rPr>
          <w:rFonts w:ascii="Times New Roman" w:hAnsi="Times New Roman" w:eastAsia="Times New Roman"/>
          <w:b w:val="0"/>
          <w:sz w:val="23"/>
        </w:rPr>
        <w:t>11. 4 Mentoring Rules</w:t>
      </w:r>
    </w:p>
    <w:p w14:paraId="53D99AC1">
      <w:pPr>
        <w:keepNext w:val="0"/>
        <w:keepLines w:val="0"/>
        <w:pageBreakBefore w:val="0"/>
        <w:widowControl/>
        <w:spacing w:before="0" w:after="40" w:line="252" w:lineRule="auto"/>
        <w:ind w:left="403" w:hanging="403"/>
      </w:pPr>
      <w:r>
        <w:rPr>
          <w:rFonts w:ascii="Times New Roman" w:hAnsi="Times New Roman" w:eastAsia="Times New Roman"/>
          <w:b w:val="0"/>
          <w:sz w:val="23"/>
        </w:rPr>
        <w:t>12. Mentoring must be respectful.</w:t>
      </w:r>
    </w:p>
    <w:p w14:paraId="4C48BC28">
      <w:pPr>
        <w:keepNext w:val="0"/>
        <w:keepLines w:val="0"/>
        <w:pageBreakBefore w:val="0"/>
        <w:widowControl/>
        <w:spacing w:before="0" w:after="40" w:line="252" w:lineRule="auto"/>
        <w:ind w:left="403" w:hanging="403"/>
      </w:pPr>
      <w:r>
        <w:rPr>
          <w:rFonts w:ascii="Times New Roman" w:hAnsi="Times New Roman" w:eastAsia="Times New Roman"/>
          <w:b w:val="0"/>
          <w:sz w:val="23"/>
        </w:rPr>
        <w:t>13. Mentoring must be accountable.</w:t>
      </w:r>
    </w:p>
    <w:p w14:paraId="6EFEFF19">
      <w:pPr>
        <w:keepNext w:val="0"/>
        <w:keepLines w:val="0"/>
        <w:pageBreakBefore w:val="0"/>
        <w:widowControl/>
        <w:spacing w:before="0" w:after="40" w:line="252" w:lineRule="auto"/>
        <w:ind w:left="403" w:hanging="403"/>
      </w:pPr>
      <w:r>
        <w:rPr>
          <w:rFonts w:ascii="Times New Roman" w:hAnsi="Times New Roman" w:eastAsia="Times New Roman"/>
          <w:b w:val="0"/>
          <w:sz w:val="23"/>
        </w:rPr>
        <w:t>14. Mentoring must not be exploitative.</w:t>
      </w:r>
    </w:p>
    <w:p w14:paraId="68324CBF">
      <w:pPr>
        <w:keepNext w:val="0"/>
        <w:keepLines w:val="0"/>
        <w:pageBreakBefore w:val="0"/>
        <w:widowControl/>
        <w:spacing w:before="0" w:after="40" w:line="252" w:lineRule="auto"/>
        <w:ind w:left="403" w:hanging="403"/>
      </w:pPr>
      <w:r>
        <w:rPr>
          <w:rFonts w:ascii="Times New Roman" w:hAnsi="Times New Roman" w:eastAsia="Times New Roman"/>
          <w:b w:val="0"/>
          <w:sz w:val="23"/>
        </w:rPr>
        <w:t>15. Mentoring must protect confidentiality.</w:t>
      </w:r>
    </w:p>
    <w:p w14:paraId="6C0B3085">
      <w:pPr>
        <w:keepNext w:val="0"/>
        <w:keepLines w:val="0"/>
        <w:pageBreakBefore w:val="0"/>
        <w:widowControl/>
        <w:spacing w:before="0" w:after="40" w:line="252" w:lineRule="auto"/>
        <w:ind w:left="403" w:hanging="403"/>
      </w:pPr>
      <w:r>
        <w:rPr>
          <w:rFonts w:ascii="Times New Roman" w:hAnsi="Times New Roman" w:eastAsia="Times New Roman"/>
          <w:b w:val="0"/>
          <w:sz w:val="23"/>
        </w:rPr>
        <w:t>16. Mentoring must avoid immoral relationships.</w:t>
      </w:r>
    </w:p>
    <w:p w14:paraId="59745A4D">
      <w:pPr>
        <w:keepNext w:val="0"/>
        <w:keepLines w:val="0"/>
        <w:pageBreakBefore w:val="0"/>
        <w:widowControl/>
        <w:spacing w:before="0" w:after="40" w:line="252" w:lineRule="auto"/>
        <w:ind w:left="403" w:hanging="403"/>
      </w:pPr>
      <w:r>
        <w:rPr>
          <w:rFonts w:ascii="Times New Roman" w:hAnsi="Times New Roman" w:eastAsia="Times New Roman"/>
          <w:b w:val="0"/>
          <w:sz w:val="23"/>
        </w:rPr>
        <w:t>17. Mentoring must not demand illegal payments.</w:t>
      </w:r>
    </w:p>
    <w:p w14:paraId="5E1C15DE">
      <w:pPr>
        <w:keepNext w:val="0"/>
        <w:keepLines w:val="0"/>
        <w:pageBreakBefore w:val="0"/>
        <w:widowControl/>
        <w:spacing w:before="0" w:after="40" w:line="252" w:lineRule="auto"/>
        <w:ind w:left="403" w:hanging="403"/>
      </w:pPr>
      <w:r>
        <w:rPr>
          <w:rFonts w:ascii="Times New Roman" w:hAnsi="Times New Roman" w:eastAsia="Times New Roman"/>
          <w:b w:val="0"/>
          <w:sz w:val="23"/>
        </w:rPr>
        <w:t>18. Mentoring should have clear goals.</w:t>
      </w:r>
    </w:p>
    <w:p w14:paraId="67A00D48">
      <w:pPr>
        <w:keepNext w:val="0"/>
        <w:keepLines w:val="0"/>
        <w:pageBreakBefore w:val="0"/>
        <w:widowControl/>
        <w:spacing w:before="0" w:after="40" w:line="252" w:lineRule="auto"/>
        <w:ind w:left="403" w:hanging="403"/>
      </w:pPr>
      <w:r>
        <w:rPr>
          <w:rFonts w:ascii="Times New Roman" w:hAnsi="Times New Roman" w:eastAsia="Times New Roman"/>
          <w:b w:val="0"/>
          <w:sz w:val="23"/>
        </w:rPr>
        <w:t>19. Serious issues should be referred to Academy leadership.</w:t>
      </w:r>
    </w:p>
    <w:p w14:paraId="62D26B84">
      <w:pPr>
        <w:keepNext w:val="0"/>
        <w:keepLines w:val="0"/>
        <w:pageBreakBefore w:val="0"/>
        <w:widowControl/>
        <w:spacing w:before="0" w:after="100" w:line="252" w:lineRule="auto"/>
      </w:pPr>
      <w:r>
        <w:rPr>
          <w:rFonts w:ascii="Times New Roman" w:hAnsi="Times New Roman" w:eastAsia="Times New Roman"/>
          <w:b w:val="0"/>
          <w:sz w:val="23"/>
        </w:rPr>
        <w:t>Proverbs 27:17</w:t>
      </w:r>
      <w:r>
        <w:rPr>
          <w:rFonts w:ascii="Times New Roman" w:hAnsi="Times New Roman" w:eastAsia="Times New Roman"/>
          <w:b w:val="0"/>
          <w:sz w:val="23"/>
        </w:rPr>
        <w:br w:type="textWrapping"/>
      </w:r>
      <w:r>
        <w:rPr>
          <w:rFonts w:ascii="Times New Roman" w:hAnsi="Times New Roman" w:eastAsia="Times New Roman"/>
          <w:b w:val="0"/>
          <w:sz w:val="23"/>
        </w:rPr>
        <w:t>“Iron sharpeneth iron; so a man sharpeneth the countenance of his friend.”</w:t>
      </w:r>
    </w:p>
    <w:p w14:paraId="08A0119F">
      <w:pPr>
        <w:keepNext w:val="0"/>
        <w:keepLines w:val="0"/>
        <w:pageBreakBefore w:val="0"/>
        <w:widowControl/>
        <w:spacing w:before="0" w:after="40" w:line="240" w:lineRule="auto"/>
      </w:pPr>
    </w:p>
    <w:p w14:paraId="35259593">
      <w:pPr>
        <w:pStyle w:val="2"/>
        <w:keepNext/>
        <w:keepLines w:val="0"/>
        <w:pageBreakBefore w:val="0"/>
        <w:widowControl/>
        <w:spacing w:before="240" w:after="120" w:line="252" w:lineRule="auto"/>
      </w:pPr>
      <w:r>
        <w:rPr>
          <w:rFonts w:ascii="Times New Roman" w:hAnsi="Times New Roman" w:eastAsia="Times New Roman"/>
          <w:b/>
          <w:sz w:val="30"/>
        </w:rPr>
        <w:t>20. ALUMNI TESTIMONY COLLECTION</w:t>
      </w:r>
    </w:p>
    <w:p w14:paraId="12FC02C1">
      <w:pPr>
        <w:keepNext w:val="0"/>
        <w:keepLines w:val="0"/>
        <w:pageBreakBefore w:val="0"/>
        <w:widowControl/>
        <w:spacing w:before="0" w:after="100" w:line="252" w:lineRule="auto"/>
      </w:pPr>
      <w:r>
        <w:rPr>
          <w:rFonts w:ascii="Times New Roman" w:hAnsi="Times New Roman" w:eastAsia="Times New Roman"/>
          <w:b w:val="0"/>
          <w:sz w:val="23"/>
        </w:rPr>
        <w:t>Testimonies help the Academy document the impact of training.</w:t>
      </w:r>
    </w:p>
    <w:p w14:paraId="33627E21">
      <w:pPr>
        <w:pStyle w:val="3"/>
        <w:keepNext/>
        <w:keepLines w:val="0"/>
        <w:pageBreakBefore w:val="0"/>
        <w:widowControl/>
        <w:spacing w:before="160" w:after="100" w:line="252" w:lineRule="auto"/>
      </w:pPr>
      <w:r>
        <w:rPr>
          <w:rFonts w:ascii="Times New Roman" w:hAnsi="Times New Roman" w:eastAsia="Times New Roman"/>
          <w:b/>
          <w:sz w:val="26"/>
        </w:rPr>
        <w:t>20.1 Testimony Areas</w:t>
      </w:r>
    </w:p>
    <w:p w14:paraId="6C481F77">
      <w:pPr>
        <w:keepNext w:val="0"/>
        <w:keepLines w:val="0"/>
        <w:pageBreakBefore w:val="0"/>
        <w:widowControl/>
        <w:spacing w:before="0" w:after="100" w:line="252" w:lineRule="auto"/>
      </w:pPr>
      <w:r>
        <w:rPr>
          <w:rFonts w:ascii="Times New Roman" w:hAnsi="Times New Roman" w:eastAsia="Times New Roman"/>
          <w:b w:val="0"/>
          <w:sz w:val="23"/>
        </w:rPr>
        <w:t>Graduates may share testimonies about:</w:t>
      </w:r>
    </w:p>
    <w:p w14:paraId="6694D541">
      <w:pPr>
        <w:keepNext w:val="0"/>
        <w:keepLines w:val="0"/>
        <w:pageBreakBefore w:val="0"/>
        <w:widowControl/>
        <w:spacing w:before="0" w:after="40" w:line="252" w:lineRule="auto"/>
        <w:ind w:left="403" w:hanging="403"/>
      </w:pPr>
      <w:r>
        <w:rPr>
          <w:rFonts w:ascii="Times New Roman" w:hAnsi="Times New Roman" w:eastAsia="Times New Roman"/>
          <w:b w:val="0"/>
          <w:sz w:val="23"/>
        </w:rPr>
        <w:t>1. Spiritual transformation.</w:t>
      </w:r>
    </w:p>
    <w:p w14:paraId="3CD33F4C">
      <w:pPr>
        <w:keepNext w:val="0"/>
        <w:keepLines w:val="0"/>
        <w:pageBreakBefore w:val="0"/>
        <w:widowControl/>
        <w:spacing w:before="0" w:after="40" w:line="252" w:lineRule="auto"/>
        <w:ind w:left="403" w:hanging="403"/>
      </w:pPr>
      <w:r>
        <w:rPr>
          <w:rFonts w:ascii="Times New Roman" w:hAnsi="Times New Roman" w:eastAsia="Times New Roman"/>
          <w:b w:val="0"/>
          <w:sz w:val="23"/>
        </w:rPr>
        <w:t>2. Character change.</w:t>
      </w:r>
    </w:p>
    <w:p w14:paraId="4FA4A0D7">
      <w:pPr>
        <w:keepNext w:val="0"/>
        <w:keepLines w:val="0"/>
        <w:pageBreakBefore w:val="0"/>
        <w:widowControl/>
        <w:spacing w:before="0" w:after="40" w:line="252" w:lineRule="auto"/>
        <w:ind w:left="403" w:hanging="403"/>
      </w:pPr>
      <w:r>
        <w:rPr>
          <w:rFonts w:ascii="Times New Roman" w:hAnsi="Times New Roman" w:eastAsia="Times New Roman"/>
          <w:b w:val="0"/>
          <w:sz w:val="23"/>
        </w:rPr>
        <w:t>3. Employment.</w:t>
      </w:r>
    </w:p>
    <w:p w14:paraId="446BB6A8">
      <w:pPr>
        <w:keepNext w:val="0"/>
        <w:keepLines w:val="0"/>
        <w:pageBreakBefore w:val="0"/>
        <w:widowControl/>
        <w:spacing w:before="0" w:after="40" w:line="252" w:lineRule="auto"/>
        <w:ind w:left="403" w:hanging="403"/>
      </w:pPr>
      <w:r>
        <w:rPr>
          <w:rFonts w:ascii="Times New Roman" w:hAnsi="Times New Roman" w:eastAsia="Times New Roman"/>
          <w:b w:val="0"/>
          <w:sz w:val="23"/>
        </w:rPr>
        <w:t>4. Business start-up.</w:t>
      </w:r>
    </w:p>
    <w:p w14:paraId="2E824ECE">
      <w:pPr>
        <w:keepNext w:val="0"/>
        <w:keepLines w:val="0"/>
        <w:pageBreakBefore w:val="0"/>
        <w:widowControl/>
        <w:spacing w:before="0" w:after="40" w:line="252" w:lineRule="auto"/>
        <w:ind w:left="403" w:hanging="403"/>
      </w:pPr>
      <w:r>
        <w:rPr>
          <w:rFonts w:ascii="Times New Roman" w:hAnsi="Times New Roman" w:eastAsia="Times New Roman"/>
          <w:b w:val="0"/>
          <w:sz w:val="23"/>
        </w:rPr>
        <w:t>5. Further education.</w:t>
      </w:r>
    </w:p>
    <w:p w14:paraId="025AB895">
      <w:pPr>
        <w:keepNext w:val="0"/>
        <w:keepLines w:val="0"/>
        <w:pageBreakBefore w:val="0"/>
        <w:widowControl/>
        <w:spacing w:before="0" w:after="40" w:line="252" w:lineRule="auto"/>
        <w:ind w:left="403" w:hanging="403"/>
      </w:pPr>
      <w:r>
        <w:rPr>
          <w:rFonts w:ascii="Times New Roman" w:hAnsi="Times New Roman" w:eastAsia="Times New Roman"/>
          <w:b w:val="0"/>
          <w:sz w:val="23"/>
        </w:rPr>
        <w:t>6. Ministry service.</w:t>
      </w:r>
    </w:p>
    <w:p w14:paraId="683063FB">
      <w:pPr>
        <w:keepNext w:val="0"/>
        <w:keepLines w:val="0"/>
        <w:pageBreakBefore w:val="0"/>
        <w:widowControl/>
        <w:spacing w:before="0" w:after="40" w:line="252" w:lineRule="auto"/>
        <w:ind w:left="403" w:hanging="403"/>
      </w:pPr>
      <w:r>
        <w:rPr>
          <w:rFonts w:ascii="Times New Roman" w:hAnsi="Times New Roman" w:eastAsia="Times New Roman"/>
          <w:b w:val="0"/>
          <w:sz w:val="23"/>
        </w:rPr>
        <w:t>7. Community service.</w:t>
      </w:r>
    </w:p>
    <w:p w14:paraId="4C8030D7">
      <w:pPr>
        <w:keepNext w:val="0"/>
        <w:keepLines w:val="0"/>
        <w:pageBreakBefore w:val="0"/>
        <w:widowControl/>
        <w:spacing w:before="0" w:after="40" w:line="252" w:lineRule="auto"/>
        <w:ind w:left="403" w:hanging="403"/>
      </w:pPr>
      <w:r>
        <w:rPr>
          <w:rFonts w:ascii="Times New Roman" w:hAnsi="Times New Roman" w:eastAsia="Times New Roman"/>
          <w:b w:val="0"/>
          <w:sz w:val="23"/>
        </w:rPr>
        <w:t>8. Family transformation.</w:t>
      </w:r>
    </w:p>
    <w:p w14:paraId="699C1508">
      <w:pPr>
        <w:keepNext w:val="0"/>
        <w:keepLines w:val="0"/>
        <w:pageBreakBefore w:val="0"/>
        <w:widowControl/>
        <w:spacing w:before="0" w:after="40" w:line="252" w:lineRule="auto"/>
        <w:ind w:left="403" w:hanging="403"/>
      </w:pPr>
      <w:r>
        <w:rPr>
          <w:rFonts w:ascii="Times New Roman" w:hAnsi="Times New Roman" w:eastAsia="Times New Roman"/>
          <w:b w:val="0"/>
          <w:sz w:val="23"/>
        </w:rPr>
        <w:t>9. Leadership growth.</w:t>
      </w:r>
    </w:p>
    <w:p w14:paraId="0052FC61">
      <w:pPr>
        <w:keepNext w:val="0"/>
        <w:keepLines w:val="0"/>
        <w:pageBreakBefore w:val="0"/>
        <w:widowControl/>
        <w:spacing w:before="0" w:after="40" w:line="252" w:lineRule="auto"/>
        <w:ind w:left="403" w:hanging="403"/>
      </w:pPr>
      <w:r>
        <w:rPr>
          <w:rFonts w:ascii="Times New Roman" w:hAnsi="Times New Roman" w:eastAsia="Times New Roman"/>
          <w:b w:val="0"/>
          <w:sz w:val="23"/>
        </w:rPr>
        <w:t>10. Overcoming challenges.</w:t>
      </w:r>
    </w:p>
    <w:p w14:paraId="57976D7F">
      <w:pPr>
        <w:keepNext w:val="0"/>
        <w:keepLines w:val="0"/>
        <w:pageBreakBefore w:val="0"/>
        <w:widowControl/>
        <w:spacing w:before="0" w:after="40" w:line="252" w:lineRule="auto"/>
        <w:ind w:left="403" w:hanging="403"/>
      </w:pPr>
      <w:r>
        <w:rPr>
          <w:rFonts w:ascii="Times New Roman" w:hAnsi="Times New Roman" w:eastAsia="Times New Roman"/>
          <w:b w:val="0"/>
          <w:sz w:val="23"/>
        </w:rPr>
        <w:t>11. Skill use.</w:t>
      </w:r>
    </w:p>
    <w:p w14:paraId="2B80BD17">
      <w:pPr>
        <w:keepNext w:val="0"/>
        <w:keepLines w:val="0"/>
        <w:pageBreakBefore w:val="0"/>
        <w:widowControl/>
        <w:spacing w:before="0" w:after="40" w:line="252" w:lineRule="auto"/>
        <w:ind w:left="403" w:hanging="403"/>
      </w:pPr>
      <w:r>
        <w:rPr>
          <w:rFonts w:ascii="Times New Roman" w:hAnsi="Times New Roman" w:eastAsia="Times New Roman"/>
          <w:b w:val="0"/>
          <w:sz w:val="23"/>
        </w:rPr>
        <w:t>12. Mentoring others.</w:t>
      </w:r>
    </w:p>
    <w:p w14:paraId="1AE253D8">
      <w:pPr>
        <w:keepNext w:val="0"/>
        <w:keepLines w:val="0"/>
        <w:pageBreakBefore w:val="0"/>
        <w:widowControl/>
        <w:spacing w:before="0" w:after="40" w:line="252" w:lineRule="auto"/>
        <w:ind w:left="403" w:hanging="403"/>
      </w:pPr>
      <w:r>
        <w:rPr>
          <w:rFonts w:ascii="Times New Roman" w:hAnsi="Times New Roman" w:eastAsia="Times New Roman"/>
          <w:b w:val="0"/>
          <w:sz w:val="23"/>
        </w:rPr>
        <w:t>13. 2 Testimony Collection Methods</w:t>
      </w:r>
    </w:p>
    <w:p w14:paraId="1ED0EAEC">
      <w:pPr>
        <w:keepNext w:val="0"/>
        <w:keepLines w:val="0"/>
        <w:pageBreakBefore w:val="0"/>
        <w:widowControl/>
        <w:spacing w:before="0" w:after="40" w:line="252" w:lineRule="auto"/>
        <w:ind w:left="403" w:hanging="403"/>
      </w:pPr>
      <w:r>
        <w:rPr>
          <w:rFonts w:ascii="Times New Roman" w:hAnsi="Times New Roman" w:eastAsia="Times New Roman"/>
          <w:b w:val="0"/>
          <w:sz w:val="23"/>
        </w:rPr>
        <w:t>14. Written form.</w:t>
      </w:r>
    </w:p>
    <w:p w14:paraId="23BFF85F">
      <w:pPr>
        <w:keepNext w:val="0"/>
        <w:keepLines w:val="0"/>
        <w:pageBreakBefore w:val="0"/>
        <w:widowControl/>
        <w:spacing w:before="0" w:after="40" w:line="252" w:lineRule="auto"/>
        <w:ind w:left="403" w:hanging="403"/>
      </w:pPr>
      <w:r>
        <w:rPr>
          <w:rFonts w:ascii="Times New Roman" w:hAnsi="Times New Roman" w:eastAsia="Times New Roman"/>
          <w:b w:val="0"/>
          <w:sz w:val="23"/>
        </w:rPr>
        <w:t>15. Phone interview.</w:t>
      </w:r>
    </w:p>
    <w:p w14:paraId="0DEC1E15">
      <w:pPr>
        <w:keepNext w:val="0"/>
        <w:keepLines w:val="0"/>
        <w:pageBreakBefore w:val="0"/>
        <w:widowControl/>
        <w:spacing w:before="0" w:after="40" w:line="252" w:lineRule="auto"/>
        <w:ind w:left="403" w:hanging="403"/>
      </w:pPr>
      <w:r>
        <w:rPr>
          <w:rFonts w:ascii="Times New Roman" w:hAnsi="Times New Roman" w:eastAsia="Times New Roman"/>
          <w:b w:val="0"/>
          <w:sz w:val="23"/>
        </w:rPr>
        <w:t>16. WhatsApp voice note.</w:t>
      </w:r>
    </w:p>
    <w:p w14:paraId="57ABCA08">
      <w:pPr>
        <w:keepNext w:val="0"/>
        <w:keepLines w:val="0"/>
        <w:pageBreakBefore w:val="0"/>
        <w:widowControl/>
        <w:spacing w:before="0" w:after="40" w:line="252" w:lineRule="auto"/>
        <w:ind w:left="403" w:hanging="403"/>
      </w:pPr>
      <w:r>
        <w:rPr>
          <w:rFonts w:ascii="Times New Roman" w:hAnsi="Times New Roman" w:eastAsia="Times New Roman"/>
          <w:b w:val="0"/>
          <w:sz w:val="23"/>
        </w:rPr>
        <w:t>17. Video testimony where approved.</w:t>
      </w:r>
    </w:p>
    <w:p w14:paraId="18EF3021">
      <w:pPr>
        <w:keepNext w:val="0"/>
        <w:keepLines w:val="0"/>
        <w:pageBreakBefore w:val="0"/>
        <w:widowControl/>
        <w:spacing w:before="0" w:after="40" w:line="252" w:lineRule="auto"/>
        <w:ind w:left="403" w:hanging="403"/>
      </w:pPr>
      <w:r>
        <w:rPr>
          <w:rFonts w:ascii="Times New Roman" w:hAnsi="Times New Roman" w:eastAsia="Times New Roman"/>
          <w:b w:val="0"/>
          <w:sz w:val="23"/>
        </w:rPr>
        <w:t>18. Alumni meeting.</w:t>
      </w:r>
    </w:p>
    <w:p w14:paraId="3C81C1DF">
      <w:pPr>
        <w:keepNext w:val="0"/>
        <w:keepLines w:val="0"/>
        <w:pageBreakBefore w:val="0"/>
        <w:widowControl/>
        <w:spacing w:before="0" w:after="40" w:line="252" w:lineRule="auto"/>
        <w:ind w:left="403" w:hanging="403"/>
      </w:pPr>
      <w:r>
        <w:rPr>
          <w:rFonts w:ascii="Times New Roman" w:hAnsi="Times New Roman" w:eastAsia="Times New Roman"/>
          <w:b w:val="0"/>
          <w:sz w:val="23"/>
        </w:rPr>
        <w:t>19. Physical visit.</w:t>
      </w:r>
    </w:p>
    <w:p w14:paraId="174E9ED7">
      <w:pPr>
        <w:keepNext w:val="0"/>
        <w:keepLines w:val="0"/>
        <w:pageBreakBefore w:val="0"/>
        <w:widowControl/>
        <w:spacing w:before="0" w:after="40" w:line="252" w:lineRule="auto"/>
        <w:ind w:left="403" w:hanging="403"/>
      </w:pPr>
      <w:r>
        <w:rPr>
          <w:rFonts w:ascii="Times New Roman" w:hAnsi="Times New Roman" w:eastAsia="Times New Roman"/>
          <w:b w:val="0"/>
          <w:sz w:val="23"/>
        </w:rPr>
        <w:t>20. Google Form.</w:t>
      </w:r>
    </w:p>
    <w:p w14:paraId="741CA4A0">
      <w:pPr>
        <w:pStyle w:val="3"/>
        <w:keepNext/>
        <w:keepLines w:val="0"/>
        <w:pageBreakBefore w:val="0"/>
        <w:widowControl/>
        <w:spacing w:before="160" w:after="100" w:line="252" w:lineRule="auto"/>
      </w:pPr>
      <w:r>
        <w:rPr>
          <w:rFonts w:ascii="Times New Roman" w:hAnsi="Times New Roman" w:eastAsia="Times New Roman"/>
          <w:b/>
          <w:sz w:val="26"/>
        </w:rPr>
        <w:t>20.3 Testimony Consent</w:t>
      </w:r>
    </w:p>
    <w:p w14:paraId="1635F2DD">
      <w:pPr>
        <w:keepNext w:val="0"/>
        <w:keepLines w:val="0"/>
        <w:pageBreakBefore w:val="0"/>
        <w:widowControl/>
        <w:spacing w:before="0" w:after="100" w:line="252" w:lineRule="auto"/>
      </w:pPr>
      <w:r>
        <w:rPr>
          <w:rFonts w:ascii="Times New Roman" w:hAnsi="Times New Roman" w:eastAsia="Times New Roman"/>
          <w:b w:val="0"/>
          <w:sz w:val="23"/>
        </w:rPr>
        <w:t>The Academy must ask permission before using a graduate’s testimony publicly.</w:t>
      </w:r>
    </w:p>
    <w:p w14:paraId="5EF2AA8A">
      <w:pPr>
        <w:pStyle w:val="3"/>
        <w:keepNext/>
        <w:keepLines w:val="0"/>
        <w:pageBreakBefore w:val="0"/>
        <w:widowControl/>
        <w:spacing w:before="160" w:after="100" w:line="252" w:lineRule="auto"/>
      </w:pPr>
      <w:r>
        <w:rPr>
          <w:rFonts w:ascii="Times New Roman" w:hAnsi="Times New Roman" w:eastAsia="Times New Roman"/>
          <w:b/>
          <w:sz w:val="26"/>
        </w:rPr>
        <w:t>20.4 Testimony Rule</w:t>
      </w:r>
    </w:p>
    <w:p w14:paraId="385CE076">
      <w:pPr>
        <w:keepNext w:val="0"/>
        <w:keepLines w:val="0"/>
        <w:pageBreakBefore w:val="0"/>
        <w:widowControl/>
        <w:spacing w:before="0" w:after="100" w:line="252" w:lineRule="auto"/>
      </w:pPr>
      <w:r>
        <w:rPr>
          <w:rFonts w:ascii="Times New Roman" w:hAnsi="Times New Roman" w:eastAsia="Times New Roman"/>
          <w:b w:val="0"/>
          <w:sz w:val="23"/>
        </w:rPr>
        <w:t>Testimonies must be truthful. Exaggeration must be avoided.</w:t>
      </w:r>
    </w:p>
    <w:p w14:paraId="767214E0">
      <w:pPr>
        <w:keepNext w:val="0"/>
        <w:keepLines w:val="0"/>
        <w:pageBreakBefore w:val="0"/>
        <w:widowControl/>
        <w:spacing w:before="0" w:after="100" w:line="252" w:lineRule="auto"/>
      </w:pPr>
      <w:r>
        <w:rPr>
          <w:rFonts w:ascii="Times New Roman" w:hAnsi="Times New Roman" w:eastAsia="Times New Roman"/>
          <w:b w:val="0"/>
          <w:sz w:val="23"/>
        </w:rPr>
        <w:t>Psalm 107:2</w:t>
      </w:r>
      <w:r>
        <w:rPr>
          <w:rFonts w:ascii="Times New Roman" w:hAnsi="Times New Roman" w:eastAsia="Times New Roman"/>
          <w:b w:val="0"/>
          <w:sz w:val="23"/>
        </w:rPr>
        <w:br w:type="textWrapping"/>
      </w:r>
      <w:r>
        <w:rPr>
          <w:rFonts w:ascii="Times New Roman" w:hAnsi="Times New Roman" w:eastAsia="Times New Roman"/>
          <w:b w:val="0"/>
          <w:sz w:val="23"/>
        </w:rPr>
        <w:t>“Let the redeemed of the LORD say so, whom he hath redeemed from the hand of the enemy.”</w:t>
      </w:r>
    </w:p>
    <w:p w14:paraId="7C48B4A5">
      <w:pPr>
        <w:keepNext w:val="0"/>
        <w:keepLines w:val="0"/>
        <w:pageBreakBefore w:val="0"/>
        <w:widowControl/>
        <w:spacing w:before="0" w:after="40" w:line="240" w:lineRule="auto"/>
      </w:pPr>
    </w:p>
    <w:p w14:paraId="6A49E6DC">
      <w:pPr>
        <w:pStyle w:val="2"/>
        <w:keepNext/>
        <w:keepLines w:val="0"/>
        <w:pageBreakBefore w:val="0"/>
        <w:widowControl/>
        <w:spacing w:before="240" w:after="120" w:line="252" w:lineRule="auto"/>
      </w:pPr>
      <w:r>
        <w:rPr>
          <w:rFonts w:ascii="Times New Roman" w:hAnsi="Times New Roman" w:eastAsia="Times New Roman"/>
          <w:b/>
          <w:sz w:val="30"/>
        </w:rPr>
        <w:t>21. ALUMNI NETWORKING MEETINGS</w:t>
      </w:r>
    </w:p>
    <w:p w14:paraId="0E61B828">
      <w:pPr>
        <w:keepNext w:val="0"/>
        <w:keepLines w:val="0"/>
        <w:pageBreakBefore w:val="0"/>
        <w:widowControl/>
        <w:spacing w:before="0" w:after="100" w:line="252" w:lineRule="auto"/>
      </w:pPr>
      <w:r>
        <w:rPr>
          <w:rFonts w:ascii="Times New Roman" w:hAnsi="Times New Roman" w:eastAsia="Times New Roman"/>
          <w:b w:val="0"/>
          <w:sz w:val="23"/>
        </w:rPr>
        <w:t>Alumni networking meetings help graduates remain connected and supported.</w:t>
      </w:r>
    </w:p>
    <w:p w14:paraId="3E3FEDE9">
      <w:pPr>
        <w:pStyle w:val="3"/>
        <w:keepNext/>
        <w:keepLines w:val="0"/>
        <w:pageBreakBefore w:val="0"/>
        <w:widowControl/>
        <w:spacing w:before="160" w:after="100" w:line="252" w:lineRule="auto"/>
      </w:pPr>
      <w:r>
        <w:rPr>
          <w:rFonts w:ascii="Times New Roman" w:hAnsi="Times New Roman" w:eastAsia="Times New Roman"/>
          <w:b/>
          <w:sz w:val="26"/>
        </w:rPr>
        <w:t>21.1 Meeting Frequency</w:t>
      </w:r>
    </w:p>
    <w:p w14:paraId="6ADA3364">
      <w:pPr>
        <w:keepNext w:val="0"/>
        <w:keepLines w:val="0"/>
        <w:pageBreakBefore w:val="0"/>
        <w:widowControl/>
        <w:spacing w:before="0" w:after="100" w:line="252" w:lineRule="auto"/>
      </w:pPr>
      <w:r>
        <w:rPr>
          <w:rFonts w:ascii="Times New Roman" w:hAnsi="Times New Roman" w:eastAsia="Times New Roman"/>
          <w:b w:val="0"/>
          <w:sz w:val="23"/>
        </w:rPr>
        <w:t>The Academy may organise:</w:t>
      </w:r>
    </w:p>
    <w:p w14:paraId="705C4D94">
      <w:pPr>
        <w:keepNext w:val="0"/>
        <w:keepLines w:val="0"/>
        <w:pageBreakBefore w:val="0"/>
        <w:widowControl/>
        <w:spacing w:before="0" w:after="40" w:line="252" w:lineRule="auto"/>
        <w:ind w:left="403" w:hanging="403"/>
      </w:pPr>
      <w:r>
        <w:rPr>
          <w:rFonts w:ascii="Times New Roman" w:hAnsi="Times New Roman" w:eastAsia="Times New Roman"/>
          <w:b w:val="0"/>
          <w:sz w:val="23"/>
        </w:rPr>
        <w:t>1. Monthly online check-in.</w:t>
      </w:r>
    </w:p>
    <w:p w14:paraId="56B91A89">
      <w:pPr>
        <w:keepNext w:val="0"/>
        <w:keepLines w:val="0"/>
        <w:pageBreakBefore w:val="0"/>
        <w:widowControl/>
        <w:spacing w:before="0" w:after="40" w:line="252" w:lineRule="auto"/>
        <w:ind w:left="403" w:hanging="403"/>
      </w:pPr>
      <w:r>
        <w:rPr>
          <w:rFonts w:ascii="Times New Roman" w:hAnsi="Times New Roman" w:eastAsia="Times New Roman"/>
          <w:b w:val="0"/>
          <w:sz w:val="23"/>
        </w:rPr>
        <w:t>2. Quarterly alumni meeting.</w:t>
      </w:r>
    </w:p>
    <w:p w14:paraId="1887B5FD">
      <w:pPr>
        <w:keepNext w:val="0"/>
        <w:keepLines w:val="0"/>
        <w:pageBreakBefore w:val="0"/>
        <w:widowControl/>
        <w:spacing w:before="0" w:after="40" w:line="252" w:lineRule="auto"/>
        <w:ind w:left="403" w:hanging="403"/>
      </w:pPr>
      <w:r>
        <w:rPr>
          <w:rFonts w:ascii="Times New Roman" w:hAnsi="Times New Roman" w:eastAsia="Times New Roman"/>
          <w:b w:val="0"/>
          <w:sz w:val="23"/>
        </w:rPr>
        <w:t>3. Annual alumni gathering.</w:t>
      </w:r>
    </w:p>
    <w:p w14:paraId="4CFA7DA0">
      <w:pPr>
        <w:keepNext w:val="0"/>
        <w:keepLines w:val="0"/>
        <w:pageBreakBefore w:val="0"/>
        <w:widowControl/>
        <w:spacing w:before="0" w:after="40" w:line="252" w:lineRule="auto"/>
        <w:ind w:left="403" w:hanging="403"/>
      </w:pPr>
      <w:r>
        <w:rPr>
          <w:rFonts w:ascii="Times New Roman" w:hAnsi="Times New Roman" w:eastAsia="Times New Roman"/>
          <w:b w:val="0"/>
          <w:sz w:val="23"/>
        </w:rPr>
        <w:t>4. Departmental alumni meetings.</w:t>
      </w:r>
    </w:p>
    <w:p w14:paraId="17974329">
      <w:pPr>
        <w:keepNext w:val="0"/>
        <w:keepLines w:val="0"/>
        <w:pageBreakBefore w:val="0"/>
        <w:widowControl/>
        <w:spacing w:before="0" w:after="40" w:line="252" w:lineRule="auto"/>
        <w:ind w:left="403" w:hanging="403"/>
      </w:pPr>
      <w:r>
        <w:rPr>
          <w:rFonts w:ascii="Times New Roman" w:hAnsi="Times New Roman" w:eastAsia="Times New Roman"/>
          <w:b w:val="0"/>
          <w:sz w:val="23"/>
        </w:rPr>
        <w:t>5. Regional alumni meetings.</w:t>
      </w:r>
    </w:p>
    <w:p w14:paraId="0F2D9577">
      <w:pPr>
        <w:keepNext w:val="0"/>
        <w:keepLines w:val="0"/>
        <w:pageBreakBefore w:val="0"/>
        <w:widowControl/>
        <w:spacing w:before="0" w:after="40" w:line="252" w:lineRule="auto"/>
        <w:ind w:left="403" w:hanging="403"/>
      </w:pPr>
      <w:r>
        <w:rPr>
          <w:rFonts w:ascii="Times New Roman" w:hAnsi="Times New Roman" w:eastAsia="Times New Roman"/>
          <w:b w:val="0"/>
          <w:sz w:val="23"/>
        </w:rPr>
        <w:t>6. Special business or skills meetings.</w:t>
      </w:r>
    </w:p>
    <w:p w14:paraId="74C3FC26">
      <w:pPr>
        <w:pStyle w:val="3"/>
        <w:keepNext/>
        <w:keepLines w:val="0"/>
        <w:pageBreakBefore w:val="0"/>
        <w:widowControl/>
        <w:spacing w:before="160" w:after="100" w:line="252" w:lineRule="auto"/>
      </w:pPr>
      <w:r>
        <w:rPr>
          <w:rFonts w:ascii="Times New Roman" w:hAnsi="Times New Roman" w:eastAsia="Times New Roman"/>
          <w:b/>
          <w:sz w:val="26"/>
        </w:rPr>
        <w:t>21.2 Meeting Activities</w:t>
      </w:r>
    </w:p>
    <w:p w14:paraId="60E8E874">
      <w:pPr>
        <w:keepNext w:val="0"/>
        <w:keepLines w:val="0"/>
        <w:pageBreakBefore w:val="0"/>
        <w:widowControl/>
        <w:spacing w:before="0" w:after="100" w:line="252" w:lineRule="auto"/>
      </w:pPr>
      <w:r>
        <w:rPr>
          <w:rFonts w:ascii="Times New Roman" w:hAnsi="Times New Roman" w:eastAsia="Times New Roman"/>
          <w:b w:val="0"/>
          <w:sz w:val="23"/>
        </w:rPr>
        <w:t>Alumni meetings may include:</w:t>
      </w:r>
    </w:p>
    <w:p w14:paraId="1D85F74B">
      <w:pPr>
        <w:keepNext w:val="0"/>
        <w:keepLines w:val="0"/>
        <w:pageBreakBefore w:val="0"/>
        <w:widowControl/>
        <w:spacing w:before="0" w:after="40" w:line="252" w:lineRule="auto"/>
        <w:ind w:left="403" w:hanging="403"/>
      </w:pPr>
      <w:r>
        <w:rPr>
          <w:rFonts w:ascii="Times New Roman" w:hAnsi="Times New Roman" w:eastAsia="Times New Roman"/>
          <w:b w:val="0"/>
          <w:sz w:val="23"/>
        </w:rPr>
        <w:t>1. Prayer and devotion.</w:t>
      </w:r>
    </w:p>
    <w:p w14:paraId="567BC832">
      <w:pPr>
        <w:keepNext w:val="0"/>
        <w:keepLines w:val="0"/>
        <w:pageBreakBefore w:val="0"/>
        <w:widowControl/>
        <w:spacing w:before="0" w:after="40" w:line="252" w:lineRule="auto"/>
        <w:ind w:left="403" w:hanging="403"/>
      </w:pPr>
      <w:r>
        <w:rPr>
          <w:rFonts w:ascii="Times New Roman" w:hAnsi="Times New Roman" w:eastAsia="Times New Roman"/>
          <w:b w:val="0"/>
          <w:sz w:val="23"/>
        </w:rPr>
        <w:t>2. Testimony sharing.</w:t>
      </w:r>
    </w:p>
    <w:p w14:paraId="4BC08A89">
      <w:pPr>
        <w:keepNext w:val="0"/>
        <w:keepLines w:val="0"/>
        <w:pageBreakBefore w:val="0"/>
        <w:widowControl/>
        <w:spacing w:before="0" w:after="40" w:line="252" w:lineRule="auto"/>
        <w:ind w:left="403" w:hanging="403"/>
      </w:pPr>
      <w:r>
        <w:rPr>
          <w:rFonts w:ascii="Times New Roman" w:hAnsi="Times New Roman" w:eastAsia="Times New Roman"/>
          <w:b w:val="0"/>
          <w:sz w:val="23"/>
        </w:rPr>
        <w:t>3. Skills refresher session.</w:t>
      </w:r>
    </w:p>
    <w:p w14:paraId="225D6F3C">
      <w:pPr>
        <w:keepNext w:val="0"/>
        <w:keepLines w:val="0"/>
        <w:pageBreakBefore w:val="0"/>
        <w:widowControl/>
        <w:spacing w:before="0" w:after="40" w:line="252" w:lineRule="auto"/>
        <w:ind w:left="403" w:hanging="403"/>
      </w:pPr>
      <w:r>
        <w:rPr>
          <w:rFonts w:ascii="Times New Roman" w:hAnsi="Times New Roman" w:eastAsia="Times New Roman"/>
          <w:b w:val="0"/>
          <w:sz w:val="23"/>
        </w:rPr>
        <w:t>4. Business support discussion.</w:t>
      </w:r>
    </w:p>
    <w:p w14:paraId="7A13EC8D">
      <w:pPr>
        <w:keepNext w:val="0"/>
        <w:keepLines w:val="0"/>
        <w:pageBreakBefore w:val="0"/>
        <w:widowControl/>
        <w:spacing w:before="0" w:after="40" w:line="252" w:lineRule="auto"/>
        <w:ind w:left="403" w:hanging="403"/>
      </w:pPr>
      <w:r>
        <w:rPr>
          <w:rFonts w:ascii="Times New Roman" w:hAnsi="Times New Roman" w:eastAsia="Times New Roman"/>
          <w:b w:val="0"/>
          <w:sz w:val="23"/>
        </w:rPr>
        <w:t>5. Job opportunity sharing.</w:t>
      </w:r>
    </w:p>
    <w:p w14:paraId="13C668FD">
      <w:pPr>
        <w:keepNext w:val="0"/>
        <w:keepLines w:val="0"/>
        <w:pageBreakBefore w:val="0"/>
        <w:widowControl/>
        <w:spacing w:before="0" w:after="40" w:line="252" w:lineRule="auto"/>
        <w:ind w:left="403" w:hanging="403"/>
      </w:pPr>
      <w:r>
        <w:rPr>
          <w:rFonts w:ascii="Times New Roman" w:hAnsi="Times New Roman" w:eastAsia="Times New Roman"/>
          <w:b w:val="0"/>
          <w:sz w:val="23"/>
        </w:rPr>
        <w:t>6. Mentoring groups.</w:t>
      </w:r>
    </w:p>
    <w:p w14:paraId="3E5B014B">
      <w:pPr>
        <w:keepNext w:val="0"/>
        <w:keepLines w:val="0"/>
        <w:pageBreakBefore w:val="0"/>
        <w:widowControl/>
        <w:spacing w:before="0" w:after="40" w:line="252" w:lineRule="auto"/>
        <w:ind w:left="403" w:hanging="403"/>
      </w:pPr>
      <w:r>
        <w:rPr>
          <w:rFonts w:ascii="Times New Roman" w:hAnsi="Times New Roman" w:eastAsia="Times New Roman"/>
          <w:b w:val="0"/>
          <w:sz w:val="23"/>
        </w:rPr>
        <w:t>7. Community service planning.</w:t>
      </w:r>
    </w:p>
    <w:p w14:paraId="3325E3DF">
      <w:pPr>
        <w:keepNext w:val="0"/>
        <w:keepLines w:val="0"/>
        <w:pageBreakBefore w:val="0"/>
        <w:widowControl/>
        <w:spacing w:before="0" w:after="40" w:line="252" w:lineRule="auto"/>
        <w:ind w:left="403" w:hanging="403"/>
      </w:pPr>
      <w:r>
        <w:rPr>
          <w:rFonts w:ascii="Times New Roman" w:hAnsi="Times New Roman" w:eastAsia="Times New Roman"/>
          <w:b w:val="0"/>
          <w:sz w:val="23"/>
        </w:rPr>
        <w:t>8. Leadership teaching.</w:t>
      </w:r>
    </w:p>
    <w:p w14:paraId="4490DB28">
      <w:pPr>
        <w:keepNext w:val="0"/>
        <w:keepLines w:val="0"/>
        <w:pageBreakBefore w:val="0"/>
        <w:widowControl/>
        <w:spacing w:before="0" w:after="40" w:line="252" w:lineRule="auto"/>
        <w:ind w:left="403" w:hanging="403"/>
      </w:pPr>
      <w:r>
        <w:rPr>
          <w:rFonts w:ascii="Times New Roman" w:hAnsi="Times New Roman" w:eastAsia="Times New Roman"/>
          <w:b w:val="0"/>
          <w:sz w:val="23"/>
        </w:rPr>
        <w:t>9. Character encouragement.</w:t>
      </w:r>
    </w:p>
    <w:p w14:paraId="05C72521">
      <w:pPr>
        <w:keepNext w:val="0"/>
        <w:keepLines w:val="0"/>
        <w:pageBreakBefore w:val="0"/>
        <w:widowControl/>
        <w:spacing w:before="0" w:after="40" w:line="252" w:lineRule="auto"/>
        <w:ind w:left="403" w:hanging="403"/>
      </w:pPr>
      <w:r>
        <w:rPr>
          <w:rFonts w:ascii="Times New Roman" w:hAnsi="Times New Roman" w:eastAsia="Times New Roman"/>
          <w:b w:val="0"/>
          <w:sz w:val="23"/>
        </w:rPr>
        <w:t>10. Alumni impact reporting.</w:t>
      </w:r>
    </w:p>
    <w:p w14:paraId="7F006FD4">
      <w:pPr>
        <w:pStyle w:val="3"/>
        <w:keepNext/>
        <w:keepLines w:val="0"/>
        <w:pageBreakBefore w:val="0"/>
        <w:widowControl/>
        <w:spacing w:before="160" w:after="100" w:line="252" w:lineRule="auto"/>
      </w:pPr>
      <w:r>
        <w:rPr>
          <w:rFonts w:ascii="Times New Roman" w:hAnsi="Times New Roman" w:eastAsia="Times New Roman"/>
          <w:b/>
          <w:sz w:val="26"/>
        </w:rPr>
        <w:t>21.3 Meeting Conduct</w:t>
      </w:r>
    </w:p>
    <w:p w14:paraId="037CF91B">
      <w:pPr>
        <w:keepNext w:val="0"/>
        <w:keepLines w:val="0"/>
        <w:pageBreakBefore w:val="0"/>
        <w:widowControl/>
        <w:spacing w:before="0" w:after="100" w:line="252" w:lineRule="auto"/>
      </w:pPr>
      <w:r>
        <w:rPr>
          <w:rFonts w:ascii="Times New Roman" w:hAnsi="Times New Roman" w:eastAsia="Times New Roman"/>
          <w:b w:val="0"/>
          <w:sz w:val="23"/>
        </w:rPr>
        <w:t>Alumni meetings must remain disciplined, respectful and purposeful.</w:t>
      </w:r>
    </w:p>
    <w:p w14:paraId="73C6096B">
      <w:pPr>
        <w:keepNext w:val="0"/>
        <w:keepLines w:val="0"/>
        <w:pageBreakBefore w:val="0"/>
        <w:widowControl/>
        <w:spacing w:before="0" w:after="40" w:line="240" w:lineRule="auto"/>
      </w:pPr>
    </w:p>
    <w:p w14:paraId="6EA35F2B">
      <w:pPr>
        <w:pStyle w:val="2"/>
        <w:keepNext/>
        <w:keepLines w:val="0"/>
        <w:pageBreakBefore w:val="0"/>
        <w:widowControl/>
        <w:spacing w:before="240" w:after="120" w:line="252" w:lineRule="auto"/>
      </w:pPr>
      <w:r>
        <w:rPr>
          <w:rFonts w:ascii="Times New Roman" w:hAnsi="Times New Roman" w:eastAsia="Times New Roman"/>
          <w:b/>
          <w:sz w:val="30"/>
        </w:rPr>
        <w:t>22. ALUMNI SKILLS REFRESHER SESSIONS</w:t>
      </w:r>
    </w:p>
    <w:p w14:paraId="2D39919A">
      <w:pPr>
        <w:keepNext w:val="0"/>
        <w:keepLines w:val="0"/>
        <w:pageBreakBefore w:val="0"/>
        <w:widowControl/>
        <w:spacing w:before="0" w:after="100" w:line="252" w:lineRule="auto"/>
      </w:pPr>
      <w:r>
        <w:rPr>
          <w:rFonts w:ascii="Times New Roman" w:hAnsi="Times New Roman" w:eastAsia="Times New Roman"/>
          <w:b w:val="0"/>
          <w:sz w:val="23"/>
        </w:rPr>
        <w:t>Skills refresher sessions help graduates maintain and improve competence.</w:t>
      </w:r>
    </w:p>
    <w:p w14:paraId="126348CF">
      <w:pPr>
        <w:pStyle w:val="3"/>
        <w:keepNext/>
        <w:keepLines w:val="0"/>
        <w:pageBreakBefore w:val="0"/>
        <w:widowControl/>
        <w:spacing w:before="160" w:after="100" w:line="252" w:lineRule="auto"/>
      </w:pPr>
      <w:r>
        <w:rPr>
          <w:rFonts w:ascii="Times New Roman" w:hAnsi="Times New Roman" w:eastAsia="Times New Roman"/>
          <w:b/>
          <w:sz w:val="26"/>
        </w:rPr>
        <w:t>22.1 Purpose</w:t>
      </w:r>
    </w:p>
    <w:p w14:paraId="34C9B83D">
      <w:pPr>
        <w:keepNext w:val="0"/>
        <w:keepLines w:val="0"/>
        <w:pageBreakBefore w:val="0"/>
        <w:widowControl/>
        <w:spacing w:before="0" w:after="100" w:line="252" w:lineRule="auto"/>
      </w:pPr>
      <w:r>
        <w:rPr>
          <w:rFonts w:ascii="Times New Roman" w:hAnsi="Times New Roman" w:eastAsia="Times New Roman"/>
          <w:b w:val="0"/>
          <w:sz w:val="23"/>
        </w:rPr>
        <w:t>Skills refresher sessions help alumni to:</w:t>
      </w:r>
    </w:p>
    <w:p w14:paraId="034808A8">
      <w:pPr>
        <w:keepNext w:val="0"/>
        <w:keepLines w:val="0"/>
        <w:pageBreakBefore w:val="0"/>
        <w:widowControl/>
        <w:spacing w:before="0" w:after="40" w:line="252" w:lineRule="auto"/>
        <w:ind w:left="403" w:hanging="403"/>
      </w:pPr>
      <w:r>
        <w:rPr>
          <w:rFonts w:ascii="Times New Roman" w:hAnsi="Times New Roman" w:eastAsia="Times New Roman"/>
          <w:b w:val="0"/>
          <w:sz w:val="23"/>
        </w:rPr>
        <w:t>1. Revise what they learnt.</w:t>
      </w:r>
    </w:p>
    <w:p w14:paraId="34956651">
      <w:pPr>
        <w:keepNext w:val="0"/>
        <w:keepLines w:val="0"/>
        <w:pageBreakBefore w:val="0"/>
        <w:widowControl/>
        <w:spacing w:before="0" w:after="40" w:line="252" w:lineRule="auto"/>
        <w:ind w:left="403" w:hanging="403"/>
      </w:pPr>
      <w:r>
        <w:rPr>
          <w:rFonts w:ascii="Times New Roman" w:hAnsi="Times New Roman" w:eastAsia="Times New Roman"/>
          <w:b w:val="0"/>
          <w:sz w:val="23"/>
        </w:rPr>
        <w:t>2. Learn updated methods.</w:t>
      </w:r>
    </w:p>
    <w:p w14:paraId="43DA9BBD">
      <w:pPr>
        <w:keepNext w:val="0"/>
        <w:keepLines w:val="0"/>
        <w:pageBreakBefore w:val="0"/>
        <w:widowControl/>
        <w:spacing w:before="0" w:after="40" w:line="252" w:lineRule="auto"/>
        <w:ind w:left="403" w:hanging="403"/>
      </w:pPr>
      <w:r>
        <w:rPr>
          <w:rFonts w:ascii="Times New Roman" w:hAnsi="Times New Roman" w:eastAsia="Times New Roman"/>
          <w:b w:val="0"/>
          <w:sz w:val="23"/>
        </w:rPr>
        <w:t>3. Correct weak areas.</w:t>
      </w:r>
    </w:p>
    <w:p w14:paraId="4578702F">
      <w:pPr>
        <w:keepNext w:val="0"/>
        <w:keepLines w:val="0"/>
        <w:pageBreakBefore w:val="0"/>
        <w:widowControl/>
        <w:spacing w:before="0" w:after="40" w:line="252" w:lineRule="auto"/>
        <w:ind w:left="403" w:hanging="403"/>
      </w:pPr>
      <w:r>
        <w:rPr>
          <w:rFonts w:ascii="Times New Roman" w:hAnsi="Times New Roman" w:eastAsia="Times New Roman"/>
          <w:b w:val="0"/>
          <w:sz w:val="23"/>
        </w:rPr>
        <w:t>4. Improve confidence.</w:t>
      </w:r>
    </w:p>
    <w:p w14:paraId="0AB952DB">
      <w:pPr>
        <w:keepNext w:val="0"/>
        <w:keepLines w:val="0"/>
        <w:pageBreakBefore w:val="0"/>
        <w:widowControl/>
        <w:spacing w:before="0" w:after="40" w:line="252" w:lineRule="auto"/>
        <w:ind w:left="403" w:hanging="403"/>
      </w:pPr>
      <w:r>
        <w:rPr>
          <w:rFonts w:ascii="Times New Roman" w:hAnsi="Times New Roman" w:eastAsia="Times New Roman"/>
          <w:b w:val="0"/>
          <w:sz w:val="23"/>
        </w:rPr>
        <w:t>5. Prepare for employment.</w:t>
      </w:r>
    </w:p>
    <w:p w14:paraId="6919DD66">
      <w:pPr>
        <w:keepNext w:val="0"/>
        <w:keepLines w:val="0"/>
        <w:pageBreakBefore w:val="0"/>
        <w:widowControl/>
        <w:spacing w:before="0" w:after="40" w:line="252" w:lineRule="auto"/>
        <w:ind w:left="403" w:hanging="403"/>
      </w:pPr>
      <w:r>
        <w:rPr>
          <w:rFonts w:ascii="Times New Roman" w:hAnsi="Times New Roman" w:eastAsia="Times New Roman"/>
          <w:b w:val="0"/>
          <w:sz w:val="23"/>
        </w:rPr>
        <w:t>6. Improve businesses.</w:t>
      </w:r>
    </w:p>
    <w:p w14:paraId="6C345731">
      <w:pPr>
        <w:keepNext w:val="0"/>
        <w:keepLines w:val="0"/>
        <w:pageBreakBefore w:val="0"/>
        <w:widowControl/>
        <w:spacing w:before="0" w:after="40" w:line="252" w:lineRule="auto"/>
        <w:ind w:left="403" w:hanging="403"/>
      </w:pPr>
      <w:r>
        <w:rPr>
          <w:rFonts w:ascii="Times New Roman" w:hAnsi="Times New Roman" w:eastAsia="Times New Roman"/>
          <w:b w:val="0"/>
          <w:sz w:val="23"/>
        </w:rPr>
        <w:t>7. Support younger trainees.</w:t>
      </w:r>
    </w:p>
    <w:p w14:paraId="48468A27">
      <w:pPr>
        <w:keepNext w:val="0"/>
        <w:keepLines w:val="0"/>
        <w:pageBreakBefore w:val="0"/>
        <w:widowControl/>
        <w:spacing w:before="0" w:after="40" w:line="252" w:lineRule="auto"/>
        <w:ind w:left="403" w:hanging="403"/>
      </w:pPr>
      <w:r>
        <w:rPr>
          <w:rFonts w:ascii="Times New Roman" w:hAnsi="Times New Roman" w:eastAsia="Times New Roman"/>
          <w:b w:val="0"/>
          <w:sz w:val="23"/>
        </w:rPr>
        <w:t>8. Maintain practical excellence.</w:t>
      </w:r>
    </w:p>
    <w:p w14:paraId="315B243A">
      <w:pPr>
        <w:keepNext w:val="0"/>
        <w:keepLines w:val="0"/>
        <w:pageBreakBefore w:val="0"/>
        <w:widowControl/>
        <w:spacing w:before="0" w:after="40" w:line="252" w:lineRule="auto"/>
        <w:ind w:left="403" w:hanging="403"/>
      </w:pPr>
      <w:r>
        <w:rPr>
          <w:rFonts w:ascii="Times New Roman" w:hAnsi="Times New Roman" w:eastAsia="Times New Roman"/>
          <w:b w:val="0"/>
          <w:sz w:val="23"/>
        </w:rPr>
        <w:t>9. 2 Possible Refresher Areas</w:t>
      </w:r>
    </w:p>
    <w:p w14:paraId="40EABF51">
      <w:pPr>
        <w:keepNext w:val="0"/>
        <w:keepLines w:val="0"/>
        <w:pageBreakBefore w:val="0"/>
        <w:widowControl/>
        <w:spacing w:before="0" w:after="40" w:line="252" w:lineRule="auto"/>
        <w:ind w:left="403" w:hanging="403"/>
      </w:pPr>
      <w:r>
        <w:rPr>
          <w:rFonts w:ascii="Times New Roman" w:hAnsi="Times New Roman" w:eastAsia="Times New Roman"/>
          <w:b w:val="0"/>
          <w:sz w:val="23"/>
        </w:rPr>
        <w:t>10. ICT and digital skills.</w:t>
      </w:r>
    </w:p>
    <w:p w14:paraId="72F79B5E">
      <w:pPr>
        <w:keepNext w:val="0"/>
        <w:keepLines w:val="0"/>
        <w:pageBreakBefore w:val="0"/>
        <w:widowControl/>
        <w:spacing w:before="0" w:after="40" w:line="252" w:lineRule="auto"/>
        <w:ind w:left="403" w:hanging="403"/>
      </w:pPr>
      <w:r>
        <w:rPr>
          <w:rFonts w:ascii="Times New Roman" w:hAnsi="Times New Roman" w:eastAsia="Times New Roman"/>
          <w:b w:val="0"/>
          <w:sz w:val="23"/>
        </w:rPr>
        <w:t>11. Agriculture and agribusiness.</w:t>
      </w:r>
    </w:p>
    <w:p w14:paraId="123BB8F4">
      <w:pPr>
        <w:keepNext w:val="0"/>
        <w:keepLines w:val="0"/>
        <w:pageBreakBefore w:val="0"/>
        <w:widowControl/>
        <w:spacing w:before="0" w:after="40" w:line="252" w:lineRule="auto"/>
        <w:ind w:left="403" w:hanging="403"/>
      </w:pPr>
      <w:r>
        <w:rPr>
          <w:rFonts w:ascii="Times New Roman" w:hAnsi="Times New Roman" w:eastAsia="Times New Roman"/>
          <w:b w:val="0"/>
          <w:sz w:val="23"/>
        </w:rPr>
        <w:t>12. Poultry and livestock.</w:t>
      </w:r>
    </w:p>
    <w:p w14:paraId="040818D7">
      <w:pPr>
        <w:keepNext w:val="0"/>
        <w:keepLines w:val="0"/>
        <w:pageBreakBefore w:val="0"/>
        <w:widowControl/>
        <w:spacing w:before="0" w:after="40" w:line="252" w:lineRule="auto"/>
        <w:ind w:left="403" w:hanging="403"/>
      </w:pPr>
      <w:r>
        <w:rPr>
          <w:rFonts w:ascii="Times New Roman" w:hAnsi="Times New Roman" w:eastAsia="Times New Roman"/>
          <w:b w:val="0"/>
          <w:sz w:val="23"/>
        </w:rPr>
        <w:t>13. Construction and building.</w:t>
      </w:r>
    </w:p>
    <w:p w14:paraId="2FC8A7A8">
      <w:pPr>
        <w:keepNext w:val="0"/>
        <w:keepLines w:val="0"/>
        <w:pageBreakBefore w:val="0"/>
        <w:widowControl/>
        <w:spacing w:before="0" w:after="40" w:line="252" w:lineRule="auto"/>
        <w:ind w:left="403" w:hanging="403"/>
      </w:pPr>
      <w:r>
        <w:rPr>
          <w:rFonts w:ascii="Times New Roman" w:hAnsi="Times New Roman" w:eastAsia="Times New Roman"/>
          <w:b w:val="0"/>
          <w:sz w:val="23"/>
        </w:rPr>
        <w:t>14. Motor vehicle mechanics.</w:t>
      </w:r>
    </w:p>
    <w:p w14:paraId="3E4E98D0">
      <w:pPr>
        <w:keepNext w:val="0"/>
        <w:keepLines w:val="0"/>
        <w:pageBreakBefore w:val="0"/>
        <w:widowControl/>
        <w:spacing w:before="0" w:after="40" w:line="252" w:lineRule="auto"/>
        <w:ind w:left="403" w:hanging="403"/>
      </w:pPr>
      <w:r>
        <w:rPr>
          <w:rFonts w:ascii="Times New Roman" w:hAnsi="Times New Roman" w:eastAsia="Times New Roman"/>
          <w:b w:val="0"/>
          <w:sz w:val="23"/>
        </w:rPr>
        <w:t>15. Welding and fabrication.</w:t>
      </w:r>
    </w:p>
    <w:p w14:paraId="3E8CCEF3">
      <w:pPr>
        <w:keepNext w:val="0"/>
        <w:keepLines w:val="0"/>
        <w:pageBreakBefore w:val="0"/>
        <w:widowControl/>
        <w:spacing w:before="0" w:after="40" w:line="252" w:lineRule="auto"/>
        <w:ind w:left="403" w:hanging="403"/>
      </w:pPr>
      <w:r>
        <w:rPr>
          <w:rFonts w:ascii="Times New Roman" w:hAnsi="Times New Roman" w:eastAsia="Times New Roman"/>
          <w:b w:val="0"/>
          <w:sz w:val="23"/>
        </w:rPr>
        <w:t>16. Office administration.</w:t>
      </w:r>
    </w:p>
    <w:p w14:paraId="41E206F9">
      <w:pPr>
        <w:keepNext w:val="0"/>
        <w:keepLines w:val="0"/>
        <w:pageBreakBefore w:val="0"/>
        <w:widowControl/>
        <w:spacing w:before="0" w:after="40" w:line="252" w:lineRule="auto"/>
        <w:ind w:left="403" w:hanging="403"/>
      </w:pPr>
      <w:r>
        <w:rPr>
          <w:rFonts w:ascii="Times New Roman" w:hAnsi="Times New Roman" w:eastAsia="Times New Roman"/>
          <w:b w:val="0"/>
          <w:sz w:val="23"/>
        </w:rPr>
        <w:t>17. Finance and accounting.</w:t>
      </w:r>
    </w:p>
    <w:p w14:paraId="48E29491">
      <w:pPr>
        <w:keepNext w:val="0"/>
        <w:keepLines w:val="0"/>
        <w:pageBreakBefore w:val="0"/>
        <w:widowControl/>
        <w:spacing w:before="0" w:after="40" w:line="252" w:lineRule="auto"/>
        <w:ind w:left="403" w:hanging="403"/>
      </w:pPr>
      <w:r>
        <w:rPr>
          <w:rFonts w:ascii="Times New Roman" w:hAnsi="Times New Roman" w:eastAsia="Times New Roman"/>
          <w:b w:val="0"/>
          <w:sz w:val="23"/>
        </w:rPr>
        <w:t>18. Catering and hospitality.</w:t>
      </w:r>
    </w:p>
    <w:p w14:paraId="6DD16934">
      <w:pPr>
        <w:keepNext w:val="0"/>
        <w:keepLines w:val="0"/>
        <w:pageBreakBefore w:val="0"/>
        <w:widowControl/>
        <w:spacing w:before="0" w:after="40" w:line="252" w:lineRule="auto"/>
        <w:ind w:left="403" w:hanging="403"/>
      </w:pPr>
      <w:r>
        <w:rPr>
          <w:rFonts w:ascii="Times New Roman" w:hAnsi="Times New Roman" w:eastAsia="Times New Roman"/>
          <w:b w:val="0"/>
          <w:sz w:val="23"/>
        </w:rPr>
        <w:t>19. Project management.</w:t>
      </w:r>
    </w:p>
    <w:p w14:paraId="01FF33B1">
      <w:pPr>
        <w:keepNext w:val="0"/>
        <w:keepLines w:val="0"/>
        <w:pageBreakBefore w:val="0"/>
        <w:widowControl/>
        <w:spacing w:before="0" w:after="40" w:line="252" w:lineRule="auto"/>
        <w:ind w:left="403" w:hanging="403"/>
      </w:pPr>
      <w:r>
        <w:rPr>
          <w:rFonts w:ascii="Times New Roman" w:hAnsi="Times New Roman" w:eastAsia="Times New Roman"/>
          <w:b w:val="0"/>
          <w:sz w:val="23"/>
        </w:rPr>
        <w:t>20. Public administration.</w:t>
      </w:r>
    </w:p>
    <w:p w14:paraId="5BA71557">
      <w:pPr>
        <w:keepNext w:val="0"/>
        <w:keepLines w:val="0"/>
        <w:pageBreakBefore w:val="0"/>
        <w:widowControl/>
        <w:spacing w:before="0" w:after="40" w:line="252" w:lineRule="auto"/>
        <w:ind w:left="403" w:hanging="403"/>
      </w:pPr>
      <w:r>
        <w:rPr>
          <w:rFonts w:ascii="Times New Roman" w:hAnsi="Times New Roman" w:eastAsia="Times New Roman"/>
          <w:b w:val="0"/>
          <w:sz w:val="23"/>
        </w:rPr>
        <w:t>21. Entrepreneurship.</w:t>
      </w:r>
    </w:p>
    <w:p w14:paraId="30A5AE86">
      <w:pPr>
        <w:keepNext w:val="0"/>
        <w:keepLines w:val="0"/>
        <w:pageBreakBefore w:val="0"/>
        <w:widowControl/>
        <w:spacing w:before="0" w:after="40" w:line="252" w:lineRule="auto"/>
        <w:ind w:left="403" w:hanging="403"/>
      </w:pPr>
      <w:r>
        <w:rPr>
          <w:rFonts w:ascii="Times New Roman" w:hAnsi="Times New Roman" w:eastAsia="Times New Roman"/>
          <w:b w:val="0"/>
          <w:sz w:val="23"/>
        </w:rPr>
        <w:t>22. Communication skills.</w:t>
      </w:r>
    </w:p>
    <w:p w14:paraId="0AA458AF">
      <w:pPr>
        <w:keepNext w:val="0"/>
        <w:keepLines w:val="0"/>
        <w:pageBreakBefore w:val="0"/>
        <w:widowControl/>
        <w:spacing w:before="0" w:after="40" w:line="252" w:lineRule="auto"/>
        <w:ind w:left="403" w:hanging="403"/>
      </w:pPr>
      <w:r>
        <w:rPr>
          <w:rFonts w:ascii="Times New Roman" w:hAnsi="Times New Roman" w:eastAsia="Times New Roman"/>
          <w:b w:val="0"/>
          <w:sz w:val="23"/>
        </w:rPr>
        <w:t>23. AI awareness and responsible technology use.</w:t>
      </w:r>
    </w:p>
    <w:p w14:paraId="2F093CAA">
      <w:pPr>
        <w:keepNext w:val="0"/>
        <w:keepLines w:val="0"/>
        <w:pageBreakBefore w:val="0"/>
        <w:widowControl/>
        <w:spacing w:before="0" w:after="40" w:line="252" w:lineRule="auto"/>
        <w:ind w:left="403" w:hanging="403"/>
      </w:pPr>
      <w:r>
        <w:rPr>
          <w:rFonts w:ascii="Times New Roman" w:hAnsi="Times New Roman" w:eastAsia="Times New Roman"/>
          <w:b w:val="0"/>
          <w:sz w:val="23"/>
        </w:rPr>
        <w:t>24. 3 Refresher Session Format</w:t>
      </w:r>
    </w:p>
    <w:p w14:paraId="3FE3DBFC">
      <w:pPr>
        <w:keepNext w:val="0"/>
        <w:keepLines w:val="0"/>
        <w:pageBreakBefore w:val="0"/>
        <w:widowControl/>
        <w:spacing w:before="0" w:after="40" w:line="252" w:lineRule="auto"/>
        <w:ind w:left="403" w:hanging="403"/>
      </w:pPr>
      <w:r>
        <w:rPr>
          <w:rFonts w:ascii="Times New Roman" w:hAnsi="Times New Roman" w:eastAsia="Times New Roman"/>
          <w:b w:val="0"/>
          <w:sz w:val="23"/>
        </w:rPr>
        <w:t>25. Opening prayer.</w:t>
      </w:r>
    </w:p>
    <w:p w14:paraId="7D6E3C92">
      <w:pPr>
        <w:keepNext w:val="0"/>
        <w:keepLines w:val="0"/>
        <w:pageBreakBefore w:val="0"/>
        <w:widowControl/>
        <w:spacing w:before="0" w:after="40" w:line="252" w:lineRule="auto"/>
        <w:ind w:left="403" w:hanging="403"/>
      </w:pPr>
      <w:r>
        <w:rPr>
          <w:rFonts w:ascii="Times New Roman" w:hAnsi="Times New Roman" w:eastAsia="Times New Roman"/>
          <w:b w:val="0"/>
          <w:sz w:val="23"/>
        </w:rPr>
        <w:t>26. Short teaching.</w:t>
      </w:r>
    </w:p>
    <w:p w14:paraId="0673F5A4">
      <w:pPr>
        <w:keepNext w:val="0"/>
        <w:keepLines w:val="0"/>
        <w:pageBreakBefore w:val="0"/>
        <w:widowControl/>
        <w:spacing w:before="0" w:after="40" w:line="252" w:lineRule="auto"/>
        <w:ind w:left="403" w:hanging="403"/>
      </w:pPr>
      <w:r>
        <w:rPr>
          <w:rFonts w:ascii="Times New Roman" w:hAnsi="Times New Roman" w:eastAsia="Times New Roman"/>
          <w:b w:val="0"/>
          <w:sz w:val="23"/>
        </w:rPr>
        <w:t>27. Practical demonstration.</w:t>
      </w:r>
    </w:p>
    <w:p w14:paraId="5E991860">
      <w:pPr>
        <w:keepNext w:val="0"/>
        <w:keepLines w:val="0"/>
        <w:pageBreakBefore w:val="0"/>
        <w:widowControl/>
        <w:spacing w:before="0" w:after="40" w:line="252" w:lineRule="auto"/>
        <w:ind w:left="403" w:hanging="403"/>
      </w:pPr>
      <w:r>
        <w:rPr>
          <w:rFonts w:ascii="Times New Roman" w:hAnsi="Times New Roman" w:eastAsia="Times New Roman"/>
          <w:b w:val="0"/>
          <w:sz w:val="23"/>
        </w:rPr>
        <w:t>28. Alumni practice.</w:t>
      </w:r>
    </w:p>
    <w:p w14:paraId="2C6C1985">
      <w:pPr>
        <w:keepNext w:val="0"/>
        <w:keepLines w:val="0"/>
        <w:pageBreakBefore w:val="0"/>
        <w:widowControl/>
        <w:spacing w:before="0" w:after="40" w:line="252" w:lineRule="auto"/>
        <w:ind w:left="403" w:hanging="403"/>
      </w:pPr>
      <w:r>
        <w:rPr>
          <w:rFonts w:ascii="Times New Roman" w:hAnsi="Times New Roman" w:eastAsia="Times New Roman"/>
          <w:b w:val="0"/>
          <w:sz w:val="23"/>
        </w:rPr>
        <w:t>29. Questions and answers.</w:t>
      </w:r>
    </w:p>
    <w:p w14:paraId="3E48EF04">
      <w:pPr>
        <w:keepNext w:val="0"/>
        <w:keepLines w:val="0"/>
        <w:pageBreakBefore w:val="0"/>
        <w:widowControl/>
        <w:spacing w:before="0" w:after="40" w:line="252" w:lineRule="auto"/>
        <w:ind w:left="403" w:hanging="403"/>
      </w:pPr>
      <w:r>
        <w:rPr>
          <w:rFonts w:ascii="Times New Roman" w:hAnsi="Times New Roman" w:eastAsia="Times New Roman"/>
          <w:b w:val="0"/>
          <w:sz w:val="23"/>
        </w:rPr>
        <w:t>30. Business or work application.</w:t>
      </w:r>
    </w:p>
    <w:p w14:paraId="040EE8BA">
      <w:pPr>
        <w:keepNext w:val="0"/>
        <w:keepLines w:val="0"/>
        <w:pageBreakBefore w:val="0"/>
        <w:widowControl/>
        <w:spacing w:before="0" w:after="40" w:line="252" w:lineRule="auto"/>
        <w:ind w:left="403" w:hanging="403"/>
      </w:pPr>
      <w:r>
        <w:rPr>
          <w:rFonts w:ascii="Times New Roman" w:hAnsi="Times New Roman" w:eastAsia="Times New Roman"/>
          <w:b w:val="0"/>
          <w:sz w:val="23"/>
        </w:rPr>
        <w:t>31. Action plan.</w:t>
      </w:r>
    </w:p>
    <w:p w14:paraId="6F4B3AF8">
      <w:pPr>
        <w:keepNext w:val="0"/>
        <w:keepLines w:val="0"/>
        <w:pageBreakBefore w:val="0"/>
        <w:widowControl/>
        <w:spacing w:before="0" w:after="40" w:line="252" w:lineRule="auto"/>
        <w:ind w:left="403" w:hanging="403"/>
      </w:pPr>
      <w:r>
        <w:rPr>
          <w:rFonts w:ascii="Times New Roman" w:hAnsi="Times New Roman" w:eastAsia="Times New Roman"/>
          <w:b w:val="0"/>
          <w:sz w:val="23"/>
        </w:rPr>
        <w:t>32. Follow-up assignment.</w:t>
      </w:r>
    </w:p>
    <w:p w14:paraId="624A1DCE">
      <w:pPr>
        <w:pStyle w:val="2"/>
        <w:keepNext/>
        <w:keepLines w:val="0"/>
        <w:pageBreakBefore w:val="0"/>
        <w:widowControl/>
        <w:spacing w:before="240" w:after="120" w:line="252" w:lineRule="auto"/>
      </w:pPr>
      <w:r>
        <w:rPr>
          <w:rFonts w:ascii="Times New Roman" w:hAnsi="Times New Roman" w:eastAsia="Times New Roman"/>
          <w:b/>
          <w:sz w:val="30"/>
        </w:rPr>
        <w:t>23. ALUMNI ENTERPRISE SUPPORT</w:t>
      </w:r>
    </w:p>
    <w:p w14:paraId="5529B976">
      <w:pPr>
        <w:keepNext w:val="0"/>
        <w:keepLines w:val="0"/>
        <w:pageBreakBefore w:val="0"/>
        <w:widowControl/>
        <w:spacing w:before="0" w:after="100" w:line="252" w:lineRule="auto"/>
      </w:pPr>
      <w:r>
        <w:rPr>
          <w:rFonts w:ascii="Times New Roman" w:hAnsi="Times New Roman" w:eastAsia="Times New Roman"/>
          <w:b w:val="0"/>
          <w:sz w:val="23"/>
        </w:rPr>
        <w:t>The Academy may support alumni who want to start or grow businesses.</w:t>
      </w:r>
    </w:p>
    <w:p w14:paraId="19D43F50">
      <w:pPr>
        <w:pStyle w:val="3"/>
        <w:keepNext/>
        <w:keepLines w:val="0"/>
        <w:pageBreakBefore w:val="0"/>
        <w:widowControl/>
        <w:spacing w:before="160" w:after="100" w:line="252" w:lineRule="auto"/>
      </w:pPr>
      <w:r>
        <w:rPr>
          <w:rFonts w:ascii="Times New Roman" w:hAnsi="Times New Roman" w:eastAsia="Times New Roman"/>
          <w:b/>
          <w:sz w:val="26"/>
        </w:rPr>
        <w:t>23.1 Enterprise Support May Include</w:t>
      </w:r>
    </w:p>
    <w:p w14:paraId="5F5375B3">
      <w:pPr>
        <w:keepNext w:val="0"/>
        <w:keepLines w:val="0"/>
        <w:pageBreakBefore w:val="0"/>
        <w:widowControl/>
        <w:spacing w:before="0" w:after="40" w:line="252" w:lineRule="auto"/>
        <w:ind w:left="403" w:hanging="403"/>
      </w:pPr>
      <w:r>
        <w:rPr>
          <w:rFonts w:ascii="Times New Roman" w:hAnsi="Times New Roman" w:eastAsia="Times New Roman"/>
          <w:b w:val="0"/>
          <w:sz w:val="23"/>
        </w:rPr>
        <w:t>1. Business mentoring.</w:t>
      </w:r>
    </w:p>
    <w:p w14:paraId="22D28318">
      <w:pPr>
        <w:keepNext w:val="0"/>
        <w:keepLines w:val="0"/>
        <w:pageBreakBefore w:val="0"/>
        <w:widowControl/>
        <w:spacing w:before="0" w:after="40" w:line="252" w:lineRule="auto"/>
        <w:ind w:left="403" w:hanging="403"/>
      </w:pPr>
      <w:r>
        <w:rPr>
          <w:rFonts w:ascii="Times New Roman" w:hAnsi="Times New Roman" w:eastAsia="Times New Roman"/>
          <w:b w:val="0"/>
          <w:sz w:val="23"/>
        </w:rPr>
        <w:t>2. Business plan review.</w:t>
      </w:r>
    </w:p>
    <w:p w14:paraId="7049E0EF">
      <w:pPr>
        <w:keepNext w:val="0"/>
        <w:keepLines w:val="0"/>
        <w:pageBreakBefore w:val="0"/>
        <w:widowControl/>
        <w:spacing w:before="0" w:after="40" w:line="252" w:lineRule="auto"/>
        <w:ind w:left="403" w:hanging="403"/>
      </w:pPr>
      <w:r>
        <w:rPr>
          <w:rFonts w:ascii="Times New Roman" w:hAnsi="Times New Roman" w:eastAsia="Times New Roman"/>
          <w:b w:val="0"/>
          <w:sz w:val="23"/>
        </w:rPr>
        <w:t>3. Market research guidance.</w:t>
      </w:r>
    </w:p>
    <w:p w14:paraId="58C591A6">
      <w:pPr>
        <w:keepNext w:val="0"/>
        <w:keepLines w:val="0"/>
        <w:pageBreakBefore w:val="0"/>
        <w:widowControl/>
        <w:spacing w:before="0" w:after="40" w:line="252" w:lineRule="auto"/>
        <w:ind w:left="403" w:hanging="403"/>
      </w:pPr>
      <w:r>
        <w:rPr>
          <w:rFonts w:ascii="Times New Roman" w:hAnsi="Times New Roman" w:eastAsia="Times New Roman"/>
          <w:b w:val="0"/>
          <w:sz w:val="23"/>
        </w:rPr>
        <w:t>4. Costing and pricing support.</w:t>
      </w:r>
    </w:p>
    <w:p w14:paraId="09E0DC2B">
      <w:pPr>
        <w:keepNext w:val="0"/>
        <w:keepLines w:val="0"/>
        <w:pageBreakBefore w:val="0"/>
        <w:widowControl/>
        <w:spacing w:before="0" w:after="40" w:line="252" w:lineRule="auto"/>
        <w:ind w:left="403" w:hanging="403"/>
      </w:pPr>
      <w:r>
        <w:rPr>
          <w:rFonts w:ascii="Times New Roman" w:hAnsi="Times New Roman" w:eastAsia="Times New Roman"/>
          <w:b w:val="0"/>
          <w:sz w:val="23"/>
        </w:rPr>
        <w:t>5. Basic record keeping training.</w:t>
      </w:r>
    </w:p>
    <w:p w14:paraId="54FD7405">
      <w:pPr>
        <w:keepNext w:val="0"/>
        <w:keepLines w:val="0"/>
        <w:pageBreakBefore w:val="0"/>
        <w:widowControl/>
        <w:spacing w:before="0" w:after="40" w:line="252" w:lineRule="auto"/>
        <w:ind w:left="403" w:hanging="403"/>
      </w:pPr>
      <w:r>
        <w:rPr>
          <w:rFonts w:ascii="Times New Roman" w:hAnsi="Times New Roman" w:eastAsia="Times New Roman"/>
          <w:b w:val="0"/>
          <w:sz w:val="23"/>
        </w:rPr>
        <w:t>6. Customer service coaching.</w:t>
      </w:r>
    </w:p>
    <w:p w14:paraId="45E0CC21">
      <w:pPr>
        <w:keepNext w:val="0"/>
        <w:keepLines w:val="0"/>
        <w:pageBreakBefore w:val="0"/>
        <w:widowControl/>
        <w:spacing w:before="0" w:after="40" w:line="252" w:lineRule="auto"/>
        <w:ind w:left="403" w:hanging="403"/>
      </w:pPr>
      <w:r>
        <w:rPr>
          <w:rFonts w:ascii="Times New Roman" w:hAnsi="Times New Roman" w:eastAsia="Times New Roman"/>
          <w:b w:val="0"/>
          <w:sz w:val="23"/>
        </w:rPr>
        <w:t>7. Savings and financial discipline teaching.</w:t>
      </w:r>
    </w:p>
    <w:p w14:paraId="4D33C23B">
      <w:pPr>
        <w:keepNext w:val="0"/>
        <w:keepLines w:val="0"/>
        <w:pageBreakBefore w:val="0"/>
        <w:widowControl/>
        <w:spacing w:before="0" w:after="40" w:line="252" w:lineRule="auto"/>
        <w:ind w:left="403" w:hanging="403"/>
      </w:pPr>
      <w:r>
        <w:rPr>
          <w:rFonts w:ascii="Times New Roman" w:hAnsi="Times New Roman" w:eastAsia="Times New Roman"/>
          <w:b w:val="0"/>
          <w:sz w:val="23"/>
        </w:rPr>
        <w:t>8. Cooperative group formation.</w:t>
      </w:r>
    </w:p>
    <w:p w14:paraId="29517DCD">
      <w:pPr>
        <w:keepNext w:val="0"/>
        <w:keepLines w:val="0"/>
        <w:pageBreakBefore w:val="0"/>
        <w:widowControl/>
        <w:spacing w:before="0" w:after="40" w:line="252" w:lineRule="auto"/>
        <w:ind w:left="403" w:hanging="403"/>
      </w:pPr>
      <w:r>
        <w:rPr>
          <w:rFonts w:ascii="Times New Roman" w:hAnsi="Times New Roman" w:eastAsia="Times New Roman"/>
          <w:b w:val="0"/>
          <w:sz w:val="23"/>
        </w:rPr>
        <w:t>9. Linkage to responsible partners.</w:t>
      </w:r>
    </w:p>
    <w:p w14:paraId="63FEDBBF">
      <w:pPr>
        <w:keepNext w:val="0"/>
        <w:keepLines w:val="0"/>
        <w:pageBreakBefore w:val="0"/>
        <w:widowControl/>
        <w:spacing w:before="0" w:after="40" w:line="252" w:lineRule="auto"/>
        <w:ind w:left="403" w:hanging="403"/>
      </w:pPr>
      <w:r>
        <w:rPr>
          <w:rFonts w:ascii="Times New Roman" w:hAnsi="Times New Roman" w:eastAsia="Times New Roman"/>
          <w:b w:val="0"/>
          <w:sz w:val="23"/>
        </w:rPr>
        <w:t>10. Tools support where approved and available.</w:t>
      </w:r>
    </w:p>
    <w:p w14:paraId="720CEDBE">
      <w:pPr>
        <w:keepNext w:val="0"/>
        <w:keepLines w:val="0"/>
        <w:pageBreakBefore w:val="0"/>
        <w:widowControl/>
        <w:spacing w:before="0" w:after="40" w:line="252" w:lineRule="auto"/>
        <w:ind w:left="403" w:hanging="403"/>
      </w:pPr>
      <w:r>
        <w:rPr>
          <w:rFonts w:ascii="Times New Roman" w:hAnsi="Times New Roman" w:eastAsia="Times New Roman"/>
          <w:b w:val="0"/>
          <w:sz w:val="23"/>
        </w:rPr>
        <w:t>11. Business accountability groups.</w:t>
      </w:r>
    </w:p>
    <w:p w14:paraId="68A1B4EA">
      <w:pPr>
        <w:keepNext w:val="0"/>
        <w:keepLines w:val="0"/>
        <w:pageBreakBefore w:val="0"/>
        <w:widowControl/>
        <w:spacing w:before="0" w:after="40" w:line="252" w:lineRule="auto"/>
        <w:ind w:left="403" w:hanging="403"/>
      </w:pPr>
      <w:r>
        <w:rPr>
          <w:rFonts w:ascii="Times New Roman" w:hAnsi="Times New Roman" w:eastAsia="Times New Roman"/>
          <w:b w:val="0"/>
          <w:sz w:val="23"/>
        </w:rPr>
        <w:t>12. Prayer and encouragement.</w:t>
      </w:r>
    </w:p>
    <w:p w14:paraId="6BCD67FC">
      <w:pPr>
        <w:pStyle w:val="3"/>
        <w:keepNext/>
        <w:keepLines w:val="0"/>
        <w:pageBreakBefore w:val="0"/>
        <w:widowControl/>
        <w:spacing w:before="160" w:after="100" w:line="252" w:lineRule="auto"/>
      </w:pPr>
      <w:r>
        <w:rPr>
          <w:rFonts w:ascii="Times New Roman" w:hAnsi="Times New Roman" w:eastAsia="Times New Roman"/>
          <w:b/>
          <w:sz w:val="26"/>
        </w:rPr>
        <w:t>23.2 Enterprise Support Requirements</w:t>
      </w:r>
    </w:p>
    <w:p w14:paraId="5B3CC942">
      <w:pPr>
        <w:keepNext w:val="0"/>
        <w:keepLines w:val="0"/>
        <w:pageBreakBefore w:val="0"/>
        <w:widowControl/>
        <w:spacing w:before="0" w:after="100" w:line="252" w:lineRule="auto"/>
      </w:pPr>
      <w:r>
        <w:rPr>
          <w:rFonts w:ascii="Times New Roman" w:hAnsi="Times New Roman" w:eastAsia="Times New Roman"/>
          <w:b w:val="0"/>
          <w:sz w:val="23"/>
        </w:rPr>
        <w:t>Before receiving support, alumni may be required to submit:</w:t>
      </w:r>
    </w:p>
    <w:p w14:paraId="34BF1B26">
      <w:pPr>
        <w:keepNext w:val="0"/>
        <w:keepLines w:val="0"/>
        <w:pageBreakBefore w:val="0"/>
        <w:widowControl/>
        <w:spacing w:before="0" w:after="40" w:line="252" w:lineRule="auto"/>
        <w:ind w:left="403" w:hanging="403"/>
      </w:pPr>
      <w:r>
        <w:rPr>
          <w:rFonts w:ascii="Times New Roman" w:hAnsi="Times New Roman" w:eastAsia="Times New Roman"/>
          <w:b w:val="0"/>
          <w:sz w:val="23"/>
        </w:rPr>
        <w:t>1. Business idea.</w:t>
      </w:r>
    </w:p>
    <w:p w14:paraId="01EBF345">
      <w:pPr>
        <w:keepNext w:val="0"/>
        <w:keepLines w:val="0"/>
        <w:pageBreakBefore w:val="0"/>
        <w:widowControl/>
        <w:spacing w:before="0" w:after="40" w:line="252" w:lineRule="auto"/>
        <w:ind w:left="403" w:hanging="403"/>
      </w:pPr>
      <w:r>
        <w:rPr>
          <w:rFonts w:ascii="Times New Roman" w:hAnsi="Times New Roman" w:eastAsia="Times New Roman"/>
          <w:b w:val="0"/>
          <w:sz w:val="23"/>
        </w:rPr>
        <w:t>2. Simple business plan.</w:t>
      </w:r>
    </w:p>
    <w:p w14:paraId="656CDFFC">
      <w:pPr>
        <w:keepNext w:val="0"/>
        <w:keepLines w:val="0"/>
        <w:pageBreakBefore w:val="0"/>
        <w:widowControl/>
        <w:spacing w:before="0" w:after="40" w:line="252" w:lineRule="auto"/>
        <w:ind w:left="403" w:hanging="403"/>
      </w:pPr>
      <w:r>
        <w:rPr>
          <w:rFonts w:ascii="Times New Roman" w:hAnsi="Times New Roman" w:eastAsia="Times New Roman"/>
          <w:b w:val="0"/>
          <w:sz w:val="23"/>
        </w:rPr>
        <w:t>3. Budget.</w:t>
      </w:r>
    </w:p>
    <w:p w14:paraId="3AE71863">
      <w:pPr>
        <w:keepNext w:val="0"/>
        <w:keepLines w:val="0"/>
        <w:pageBreakBefore w:val="0"/>
        <w:widowControl/>
        <w:spacing w:before="0" w:after="40" w:line="252" w:lineRule="auto"/>
        <w:ind w:left="403" w:hanging="403"/>
      </w:pPr>
      <w:r>
        <w:rPr>
          <w:rFonts w:ascii="Times New Roman" w:hAnsi="Times New Roman" w:eastAsia="Times New Roman"/>
          <w:b w:val="0"/>
          <w:sz w:val="23"/>
        </w:rPr>
        <w:t>4. Skills evidence.</w:t>
      </w:r>
    </w:p>
    <w:p w14:paraId="0AD7826C">
      <w:pPr>
        <w:keepNext w:val="0"/>
        <w:keepLines w:val="0"/>
        <w:pageBreakBefore w:val="0"/>
        <w:widowControl/>
        <w:spacing w:before="0" w:after="40" w:line="252" w:lineRule="auto"/>
        <w:ind w:left="403" w:hanging="403"/>
      </w:pPr>
      <w:r>
        <w:rPr>
          <w:rFonts w:ascii="Times New Roman" w:hAnsi="Times New Roman" w:eastAsia="Times New Roman"/>
          <w:b w:val="0"/>
          <w:sz w:val="23"/>
        </w:rPr>
        <w:t>5. Character recommendation.</w:t>
      </w:r>
    </w:p>
    <w:p w14:paraId="4EB603B6">
      <w:pPr>
        <w:keepNext w:val="0"/>
        <w:keepLines w:val="0"/>
        <w:pageBreakBefore w:val="0"/>
        <w:widowControl/>
        <w:spacing w:before="0" w:after="40" w:line="252" w:lineRule="auto"/>
        <w:ind w:left="403" w:hanging="403"/>
      </w:pPr>
      <w:r>
        <w:rPr>
          <w:rFonts w:ascii="Times New Roman" w:hAnsi="Times New Roman" w:eastAsia="Times New Roman"/>
          <w:b w:val="0"/>
          <w:sz w:val="23"/>
        </w:rPr>
        <w:t>6. Accountability plan.</w:t>
      </w:r>
    </w:p>
    <w:p w14:paraId="4B39C70C">
      <w:pPr>
        <w:keepNext w:val="0"/>
        <w:keepLines w:val="0"/>
        <w:pageBreakBefore w:val="0"/>
        <w:widowControl/>
        <w:spacing w:before="0" w:after="40" w:line="252" w:lineRule="auto"/>
        <w:ind w:left="403" w:hanging="403"/>
      </w:pPr>
      <w:r>
        <w:rPr>
          <w:rFonts w:ascii="Times New Roman" w:hAnsi="Times New Roman" w:eastAsia="Times New Roman"/>
          <w:b w:val="0"/>
          <w:sz w:val="23"/>
        </w:rPr>
        <w:t>7. Mentor review.</w:t>
      </w:r>
    </w:p>
    <w:p w14:paraId="621593A3">
      <w:pPr>
        <w:keepNext w:val="0"/>
        <w:keepLines w:val="0"/>
        <w:pageBreakBefore w:val="0"/>
        <w:widowControl/>
        <w:spacing w:before="0" w:after="40" w:line="252" w:lineRule="auto"/>
        <w:ind w:left="403" w:hanging="403"/>
      </w:pPr>
      <w:r>
        <w:rPr>
          <w:rFonts w:ascii="Times New Roman" w:hAnsi="Times New Roman" w:eastAsia="Times New Roman"/>
          <w:b w:val="0"/>
          <w:sz w:val="23"/>
        </w:rPr>
        <w:t>8. Evidence of personal commitment.</w:t>
      </w:r>
    </w:p>
    <w:p w14:paraId="077B4F31">
      <w:pPr>
        <w:pStyle w:val="3"/>
        <w:keepNext/>
        <w:keepLines w:val="0"/>
        <w:pageBreakBefore w:val="0"/>
        <w:widowControl/>
        <w:spacing w:before="160" w:after="100" w:line="252" w:lineRule="auto"/>
      </w:pPr>
      <w:r>
        <w:rPr>
          <w:rFonts w:ascii="Times New Roman" w:hAnsi="Times New Roman" w:eastAsia="Times New Roman"/>
          <w:b/>
          <w:sz w:val="26"/>
        </w:rPr>
        <w:t>23.3 Enterprise Warning</w:t>
      </w:r>
    </w:p>
    <w:p w14:paraId="0908ECC0">
      <w:pPr>
        <w:keepNext w:val="0"/>
        <w:keepLines w:val="0"/>
        <w:pageBreakBefore w:val="0"/>
        <w:widowControl/>
        <w:spacing w:before="0" w:after="100" w:line="252" w:lineRule="auto"/>
      </w:pPr>
      <w:r>
        <w:rPr>
          <w:rFonts w:ascii="Times New Roman" w:hAnsi="Times New Roman" w:eastAsia="Times New Roman"/>
          <w:b w:val="0"/>
          <w:sz w:val="23"/>
        </w:rPr>
        <w:t>The Academy should not give support blindly. Support must be based on character, evidence, accountability and feasibility.</w:t>
      </w:r>
    </w:p>
    <w:p w14:paraId="4DE58DB9">
      <w:pPr>
        <w:keepNext w:val="0"/>
        <w:keepLines w:val="0"/>
        <w:pageBreakBefore w:val="0"/>
        <w:widowControl/>
        <w:spacing w:before="0" w:after="100" w:line="252" w:lineRule="auto"/>
      </w:pPr>
      <w:r>
        <w:rPr>
          <w:rFonts w:ascii="Times New Roman" w:hAnsi="Times New Roman" w:eastAsia="Times New Roman"/>
          <w:b w:val="0"/>
          <w:sz w:val="23"/>
        </w:rPr>
        <w:t>Proverbs 21:5</w:t>
      </w:r>
      <w:r>
        <w:rPr>
          <w:rFonts w:ascii="Times New Roman" w:hAnsi="Times New Roman" w:eastAsia="Times New Roman"/>
          <w:b w:val="0"/>
          <w:sz w:val="23"/>
        </w:rPr>
        <w:br w:type="textWrapping"/>
      </w:r>
      <w:r>
        <w:rPr>
          <w:rFonts w:ascii="Times New Roman" w:hAnsi="Times New Roman" w:eastAsia="Times New Roman"/>
          <w:b w:val="0"/>
          <w:sz w:val="23"/>
        </w:rPr>
        <w:t>“The thoughts of the diligent tend only to plenteousness; but of every one that is hasty only to want.”</w:t>
      </w:r>
    </w:p>
    <w:p w14:paraId="01C0EFA4">
      <w:pPr>
        <w:keepNext w:val="0"/>
        <w:keepLines w:val="0"/>
        <w:pageBreakBefore w:val="0"/>
        <w:widowControl/>
        <w:spacing w:before="0" w:after="40" w:line="240" w:lineRule="auto"/>
      </w:pPr>
    </w:p>
    <w:p w14:paraId="5F9C1FFF">
      <w:pPr>
        <w:pStyle w:val="2"/>
        <w:keepNext/>
        <w:keepLines w:val="0"/>
        <w:pageBreakBefore w:val="0"/>
        <w:widowControl/>
        <w:spacing w:before="240" w:after="120" w:line="252" w:lineRule="auto"/>
      </w:pPr>
      <w:r>
        <w:rPr>
          <w:rFonts w:ascii="Times New Roman" w:hAnsi="Times New Roman" w:eastAsia="Times New Roman"/>
          <w:b/>
          <w:sz w:val="30"/>
        </w:rPr>
        <w:t>24. ALUMNI COMMUNITY SERVICE PROJECTS</w:t>
      </w:r>
    </w:p>
    <w:p w14:paraId="2DC7F7DD">
      <w:pPr>
        <w:keepNext w:val="0"/>
        <w:keepLines w:val="0"/>
        <w:pageBreakBefore w:val="0"/>
        <w:widowControl/>
        <w:spacing w:before="0" w:after="100" w:line="252" w:lineRule="auto"/>
      </w:pPr>
      <w:r>
        <w:rPr>
          <w:rFonts w:ascii="Times New Roman" w:hAnsi="Times New Roman" w:eastAsia="Times New Roman"/>
          <w:b w:val="0"/>
          <w:sz w:val="23"/>
        </w:rPr>
        <w:t>Graduates should continue the culture of service.</w:t>
      </w:r>
    </w:p>
    <w:p w14:paraId="57525BB5">
      <w:pPr>
        <w:pStyle w:val="3"/>
        <w:keepNext/>
        <w:keepLines w:val="0"/>
        <w:pageBreakBefore w:val="0"/>
        <w:widowControl/>
        <w:spacing w:before="160" w:after="100" w:line="252" w:lineRule="auto"/>
      </w:pPr>
      <w:r>
        <w:rPr>
          <w:rFonts w:ascii="Times New Roman" w:hAnsi="Times New Roman" w:eastAsia="Times New Roman"/>
          <w:b/>
          <w:sz w:val="26"/>
        </w:rPr>
        <w:t>24.1 Alumni Service Projects May Include</w:t>
      </w:r>
    </w:p>
    <w:p w14:paraId="017CD6C9">
      <w:pPr>
        <w:keepNext w:val="0"/>
        <w:keepLines w:val="0"/>
        <w:pageBreakBefore w:val="0"/>
        <w:widowControl/>
        <w:spacing w:before="0" w:after="40" w:line="252" w:lineRule="auto"/>
        <w:ind w:left="403" w:hanging="403"/>
      </w:pPr>
      <w:r>
        <w:rPr>
          <w:rFonts w:ascii="Times New Roman" w:hAnsi="Times New Roman" w:eastAsia="Times New Roman"/>
          <w:b w:val="0"/>
          <w:sz w:val="23"/>
        </w:rPr>
        <w:t>1. Environmental sanitation.</w:t>
      </w:r>
    </w:p>
    <w:p w14:paraId="502EFD30">
      <w:pPr>
        <w:keepNext w:val="0"/>
        <w:keepLines w:val="0"/>
        <w:pageBreakBefore w:val="0"/>
        <w:widowControl/>
        <w:spacing w:before="0" w:after="40" w:line="252" w:lineRule="auto"/>
        <w:ind w:left="403" w:hanging="403"/>
      </w:pPr>
      <w:r>
        <w:rPr>
          <w:rFonts w:ascii="Times New Roman" w:hAnsi="Times New Roman" w:eastAsia="Times New Roman"/>
          <w:b w:val="0"/>
          <w:sz w:val="23"/>
        </w:rPr>
        <w:t>2. School support.</w:t>
      </w:r>
    </w:p>
    <w:p w14:paraId="3AD8F350">
      <w:pPr>
        <w:keepNext w:val="0"/>
        <w:keepLines w:val="0"/>
        <w:pageBreakBefore w:val="0"/>
        <w:widowControl/>
        <w:spacing w:before="0" w:after="40" w:line="252" w:lineRule="auto"/>
        <w:ind w:left="403" w:hanging="403"/>
      </w:pPr>
      <w:r>
        <w:rPr>
          <w:rFonts w:ascii="Times New Roman" w:hAnsi="Times New Roman" w:eastAsia="Times New Roman"/>
          <w:b w:val="0"/>
          <w:sz w:val="23"/>
        </w:rPr>
        <w:t>3. Youth mentoring.</w:t>
      </w:r>
    </w:p>
    <w:p w14:paraId="6B3CA5C7">
      <w:pPr>
        <w:keepNext w:val="0"/>
        <w:keepLines w:val="0"/>
        <w:pageBreakBefore w:val="0"/>
        <w:widowControl/>
        <w:spacing w:before="0" w:after="40" w:line="252" w:lineRule="auto"/>
        <w:ind w:left="403" w:hanging="403"/>
      </w:pPr>
      <w:r>
        <w:rPr>
          <w:rFonts w:ascii="Times New Roman" w:hAnsi="Times New Roman" w:eastAsia="Times New Roman"/>
          <w:b w:val="0"/>
          <w:sz w:val="23"/>
        </w:rPr>
        <w:t>4. Skills training for community youth.</w:t>
      </w:r>
    </w:p>
    <w:p w14:paraId="7858B2F1">
      <w:pPr>
        <w:keepNext w:val="0"/>
        <w:keepLines w:val="0"/>
        <w:pageBreakBefore w:val="0"/>
        <w:widowControl/>
        <w:spacing w:before="0" w:after="40" w:line="252" w:lineRule="auto"/>
        <w:ind w:left="403" w:hanging="403"/>
      </w:pPr>
      <w:r>
        <w:rPr>
          <w:rFonts w:ascii="Times New Roman" w:hAnsi="Times New Roman" w:eastAsia="Times New Roman"/>
          <w:b w:val="0"/>
          <w:sz w:val="23"/>
        </w:rPr>
        <w:t>5. Support for widows and orphans.</w:t>
      </w:r>
    </w:p>
    <w:p w14:paraId="56233782">
      <w:pPr>
        <w:keepNext w:val="0"/>
        <w:keepLines w:val="0"/>
        <w:pageBreakBefore w:val="0"/>
        <w:widowControl/>
        <w:spacing w:before="0" w:after="40" w:line="252" w:lineRule="auto"/>
        <w:ind w:left="403" w:hanging="403"/>
      </w:pPr>
      <w:r>
        <w:rPr>
          <w:rFonts w:ascii="Times New Roman" w:hAnsi="Times New Roman" w:eastAsia="Times New Roman"/>
          <w:b w:val="0"/>
          <w:sz w:val="23"/>
        </w:rPr>
        <w:t>6. Tree planting.</w:t>
      </w:r>
    </w:p>
    <w:p w14:paraId="72E5C056">
      <w:pPr>
        <w:keepNext w:val="0"/>
        <w:keepLines w:val="0"/>
        <w:pageBreakBefore w:val="0"/>
        <w:widowControl/>
        <w:spacing w:before="0" w:after="40" w:line="252" w:lineRule="auto"/>
        <w:ind w:left="403" w:hanging="403"/>
      </w:pPr>
      <w:r>
        <w:rPr>
          <w:rFonts w:ascii="Times New Roman" w:hAnsi="Times New Roman" w:eastAsia="Times New Roman"/>
          <w:b w:val="0"/>
          <w:sz w:val="23"/>
        </w:rPr>
        <w:t>7. Health awareness.</w:t>
      </w:r>
    </w:p>
    <w:p w14:paraId="4D764E8A">
      <w:pPr>
        <w:keepNext w:val="0"/>
        <w:keepLines w:val="0"/>
        <w:pageBreakBefore w:val="0"/>
        <w:widowControl/>
        <w:spacing w:before="0" w:after="40" w:line="252" w:lineRule="auto"/>
        <w:ind w:left="403" w:hanging="403"/>
      </w:pPr>
      <w:r>
        <w:rPr>
          <w:rFonts w:ascii="Times New Roman" w:hAnsi="Times New Roman" w:eastAsia="Times New Roman"/>
          <w:b w:val="0"/>
          <w:sz w:val="23"/>
        </w:rPr>
        <w:t>8. Peacebuilding awareness.</w:t>
      </w:r>
    </w:p>
    <w:p w14:paraId="0F901631">
      <w:pPr>
        <w:keepNext w:val="0"/>
        <w:keepLines w:val="0"/>
        <w:pageBreakBefore w:val="0"/>
        <w:widowControl/>
        <w:spacing w:before="0" w:after="40" w:line="252" w:lineRule="auto"/>
        <w:ind w:left="403" w:hanging="403"/>
      </w:pPr>
      <w:r>
        <w:rPr>
          <w:rFonts w:ascii="Times New Roman" w:hAnsi="Times New Roman" w:eastAsia="Times New Roman"/>
          <w:b w:val="0"/>
          <w:sz w:val="23"/>
        </w:rPr>
        <w:t>9. Public property care.</w:t>
      </w:r>
    </w:p>
    <w:p w14:paraId="6295F096">
      <w:pPr>
        <w:keepNext w:val="0"/>
        <w:keepLines w:val="0"/>
        <w:pageBreakBefore w:val="0"/>
        <w:widowControl/>
        <w:spacing w:before="0" w:after="40" w:line="252" w:lineRule="auto"/>
        <w:ind w:left="403" w:hanging="403"/>
      </w:pPr>
      <w:r>
        <w:rPr>
          <w:rFonts w:ascii="Times New Roman" w:hAnsi="Times New Roman" w:eastAsia="Times New Roman"/>
          <w:b w:val="0"/>
          <w:sz w:val="23"/>
        </w:rPr>
        <w:t>10. Market sanitation.</w:t>
      </w:r>
    </w:p>
    <w:p w14:paraId="4F725A54">
      <w:pPr>
        <w:keepNext w:val="0"/>
        <w:keepLines w:val="0"/>
        <w:pageBreakBefore w:val="0"/>
        <w:widowControl/>
        <w:spacing w:before="0" w:after="40" w:line="252" w:lineRule="auto"/>
        <w:ind w:left="403" w:hanging="403"/>
      </w:pPr>
      <w:r>
        <w:rPr>
          <w:rFonts w:ascii="Times New Roman" w:hAnsi="Times New Roman" w:eastAsia="Times New Roman"/>
          <w:b w:val="0"/>
          <w:sz w:val="23"/>
        </w:rPr>
        <w:t>11. Village development support.</w:t>
      </w:r>
    </w:p>
    <w:p w14:paraId="164F284F">
      <w:pPr>
        <w:keepNext w:val="0"/>
        <w:keepLines w:val="0"/>
        <w:pageBreakBefore w:val="0"/>
        <w:widowControl/>
        <w:spacing w:before="0" w:after="40" w:line="252" w:lineRule="auto"/>
        <w:ind w:left="403" w:hanging="403"/>
      </w:pPr>
      <w:r>
        <w:rPr>
          <w:rFonts w:ascii="Times New Roman" w:hAnsi="Times New Roman" w:eastAsia="Times New Roman"/>
          <w:b w:val="0"/>
          <w:sz w:val="23"/>
        </w:rPr>
        <w:t>12. Church or ministry support.</w:t>
      </w:r>
    </w:p>
    <w:p w14:paraId="186EDBDA">
      <w:pPr>
        <w:keepNext w:val="0"/>
        <w:keepLines w:val="0"/>
        <w:pageBreakBefore w:val="0"/>
        <w:widowControl/>
        <w:spacing w:before="0" w:after="40" w:line="252" w:lineRule="auto"/>
        <w:ind w:left="403" w:hanging="403"/>
      </w:pPr>
      <w:r>
        <w:rPr>
          <w:rFonts w:ascii="Times New Roman" w:hAnsi="Times New Roman" w:eastAsia="Times New Roman"/>
          <w:b w:val="0"/>
          <w:sz w:val="23"/>
        </w:rPr>
        <w:t>13. Rural outreach.</w:t>
      </w:r>
    </w:p>
    <w:p w14:paraId="2A983B82">
      <w:pPr>
        <w:keepNext w:val="0"/>
        <w:keepLines w:val="0"/>
        <w:pageBreakBefore w:val="0"/>
        <w:widowControl/>
        <w:spacing w:before="0" w:after="40" w:line="252" w:lineRule="auto"/>
        <w:ind w:left="403" w:hanging="403"/>
      </w:pPr>
      <w:r>
        <w:rPr>
          <w:rFonts w:ascii="Times New Roman" w:hAnsi="Times New Roman" w:eastAsia="Times New Roman"/>
          <w:b w:val="0"/>
          <w:sz w:val="23"/>
        </w:rPr>
        <w:t>14. Entrepreneurship sensitisation.</w:t>
      </w:r>
    </w:p>
    <w:p w14:paraId="5718DF08">
      <w:pPr>
        <w:keepNext w:val="0"/>
        <w:keepLines w:val="0"/>
        <w:pageBreakBefore w:val="0"/>
        <w:widowControl/>
        <w:spacing w:before="0" w:after="40" w:line="252" w:lineRule="auto"/>
        <w:ind w:left="403" w:hanging="403"/>
      </w:pPr>
      <w:r>
        <w:rPr>
          <w:rFonts w:ascii="Times New Roman" w:hAnsi="Times New Roman" w:eastAsia="Times New Roman"/>
          <w:b w:val="0"/>
          <w:sz w:val="23"/>
        </w:rPr>
        <w:t>15. Career guidance for students.</w:t>
      </w:r>
    </w:p>
    <w:p w14:paraId="1386D97F">
      <w:pPr>
        <w:keepNext w:val="0"/>
        <w:keepLines w:val="0"/>
        <w:pageBreakBefore w:val="0"/>
        <w:widowControl/>
        <w:spacing w:before="0" w:after="40" w:line="252" w:lineRule="auto"/>
        <w:ind w:left="403" w:hanging="403"/>
      </w:pPr>
      <w:r>
        <w:rPr>
          <w:rFonts w:ascii="Times New Roman" w:hAnsi="Times New Roman" w:eastAsia="Times New Roman"/>
          <w:b w:val="0"/>
          <w:sz w:val="23"/>
        </w:rPr>
        <w:t>16. 2 Alumni Community Service Rules</w:t>
      </w:r>
    </w:p>
    <w:p w14:paraId="49C4F4F1">
      <w:pPr>
        <w:keepNext w:val="0"/>
        <w:keepLines w:val="0"/>
        <w:pageBreakBefore w:val="0"/>
        <w:widowControl/>
        <w:spacing w:before="0" w:after="40" w:line="252" w:lineRule="auto"/>
        <w:ind w:left="403" w:hanging="403"/>
      </w:pPr>
      <w:r>
        <w:rPr>
          <w:rFonts w:ascii="Times New Roman" w:hAnsi="Times New Roman" w:eastAsia="Times New Roman"/>
          <w:b w:val="0"/>
          <w:sz w:val="23"/>
        </w:rPr>
        <w:t>17. Obtain permission.</w:t>
      </w:r>
    </w:p>
    <w:p w14:paraId="4D0FC2B6">
      <w:pPr>
        <w:keepNext w:val="0"/>
        <w:keepLines w:val="0"/>
        <w:pageBreakBefore w:val="0"/>
        <w:widowControl/>
        <w:spacing w:before="0" w:after="40" w:line="252" w:lineRule="auto"/>
        <w:ind w:left="403" w:hanging="403"/>
      </w:pPr>
      <w:r>
        <w:rPr>
          <w:rFonts w:ascii="Times New Roman" w:hAnsi="Times New Roman" w:eastAsia="Times New Roman"/>
          <w:b w:val="0"/>
          <w:sz w:val="23"/>
        </w:rPr>
        <w:t>18. Work with humility.</w:t>
      </w:r>
    </w:p>
    <w:p w14:paraId="42F9ED9C">
      <w:pPr>
        <w:keepNext w:val="0"/>
        <w:keepLines w:val="0"/>
        <w:pageBreakBefore w:val="0"/>
        <w:widowControl/>
        <w:spacing w:before="0" w:after="40" w:line="252" w:lineRule="auto"/>
        <w:ind w:left="403" w:hanging="403"/>
      </w:pPr>
      <w:r>
        <w:rPr>
          <w:rFonts w:ascii="Times New Roman" w:hAnsi="Times New Roman" w:eastAsia="Times New Roman"/>
          <w:b w:val="0"/>
          <w:sz w:val="23"/>
        </w:rPr>
        <w:t>19. Protect beneficiary dignity.</w:t>
      </w:r>
    </w:p>
    <w:p w14:paraId="00D14B36">
      <w:pPr>
        <w:keepNext w:val="0"/>
        <w:keepLines w:val="0"/>
        <w:pageBreakBefore w:val="0"/>
        <w:widowControl/>
        <w:spacing w:before="0" w:after="40" w:line="252" w:lineRule="auto"/>
        <w:ind w:left="403" w:hanging="403"/>
      </w:pPr>
      <w:r>
        <w:rPr>
          <w:rFonts w:ascii="Times New Roman" w:hAnsi="Times New Roman" w:eastAsia="Times New Roman"/>
          <w:b w:val="0"/>
          <w:sz w:val="23"/>
        </w:rPr>
        <w:t>20. Avoid politics.</w:t>
      </w:r>
    </w:p>
    <w:p w14:paraId="7F91A9A0">
      <w:pPr>
        <w:keepNext w:val="0"/>
        <w:keepLines w:val="0"/>
        <w:pageBreakBefore w:val="0"/>
        <w:widowControl/>
        <w:spacing w:before="0" w:after="40" w:line="252" w:lineRule="auto"/>
        <w:ind w:left="403" w:hanging="403"/>
      </w:pPr>
      <w:r>
        <w:rPr>
          <w:rFonts w:ascii="Times New Roman" w:hAnsi="Times New Roman" w:eastAsia="Times New Roman"/>
          <w:b w:val="0"/>
          <w:sz w:val="23"/>
        </w:rPr>
        <w:t>21. Avoid public embarrassment.</w:t>
      </w:r>
    </w:p>
    <w:p w14:paraId="4F5FE49A">
      <w:pPr>
        <w:keepNext w:val="0"/>
        <w:keepLines w:val="0"/>
        <w:pageBreakBefore w:val="0"/>
        <w:widowControl/>
        <w:spacing w:before="0" w:after="40" w:line="252" w:lineRule="auto"/>
        <w:ind w:left="403" w:hanging="403"/>
      </w:pPr>
      <w:r>
        <w:rPr>
          <w:rFonts w:ascii="Times New Roman" w:hAnsi="Times New Roman" w:eastAsia="Times New Roman"/>
          <w:b w:val="0"/>
          <w:sz w:val="23"/>
        </w:rPr>
        <w:t>22. Keep records.</w:t>
      </w:r>
    </w:p>
    <w:p w14:paraId="21EE304A">
      <w:pPr>
        <w:keepNext w:val="0"/>
        <w:keepLines w:val="0"/>
        <w:pageBreakBefore w:val="0"/>
        <w:widowControl/>
        <w:spacing w:before="0" w:after="40" w:line="252" w:lineRule="auto"/>
        <w:ind w:left="403" w:hanging="403"/>
      </w:pPr>
      <w:r>
        <w:rPr>
          <w:rFonts w:ascii="Times New Roman" w:hAnsi="Times New Roman" w:eastAsia="Times New Roman"/>
          <w:b w:val="0"/>
          <w:sz w:val="23"/>
        </w:rPr>
        <w:t>23. Submit impact report.</w:t>
      </w:r>
    </w:p>
    <w:p w14:paraId="7B21245B">
      <w:pPr>
        <w:keepNext w:val="0"/>
        <w:keepLines w:val="0"/>
        <w:pageBreakBefore w:val="0"/>
        <w:widowControl/>
        <w:spacing w:before="0" w:after="40" w:line="252" w:lineRule="auto"/>
        <w:ind w:left="403" w:hanging="403"/>
      </w:pPr>
      <w:r>
        <w:rPr>
          <w:rFonts w:ascii="Times New Roman" w:hAnsi="Times New Roman" w:eastAsia="Times New Roman"/>
          <w:b w:val="0"/>
          <w:sz w:val="23"/>
        </w:rPr>
        <w:t>24. Do not misuse the Academy name.</w:t>
      </w:r>
    </w:p>
    <w:p w14:paraId="67026FBC">
      <w:pPr>
        <w:keepNext w:val="0"/>
        <w:keepLines w:val="0"/>
        <w:pageBreakBefore w:val="0"/>
        <w:widowControl/>
        <w:spacing w:before="0" w:after="40" w:line="252" w:lineRule="auto"/>
        <w:ind w:left="403" w:hanging="403"/>
      </w:pPr>
      <w:r>
        <w:rPr>
          <w:rFonts w:ascii="Times New Roman" w:hAnsi="Times New Roman" w:eastAsia="Times New Roman"/>
          <w:b w:val="0"/>
          <w:sz w:val="23"/>
        </w:rPr>
        <w:t>25. Respect community leaders.</w:t>
      </w:r>
    </w:p>
    <w:p w14:paraId="09E213F5">
      <w:pPr>
        <w:keepNext w:val="0"/>
        <w:keepLines w:val="0"/>
        <w:pageBreakBefore w:val="0"/>
        <w:widowControl/>
        <w:spacing w:before="0" w:after="40" w:line="252" w:lineRule="auto"/>
        <w:ind w:left="403" w:hanging="403"/>
      </w:pPr>
      <w:r>
        <w:rPr>
          <w:rFonts w:ascii="Times New Roman" w:hAnsi="Times New Roman" w:eastAsia="Times New Roman"/>
          <w:b w:val="0"/>
          <w:sz w:val="23"/>
        </w:rPr>
        <w:t>26. Serve as examples to current trainees.</w:t>
      </w:r>
    </w:p>
    <w:p w14:paraId="017D326F">
      <w:pPr>
        <w:pStyle w:val="2"/>
        <w:keepNext/>
        <w:keepLines w:val="0"/>
        <w:pageBreakBefore w:val="0"/>
        <w:widowControl/>
        <w:spacing w:before="240" w:after="120" w:line="252" w:lineRule="auto"/>
      </w:pPr>
      <w:r>
        <w:rPr>
          <w:rFonts w:ascii="Times New Roman" w:hAnsi="Times New Roman" w:eastAsia="Times New Roman"/>
          <w:b/>
          <w:sz w:val="30"/>
        </w:rPr>
        <w:t>25. ALUMNI AS FUTURE TRAINERS OR MENTORS</w:t>
      </w:r>
    </w:p>
    <w:p w14:paraId="0FBBD797">
      <w:pPr>
        <w:keepNext w:val="0"/>
        <w:keepLines w:val="0"/>
        <w:pageBreakBefore w:val="0"/>
        <w:widowControl/>
        <w:spacing w:before="0" w:after="100" w:line="252" w:lineRule="auto"/>
      </w:pPr>
      <w:r>
        <w:rPr>
          <w:rFonts w:ascii="Times New Roman" w:hAnsi="Times New Roman" w:eastAsia="Times New Roman"/>
          <w:b w:val="0"/>
          <w:sz w:val="23"/>
        </w:rPr>
        <w:t>Some alumni may become future trainers, assistant trainers, mentors, peer educators or industrial attachment supporters.</w:t>
      </w:r>
    </w:p>
    <w:p w14:paraId="68B7B5D2">
      <w:pPr>
        <w:pStyle w:val="3"/>
        <w:keepNext/>
        <w:keepLines w:val="0"/>
        <w:pageBreakBefore w:val="0"/>
        <w:widowControl/>
        <w:spacing w:before="160" w:after="100" w:line="252" w:lineRule="auto"/>
      </w:pPr>
      <w:r>
        <w:rPr>
          <w:rFonts w:ascii="Times New Roman" w:hAnsi="Times New Roman" w:eastAsia="Times New Roman"/>
          <w:b/>
          <w:sz w:val="26"/>
        </w:rPr>
        <w:t>25.1 Selection Criteria</w:t>
      </w:r>
    </w:p>
    <w:p w14:paraId="485B2568">
      <w:pPr>
        <w:keepNext w:val="0"/>
        <w:keepLines w:val="0"/>
        <w:pageBreakBefore w:val="0"/>
        <w:widowControl/>
        <w:spacing w:before="0" w:after="100" w:line="252" w:lineRule="auto"/>
      </w:pPr>
      <w:r>
        <w:rPr>
          <w:rFonts w:ascii="Times New Roman" w:hAnsi="Times New Roman" w:eastAsia="Times New Roman"/>
          <w:b w:val="0"/>
          <w:sz w:val="23"/>
        </w:rPr>
        <w:t>Alumni may be considered if they show:</w:t>
      </w:r>
    </w:p>
    <w:p w14:paraId="4B49C0DB">
      <w:pPr>
        <w:keepNext w:val="0"/>
        <w:keepLines w:val="0"/>
        <w:pageBreakBefore w:val="0"/>
        <w:widowControl/>
        <w:spacing w:before="0" w:after="40" w:line="252" w:lineRule="auto"/>
        <w:ind w:left="403" w:hanging="403"/>
      </w:pPr>
      <w:r>
        <w:rPr>
          <w:rFonts w:ascii="Times New Roman" w:hAnsi="Times New Roman" w:eastAsia="Times New Roman"/>
          <w:b w:val="0"/>
          <w:sz w:val="23"/>
        </w:rPr>
        <w:t>1. Strong character.</w:t>
      </w:r>
    </w:p>
    <w:p w14:paraId="6021C2CB">
      <w:pPr>
        <w:keepNext w:val="0"/>
        <w:keepLines w:val="0"/>
        <w:pageBreakBefore w:val="0"/>
        <w:widowControl/>
        <w:spacing w:before="0" w:after="40" w:line="252" w:lineRule="auto"/>
        <w:ind w:left="403" w:hanging="403"/>
      </w:pPr>
      <w:r>
        <w:rPr>
          <w:rFonts w:ascii="Times New Roman" w:hAnsi="Times New Roman" w:eastAsia="Times New Roman"/>
          <w:b w:val="0"/>
          <w:sz w:val="23"/>
        </w:rPr>
        <w:t>2. Good conduct after graduation.</w:t>
      </w:r>
    </w:p>
    <w:p w14:paraId="3C98440B">
      <w:pPr>
        <w:keepNext w:val="0"/>
        <w:keepLines w:val="0"/>
        <w:pageBreakBefore w:val="0"/>
        <w:widowControl/>
        <w:spacing w:before="0" w:after="40" w:line="252" w:lineRule="auto"/>
        <w:ind w:left="403" w:hanging="403"/>
      </w:pPr>
      <w:r>
        <w:rPr>
          <w:rFonts w:ascii="Times New Roman" w:hAnsi="Times New Roman" w:eastAsia="Times New Roman"/>
          <w:b w:val="0"/>
          <w:sz w:val="23"/>
        </w:rPr>
        <w:t>3. Practical competence.</w:t>
      </w:r>
    </w:p>
    <w:p w14:paraId="1BBA846D">
      <w:pPr>
        <w:keepNext w:val="0"/>
        <w:keepLines w:val="0"/>
        <w:pageBreakBefore w:val="0"/>
        <w:widowControl/>
        <w:spacing w:before="0" w:after="40" w:line="252" w:lineRule="auto"/>
        <w:ind w:left="403" w:hanging="403"/>
      </w:pPr>
      <w:r>
        <w:rPr>
          <w:rFonts w:ascii="Times New Roman" w:hAnsi="Times New Roman" w:eastAsia="Times New Roman"/>
          <w:b w:val="0"/>
          <w:sz w:val="23"/>
        </w:rPr>
        <w:t>4. Communication ability.</w:t>
      </w:r>
    </w:p>
    <w:p w14:paraId="406E88CC">
      <w:pPr>
        <w:keepNext w:val="0"/>
        <w:keepLines w:val="0"/>
        <w:pageBreakBefore w:val="0"/>
        <w:widowControl/>
        <w:spacing w:before="0" w:after="40" w:line="252" w:lineRule="auto"/>
        <w:ind w:left="403" w:hanging="403"/>
      </w:pPr>
      <w:r>
        <w:rPr>
          <w:rFonts w:ascii="Times New Roman" w:hAnsi="Times New Roman" w:eastAsia="Times New Roman"/>
          <w:b w:val="0"/>
          <w:sz w:val="23"/>
        </w:rPr>
        <w:t>5. Faithfulness.</w:t>
      </w:r>
    </w:p>
    <w:p w14:paraId="5B06CFB8">
      <w:pPr>
        <w:keepNext w:val="0"/>
        <w:keepLines w:val="0"/>
        <w:pageBreakBefore w:val="0"/>
        <w:widowControl/>
        <w:spacing w:before="0" w:after="40" w:line="252" w:lineRule="auto"/>
        <w:ind w:left="403" w:hanging="403"/>
      </w:pPr>
      <w:r>
        <w:rPr>
          <w:rFonts w:ascii="Times New Roman" w:hAnsi="Times New Roman" w:eastAsia="Times New Roman"/>
          <w:b w:val="0"/>
          <w:sz w:val="23"/>
        </w:rPr>
        <w:t>6. Humility.</w:t>
      </w:r>
    </w:p>
    <w:p w14:paraId="35FCAF88">
      <w:pPr>
        <w:keepNext w:val="0"/>
        <w:keepLines w:val="0"/>
        <w:pageBreakBefore w:val="0"/>
        <w:widowControl/>
        <w:spacing w:before="0" w:after="40" w:line="252" w:lineRule="auto"/>
        <w:ind w:left="403" w:hanging="403"/>
      </w:pPr>
      <w:r>
        <w:rPr>
          <w:rFonts w:ascii="Times New Roman" w:hAnsi="Times New Roman" w:eastAsia="Times New Roman"/>
          <w:b w:val="0"/>
          <w:sz w:val="23"/>
        </w:rPr>
        <w:t>7. Evidence of productivity.</w:t>
      </w:r>
    </w:p>
    <w:p w14:paraId="63D3A02A">
      <w:pPr>
        <w:keepNext w:val="0"/>
        <w:keepLines w:val="0"/>
        <w:pageBreakBefore w:val="0"/>
        <w:widowControl/>
        <w:spacing w:before="0" w:after="40" w:line="252" w:lineRule="auto"/>
        <w:ind w:left="403" w:hanging="403"/>
      </w:pPr>
      <w:r>
        <w:rPr>
          <w:rFonts w:ascii="Times New Roman" w:hAnsi="Times New Roman" w:eastAsia="Times New Roman"/>
          <w:b w:val="0"/>
          <w:sz w:val="23"/>
        </w:rPr>
        <w:t>8. Willingness to serve.</w:t>
      </w:r>
    </w:p>
    <w:p w14:paraId="729B963C">
      <w:pPr>
        <w:keepNext w:val="0"/>
        <w:keepLines w:val="0"/>
        <w:pageBreakBefore w:val="0"/>
        <w:widowControl/>
        <w:spacing w:before="0" w:after="40" w:line="252" w:lineRule="auto"/>
        <w:ind w:left="403" w:hanging="403"/>
      </w:pPr>
      <w:r>
        <w:rPr>
          <w:rFonts w:ascii="Times New Roman" w:hAnsi="Times New Roman" w:eastAsia="Times New Roman"/>
          <w:b w:val="0"/>
          <w:sz w:val="23"/>
        </w:rPr>
        <w:t>9. Good testimony from community or workplace.</w:t>
      </w:r>
    </w:p>
    <w:p w14:paraId="20535D29">
      <w:pPr>
        <w:keepNext w:val="0"/>
        <w:keepLines w:val="0"/>
        <w:pageBreakBefore w:val="0"/>
        <w:widowControl/>
        <w:spacing w:before="0" w:after="40" w:line="252" w:lineRule="auto"/>
        <w:ind w:left="403" w:hanging="403"/>
      </w:pPr>
      <w:r>
        <w:rPr>
          <w:rFonts w:ascii="Times New Roman" w:hAnsi="Times New Roman" w:eastAsia="Times New Roman"/>
          <w:b w:val="0"/>
          <w:sz w:val="23"/>
        </w:rPr>
        <w:t>10. Respect for Academy values.</w:t>
      </w:r>
    </w:p>
    <w:p w14:paraId="64F9BEB7">
      <w:pPr>
        <w:keepNext w:val="0"/>
        <w:keepLines w:val="0"/>
        <w:pageBreakBefore w:val="0"/>
        <w:widowControl/>
        <w:spacing w:before="0" w:after="40" w:line="252" w:lineRule="auto"/>
        <w:ind w:left="403" w:hanging="403"/>
      </w:pPr>
      <w:r>
        <w:rPr>
          <w:rFonts w:ascii="Times New Roman" w:hAnsi="Times New Roman" w:eastAsia="Times New Roman"/>
          <w:b w:val="0"/>
          <w:sz w:val="23"/>
        </w:rPr>
        <w:t>11. 2 Possible Roles</w:t>
      </w:r>
    </w:p>
    <w:p w14:paraId="5F3A7095">
      <w:pPr>
        <w:keepNext w:val="0"/>
        <w:keepLines w:val="0"/>
        <w:pageBreakBefore w:val="0"/>
        <w:widowControl/>
        <w:spacing w:before="0" w:after="40" w:line="252" w:lineRule="auto"/>
        <w:ind w:left="403" w:hanging="403"/>
      </w:pPr>
      <w:r>
        <w:rPr>
          <w:rFonts w:ascii="Times New Roman" w:hAnsi="Times New Roman" w:eastAsia="Times New Roman"/>
          <w:b w:val="0"/>
          <w:sz w:val="23"/>
        </w:rPr>
        <w:t>12. Assistant trainer.</w:t>
      </w:r>
    </w:p>
    <w:p w14:paraId="1C2B66ED">
      <w:pPr>
        <w:keepNext w:val="0"/>
        <w:keepLines w:val="0"/>
        <w:pageBreakBefore w:val="0"/>
        <w:widowControl/>
        <w:spacing w:before="0" w:after="40" w:line="252" w:lineRule="auto"/>
        <w:ind w:left="403" w:hanging="403"/>
      </w:pPr>
      <w:r>
        <w:rPr>
          <w:rFonts w:ascii="Times New Roman" w:hAnsi="Times New Roman" w:eastAsia="Times New Roman"/>
          <w:b w:val="0"/>
          <w:sz w:val="23"/>
        </w:rPr>
        <w:t>13. Practical demonstrator.</w:t>
      </w:r>
    </w:p>
    <w:p w14:paraId="76E5200B">
      <w:pPr>
        <w:keepNext w:val="0"/>
        <w:keepLines w:val="0"/>
        <w:pageBreakBefore w:val="0"/>
        <w:widowControl/>
        <w:spacing w:before="0" w:after="40" w:line="252" w:lineRule="auto"/>
        <w:ind w:left="403" w:hanging="403"/>
      </w:pPr>
      <w:r>
        <w:rPr>
          <w:rFonts w:ascii="Times New Roman" w:hAnsi="Times New Roman" w:eastAsia="Times New Roman"/>
          <w:b w:val="0"/>
          <w:sz w:val="23"/>
        </w:rPr>
        <w:t>14. Departmental mentor.</w:t>
      </w:r>
    </w:p>
    <w:p w14:paraId="37B540AF">
      <w:pPr>
        <w:keepNext w:val="0"/>
        <w:keepLines w:val="0"/>
        <w:pageBreakBefore w:val="0"/>
        <w:widowControl/>
        <w:spacing w:before="0" w:after="40" w:line="252" w:lineRule="auto"/>
        <w:ind w:left="403" w:hanging="403"/>
      </w:pPr>
      <w:r>
        <w:rPr>
          <w:rFonts w:ascii="Times New Roman" w:hAnsi="Times New Roman" w:eastAsia="Times New Roman"/>
          <w:b w:val="0"/>
          <w:sz w:val="23"/>
        </w:rPr>
        <w:t>15. Alumni speaker.</w:t>
      </w:r>
    </w:p>
    <w:p w14:paraId="1985786E">
      <w:pPr>
        <w:keepNext w:val="0"/>
        <w:keepLines w:val="0"/>
        <w:pageBreakBefore w:val="0"/>
        <w:widowControl/>
        <w:spacing w:before="0" w:after="40" w:line="252" w:lineRule="auto"/>
        <w:ind w:left="403" w:hanging="403"/>
      </w:pPr>
      <w:r>
        <w:rPr>
          <w:rFonts w:ascii="Times New Roman" w:hAnsi="Times New Roman" w:eastAsia="Times New Roman"/>
          <w:b w:val="0"/>
          <w:sz w:val="23"/>
        </w:rPr>
        <w:t>16. Industrial attachment link person.</w:t>
      </w:r>
    </w:p>
    <w:p w14:paraId="59045B23">
      <w:pPr>
        <w:keepNext w:val="0"/>
        <w:keepLines w:val="0"/>
        <w:pageBreakBefore w:val="0"/>
        <w:widowControl/>
        <w:spacing w:before="0" w:after="40" w:line="252" w:lineRule="auto"/>
        <w:ind w:left="403" w:hanging="403"/>
      </w:pPr>
      <w:r>
        <w:rPr>
          <w:rFonts w:ascii="Times New Roman" w:hAnsi="Times New Roman" w:eastAsia="Times New Roman"/>
          <w:b w:val="0"/>
          <w:sz w:val="23"/>
        </w:rPr>
        <w:t>17. Community service leader.</w:t>
      </w:r>
    </w:p>
    <w:p w14:paraId="0AA58541">
      <w:pPr>
        <w:keepNext w:val="0"/>
        <w:keepLines w:val="0"/>
        <w:pageBreakBefore w:val="0"/>
        <w:widowControl/>
        <w:spacing w:before="0" w:after="40" w:line="252" w:lineRule="auto"/>
        <w:ind w:left="403" w:hanging="403"/>
      </w:pPr>
      <w:r>
        <w:rPr>
          <w:rFonts w:ascii="Times New Roman" w:hAnsi="Times New Roman" w:eastAsia="Times New Roman"/>
          <w:b w:val="0"/>
          <w:sz w:val="23"/>
        </w:rPr>
        <w:t>18. Business mentor.</w:t>
      </w:r>
    </w:p>
    <w:p w14:paraId="28FE3E97">
      <w:pPr>
        <w:keepNext w:val="0"/>
        <w:keepLines w:val="0"/>
        <w:pageBreakBefore w:val="0"/>
        <w:widowControl/>
        <w:spacing w:before="0" w:after="40" w:line="252" w:lineRule="auto"/>
        <w:ind w:left="403" w:hanging="403"/>
      </w:pPr>
      <w:r>
        <w:rPr>
          <w:rFonts w:ascii="Times New Roman" w:hAnsi="Times New Roman" w:eastAsia="Times New Roman"/>
          <w:b w:val="0"/>
          <w:sz w:val="23"/>
        </w:rPr>
        <w:t>19. Peer counsellor.</w:t>
      </w:r>
    </w:p>
    <w:p w14:paraId="5276C8A4">
      <w:pPr>
        <w:keepNext w:val="0"/>
        <w:keepLines w:val="0"/>
        <w:pageBreakBefore w:val="0"/>
        <w:widowControl/>
        <w:spacing w:before="0" w:after="40" w:line="252" w:lineRule="auto"/>
        <w:ind w:left="403" w:hanging="403"/>
      </w:pPr>
      <w:r>
        <w:rPr>
          <w:rFonts w:ascii="Times New Roman" w:hAnsi="Times New Roman" w:eastAsia="Times New Roman"/>
          <w:b w:val="0"/>
          <w:sz w:val="23"/>
        </w:rPr>
        <w:t>20. Skills refresher facilitator.</w:t>
      </w:r>
    </w:p>
    <w:p w14:paraId="4DC18397">
      <w:pPr>
        <w:keepNext w:val="0"/>
        <w:keepLines w:val="0"/>
        <w:pageBreakBefore w:val="0"/>
        <w:widowControl/>
        <w:spacing w:before="0" w:after="40" w:line="252" w:lineRule="auto"/>
        <w:ind w:left="403" w:hanging="403"/>
      </w:pPr>
      <w:r>
        <w:rPr>
          <w:rFonts w:ascii="Times New Roman" w:hAnsi="Times New Roman" w:eastAsia="Times New Roman"/>
          <w:b w:val="0"/>
          <w:sz w:val="23"/>
        </w:rPr>
        <w:t>21. Recruitment ambassador.</w:t>
      </w:r>
    </w:p>
    <w:p w14:paraId="075F459D">
      <w:pPr>
        <w:pStyle w:val="3"/>
        <w:keepNext/>
        <w:keepLines w:val="0"/>
        <w:pageBreakBefore w:val="0"/>
        <w:widowControl/>
        <w:spacing w:before="160" w:after="100" w:line="252" w:lineRule="auto"/>
      </w:pPr>
      <w:r>
        <w:rPr>
          <w:rFonts w:ascii="Times New Roman" w:hAnsi="Times New Roman" w:eastAsia="Times New Roman"/>
          <w:b/>
          <w:sz w:val="26"/>
        </w:rPr>
        <w:t>25.3 Caution</w:t>
      </w:r>
    </w:p>
    <w:p w14:paraId="0F9E0B94">
      <w:pPr>
        <w:keepNext w:val="0"/>
        <w:keepLines w:val="0"/>
        <w:pageBreakBefore w:val="0"/>
        <w:widowControl/>
        <w:spacing w:before="0" w:after="100" w:line="252" w:lineRule="auto"/>
      </w:pPr>
      <w:r>
        <w:rPr>
          <w:rFonts w:ascii="Times New Roman" w:hAnsi="Times New Roman" w:eastAsia="Times New Roman"/>
          <w:b w:val="0"/>
          <w:sz w:val="23"/>
        </w:rPr>
        <w:t>Alumni should not be given training responsibility only because they graduated. They must demonstrate competence, integrity and maturity.</w:t>
      </w:r>
    </w:p>
    <w:p w14:paraId="47622984">
      <w:pPr>
        <w:keepNext w:val="0"/>
        <w:keepLines w:val="0"/>
        <w:pageBreakBefore w:val="0"/>
        <w:widowControl/>
        <w:spacing w:before="0" w:after="40" w:line="240" w:lineRule="auto"/>
      </w:pPr>
    </w:p>
    <w:p w14:paraId="5AC73FAF">
      <w:pPr>
        <w:pStyle w:val="2"/>
        <w:keepNext/>
        <w:keepLines w:val="0"/>
        <w:pageBreakBefore w:val="0"/>
        <w:widowControl/>
        <w:spacing w:before="240" w:after="120" w:line="252" w:lineRule="auto"/>
      </w:pPr>
      <w:r>
        <w:rPr>
          <w:rFonts w:ascii="Times New Roman" w:hAnsi="Times New Roman" w:eastAsia="Times New Roman"/>
          <w:b/>
          <w:sz w:val="30"/>
        </w:rPr>
        <w:t>26. ALUMNI RECOGNITION AND AWARDS</w:t>
      </w:r>
    </w:p>
    <w:p w14:paraId="7FDADF4B">
      <w:pPr>
        <w:keepNext w:val="0"/>
        <w:keepLines w:val="0"/>
        <w:pageBreakBefore w:val="0"/>
        <w:widowControl/>
        <w:spacing w:before="0" w:after="100" w:line="252" w:lineRule="auto"/>
      </w:pPr>
      <w:r>
        <w:rPr>
          <w:rFonts w:ascii="Times New Roman" w:hAnsi="Times New Roman" w:eastAsia="Times New Roman"/>
          <w:b w:val="0"/>
          <w:sz w:val="23"/>
        </w:rPr>
        <w:t>Recognition encourages faithfulness and impact.</w:t>
      </w:r>
    </w:p>
    <w:p w14:paraId="2D8F3C79">
      <w:pPr>
        <w:pStyle w:val="3"/>
        <w:keepNext/>
        <w:keepLines w:val="0"/>
        <w:pageBreakBefore w:val="0"/>
        <w:widowControl/>
        <w:spacing w:before="160" w:after="100" w:line="252" w:lineRule="auto"/>
      </w:pPr>
      <w:r>
        <w:rPr>
          <w:rFonts w:ascii="Times New Roman" w:hAnsi="Times New Roman" w:eastAsia="Times New Roman"/>
          <w:b/>
          <w:sz w:val="26"/>
        </w:rPr>
        <w:t>26.1 Possible Alumni Awards</w:t>
      </w:r>
    </w:p>
    <w:p w14:paraId="4C56416B">
      <w:pPr>
        <w:keepNext w:val="0"/>
        <w:keepLines w:val="0"/>
        <w:pageBreakBefore w:val="0"/>
        <w:widowControl/>
        <w:spacing w:before="0" w:after="40" w:line="252" w:lineRule="auto"/>
        <w:ind w:left="403" w:hanging="403"/>
      </w:pPr>
      <w:r>
        <w:rPr>
          <w:rFonts w:ascii="Times New Roman" w:hAnsi="Times New Roman" w:eastAsia="Times New Roman"/>
          <w:b w:val="0"/>
          <w:sz w:val="23"/>
        </w:rPr>
        <w:t>1. Outstanding Alumni Impact Award.</w:t>
      </w:r>
    </w:p>
    <w:p w14:paraId="48B903E9">
      <w:pPr>
        <w:keepNext w:val="0"/>
        <w:keepLines w:val="0"/>
        <w:pageBreakBefore w:val="0"/>
        <w:widowControl/>
        <w:spacing w:before="0" w:after="40" w:line="252" w:lineRule="auto"/>
        <w:ind w:left="403" w:hanging="403"/>
      </w:pPr>
      <w:r>
        <w:rPr>
          <w:rFonts w:ascii="Times New Roman" w:hAnsi="Times New Roman" w:eastAsia="Times New Roman"/>
          <w:b w:val="0"/>
          <w:sz w:val="23"/>
        </w:rPr>
        <w:t>2. Alumni Entrepreneur of the Year.</w:t>
      </w:r>
    </w:p>
    <w:p w14:paraId="5AE2A379">
      <w:pPr>
        <w:keepNext w:val="0"/>
        <w:keepLines w:val="0"/>
        <w:pageBreakBefore w:val="0"/>
        <w:widowControl/>
        <w:spacing w:before="0" w:after="40" w:line="252" w:lineRule="auto"/>
        <w:ind w:left="403" w:hanging="403"/>
      </w:pPr>
      <w:r>
        <w:rPr>
          <w:rFonts w:ascii="Times New Roman" w:hAnsi="Times New Roman" w:eastAsia="Times New Roman"/>
          <w:b w:val="0"/>
          <w:sz w:val="23"/>
        </w:rPr>
        <w:t>3. Alumni Community Service Award.</w:t>
      </w:r>
    </w:p>
    <w:p w14:paraId="438164B3">
      <w:pPr>
        <w:keepNext w:val="0"/>
        <w:keepLines w:val="0"/>
        <w:pageBreakBefore w:val="0"/>
        <w:widowControl/>
        <w:spacing w:before="0" w:after="40" w:line="252" w:lineRule="auto"/>
        <w:ind w:left="403" w:hanging="403"/>
      </w:pPr>
      <w:r>
        <w:rPr>
          <w:rFonts w:ascii="Times New Roman" w:hAnsi="Times New Roman" w:eastAsia="Times New Roman"/>
          <w:b w:val="0"/>
          <w:sz w:val="23"/>
        </w:rPr>
        <w:t>4. Alumni Ministry Service Award.</w:t>
      </w:r>
    </w:p>
    <w:p w14:paraId="47E93526">
      <w:pPr>
        <w:keepNext w:val="0"/>
        <w:keepLines w:val="0"/>
        <w:pageBreakBefore w:val="0"/>
        <w:widowControl/>
        <w:spacing w:before="0" w:after="40" w:line="252" w:lineRule="auto"/>
        <w:ind w:left="403" w:hanging="403"/>
      </w:pPr>
      <w:r>
        <w:rPr>
          <w:rFonts w:ascii="Times New Roman" w:hAnsi="Times New Roman" w:eastAsia="Times New Roman"/>
          <w:b w:val="0"/>
          <w:sz w:val="23"/>
        </w:rPr>
        <w:t>5. Alumni Mentor Award.</w:t>
      </w:r>
    </w:p>
    <w:p w14:paraId="2EEF8ECC">
      <w:pPr>
        <w:keepNext w:val="0"/>
        <w:keepLines w:val="0"/>
        <w:pageBreakBefore w:val="0"/>
        <w:widowControl/>
        <w:spacing w:before="0" w:after="40" w:line="252" w:lineRule="auto"/>
        <w:ind w:left="403" w:hanging="403"/>
      </w:pPr>
      <w:r>
        <w:rPr>
          <w:rFonts w:ascii="Times New Roman" w:hAnsi="Times New Roman" w:eastAsia="Times New Roman"/>
          <w:b w:val="0"/>
          <w:sz w:val="23"/>
        </w:rPr>
        <w:t>6. Alumni Skills Excellence Award.</w:t>
      </w:r>
    </w:p>
    <w:p w14:paraId="469C41F9">
      <w:pPr>
        <w:keepNext w:val="0"/>
        <w:keepLines w:val="0"/>
        <w:pageBreakBefore w:val="0"/>
        <w:widowControl/>
        <w:spacing w:before="0" w:after="40" w:line="252" w:lineRule="auto"/>
        <w:ind w:left="403" w:hanging="403"/>
      </w:pPr>
      <w:r>
        <w:rPr>
          <w:rFonts w:ascii="Times New Roman" w:hAnsi="Times New Roman" w:eastAsia="Times New Roman"/>
          <w:b w:val="0"/>
          <w:sz w:val="23"/>
        </w:rPr>
        <w:t>7. Alumni Integrity Award.</w:t>
      </w:r>
    </w:p>
    <w:p w14:paraId="6C160B2B">
      <w:pPr>
        <w:keepNext w:val="0"/>
        <w:keepLines w:val="0"/>
        <w:pageBreakBefore w:val="0"/>
        <w:widowControl/>
        <w:spacing w:before="0" w:after="40" w:line="252" w:lineRule="auto"/>
        <w:ind w:left="403" w:hanging="403"/>
      </w:pPr>
      <w:r>
        <w:rPr>
          <w:rFonts w:ascii="Times New Roman" w:hAnsi="Times New Roman" w:eastAsia="Times New Roman"/>
          <w:b w:val="0"/>
          <w:sz w:val="23"/>
        </w:rPr>
        <w:t>8. Alumni Nation Builder Award.</w:t>
      </w:r>
    </w:p>
    <w:p w14:paraId="5E1ED95B">
      <w:pPr>
        <w:keepNext w:val="0"/>
        <w:keepLines w:val="0"/>
        <w:pageBreakBefore w:val="0"/>
        <w:widowControl/>
        <w:spacing w:before="0" w:after="40" w:line="252" w:lineRule="auto"/>
        <w:ind w:left="403" w:hanging="403"/>
      </w:pPr>
      <w:r>
        <w:rPr>
          <w:rFonts w:ascii="Times New Roman" w:hAnsi="Times New Roman" w:eastAsia="Times New Roman"/>
          <w:b w:val="0"/>
          <w:sz w:val="23"/>
        </w:rPr>
        <w:t>9. Alumni Employer Recognition.</w:t>
      </w:r>
    </w:p>
    <w:p w14:paraId="2B8FA234">
      <w:pPr>
        <w:keepNext w:val="0"/>
        <w:keepLines w:val="0"/>
        <w:pageBreakBefore w:val="0"/>
        <w:widowControl/>
        <w:spacing w:before="0" w:after="40" w:line="252" w:lineRule="auto"/>
        <w:ind w:left="403" w:hanging="403"/>
      </w:pPr>
      <w:r>
        <w:rPr>
          <w:rFonts w:ascii="Times New Roman" w:hAnsi="Times New Roman" w:eastAsia="Times New Roman"/>
          <w:b w:val="0"/>
          <w:sz w:val="23"/>
        </w:rPr>
        <w:t>10. Alumni Innovation Award.</w:t>
      </w:r>
    </w:p>
    <w:p w14:paraId="064A959E">
      <w:pPr>
        <w:pStyle w:val="3"/>
        <w:keepNext/>
        <w:keepLines w:val="0"/>
        <w:pageBreakBefore w:val="0"/>
        <w:widowControl/>
        <w:spacing w:before="160" w:after="100" w:line="252" w:lineRule="auto"/>
      </w:pPr>
      <w:r>
        <w:rPr>
          <w:rFonts w:ascii="Times New Roman" w:hAnsi="Times New Roman" w:eastAsia="Times New Roman"/>
          <w:b/>
          <w:sz w:val="26"/>
        </w:rPr>
        <w:t>26.2 Award Criteria</w:t>
      </w:r>
    </w:p>
    <w:p w14:paraId="31B07C04">
      <w:pPr>
        <w:keepNext w:val="0"/>
        <w:keepLines w:val="0"/>
        <w:pageBreakBefore w:val="0"/>
        <w:widowControl/>
        <w:spacing w:before="0" w:after="100" w:line="252" w:lineRule="auto"/>
      </w:pPr>
      <w:r>
        <w:rPr>
          <w:rFonts w:ascii="Times New Roman" w:hAnsi="Times New Roman" w:eastAsia="Times New Roman"/>
          <w:b w:val="0"/>
          <w:sz w:val="23"/>
        </w:rPr>
        <w:t>Awards should consider:</w:t>
      </w:r>
    </w:p>
    <w:p w14:paraId="65755FC1">
      <w:pPr>
        <w:keepNext w:val="0"/>
        <w:keepLines w:val="0"/>
        <w:pageBreakBefore w:val="0"/>
        <w:widowControl/>
        <w:spacing w:before="0" w:after="40" w:line="252" w:lineRule="auto"/>
        <w:ind w:left="403" w:hanging="403"/>
      </w:pPr>
      <w:r>
        <w:rPr>
          <w:rFonts w:ascii="Times New Roman" w:hAnsi="Times New Roman" w:eastAsia="Times New Roman"/>
          <w:b w:val="0"/>
          <w:sz w:val="23"/>
        </w:rPr>
        <w:t>1. Evidence of impact.</w:t>
      </w:r>
    </w:p>
    <w:p w14:paraId="14F41033">
      <w:pPr>
        <w:keepNext w:val="0"/>
        <w:keepLines w:val="0"/>
        <w:pageBreakBefore w:val="0"/>
        <w:widowControl/>
        <w:spacing w:before="0" w:after="40" w:line="252" w:lineRule="auto"/>
        <w:ind w:left="403" w:hanging="403"/>
      </w:pPr>
      <w:r>
        <w:rPr>
          <w:rFonts w:ascii="Times New Roman" w:hAnsi="Times New Roman" w:eastAsia="Times New Roman"/>
          <w:b w:val="0"/>
          <w:sz w:val="23"/>
        </w:rPr>
        <w:t>2. Character testimony.</w:t>
      </w:r>
    </w:p>
    <w:p w14:paraId="00EE184B">
      <w:pPr>
        <w:keepNext w:val="0"/>
        <w:keepLines w:val="0"/>
        <w:pageBreakBefore w:val="0"/>
        <w:widowControl/>
        <w:spacing w:before="0" w:after="40" w:line="252" w:lineRule="auto"/>
        <w:ind w:left="403" w:hanging="403"/>
      </w:pPr>
      <w:r>
        <w:rPr>
          <w:rFonts w:ascii="Times New Roman" w:hAnsi="Times New Roman" w:eastAsia="Times New Roman"/>
          <w:b w:val="0"/>
          <w:sz w:val="23"/>
        </w:rPr>
        <w:t>3. Community service.</w:t>
      </w:r>
    </w:p>
    <w:p w14:paraId="77DD401C">
      <w:pPr>
        <w:keepNext w:val="0"/>
        <w:keepLines w:val="0"/>
        <w:pageBreakBefore w:val="0"/>
        <w:widowControl/>
        <w:spacing w:before="0" w:after="40" w:line="252" w:lineRule="auto"/>
        <w:ind w:left="403" w:hanging="403"/>
      </w:pPr>
      <w:r>
        <w:rPr>
          <w:rFonts w:ascii="Times New Roman" w:hAnsi="Times New Roman" w:eastAsia="Times New Roman"/>
          <w:b w:val="0"/>
          <w:sz w:val="23"/>
        </w:rPr>
        <w:t>4. Employment or business growth.</w:t>
      </w:r>
    </w:p>
    <w:p w14:paraId="4485B0DD">
      <w:pPr>
        <w:keepNext w:val="0"/>
        <w:keepLines w:val="0"/>
        <w:pageBreakBefore w:val="0"/>
        <w:widowControl/>
        <w:spacing w:before="0" w:after="40" w:line="252" w:lineRule="auto"/>
        <w:ind w:left="403" w:hanging="403"/>
      </w:pPr>
      <w:r>
        <w:rPr>
          <w:rFonts w:ascii="Times New Roman" w:hAnsi="Times New Roman" w:eastAsia="Times New Roman"/>
          <w:b w:val="0"/>
          <w:sz w:val="23"/>
        </w:rPr>
        <w:t>5. Mentoring others.</w:t>
      </w:r>
    </w:p>
    <w:p w14:paraId="28E45D4E">
      <w:pPr>
        <w:keepNext w:val="0"/>
        <w:keepLines w:val="0"/>
        <w:pageBreakBefore w:val="0"/>
        <w:widowControl/>
        <w:spacing w:before="0" w:after="40" w:line="252" w:lineRule="auto"/>
        <w:ind w:left="403" w:hanging="403"/>
      </w:pPr>
      <w:r>
        <w:rPr>
          <w:rFonts w:ascii="Times New Roman" w:hAnsi="Times New Roman" w:eastAsia="Times New Roman"/>
          <w:b w:val="0"/>
          <w:sz w:val="23"/>
        </w:rPr>
        <w:t>6. Skills use.</w:t>
      </w:r>
    </w:p>
    <w:p w14:paraId="5B68B87A">
      <w:pPr>
        <w:keepNext w:val="0"/>
        <w:keepLines w:val="0"/>
        <w:pageBreakBefore w:val="0"/>
        <w:widowControl/>
        <w:spacing w:before="0" w:after="40" w:line="252" w:lineRule="auto"/>
        <w:ind w:left="403" w:hanging="403"/>
      </w:pPr>
      <w:r>
        <w:rPr>
          <w:rFonts w:ascii="Times New Roman" w:hAnsi="Times New Roman" w:eastAsia="Times New Roman"/>
          <w:b w:val="0"/>
          <w:sz w:val="23"/>
        </w:rPr>
        <w:t>7. Leadership.</w:t>
      </w:r>
    </w:p>
    <w:p w14:paraId="216FB52F">
      <w:pPr>
        <w:keepNext w:val="0"/>
        <w:keepLines w:val="0"/>
        <w:pageBreakBefore w:val="0"/>
        <w:widowControl/>
        <w:spacing w:before="0" w:after="40" w:line="252" w:lineRule="auto"/>
        <w:ind w:left="403" w:hanging="403"/>
      </w:pPr>
      <w:r>
        <w:rPr>
          <w:rFonts w:ascii="Times New Roman" w:hAnsi="Times New Roman" w:eastAsia="Times New Roman"/>
          <w:b w:val="0"/>
          <w:sz w:val="23"/>
        </w:rPr>
        <w:t>8. Faithfulness to Academy values.</w:t>
      </w:r>
    </w:p>
    <w:p w14:paraId="521343ED">
      <w:pPr>
        <w:keepNext w:val="0"/>
        <w:keepLines w:val="0"/>
        <w:pageBreakBefore w:val="0"/>
        <w:widowControl/>
        <w:spacing w:before="0" w:after="40" w:line="252" w:lineRule="auto"/>
        <w:ind w:left="403" w:hanging="403"/>
      </w:pPr>
      <w:r>
        <w:rPr>
          <w:rFonts w:ascii="Times New Roman" w:hAnsi="Times New Roman" w:eastAsia="Times New Roman"/>
          <w:b w:val="0"/>
          <w:sz w:val="23"/>
        </w:rPr>
        <w:t>9. Recommendation from credible persons.</w:t>
      </w:r>
    </w:p>
    <w:p w14:paraId="7CF6C411">
      <w:pPr>
        <w:keepNext w:val="0"/>
        <w:keepLines w:val="0"/>
        <w:pageBreakBefore w:val="0"/>
        <w:widowControl/>
        <w:spacing w:before="0" w:after="40" w:line="252" w:lineRule="auto"/>
        <w:ind w:left="403" w:hanging="403"/>
      </w:pPr>
      <w:r>
        <w:rPr>
          <w:rFonts w:ascii="Times New Roman" w:hAnsi="Times New Roman" w:eastAsia="Times New Roman"/>
          <w:b w:val="0"/>
          <w:sz w:val="23"/>
        </w:rPr>
        <w:t>10. Testimony and records.</w:t>
      </w:r>
    </w:p>
    <w:p w14:paraId="46F7A215">
      <w:pPr>
        <w:pStyle w:val="3"/>
        <w:keepNext/>
        <w:keepLines w:val="0"/>
        <w:pageBreakBefore w:val="0"/>
        <w:widowControl/>
        <w:spacing w:before="160" w:after="100" w:line="252" w:lineRule="auto"/>
      </w:pPr>
      <w:r>
        <w:rPr>
          <w:rFonts w:ascii="Times New Roman" w:hAnsi="Times New Roman" w:eastAsia="Times New Roman"/>
          <w:b/>
          <w:sz w:val="26"/>
        </w:rPr>
        <w:t>26.3 Award Warning</w:t>
      </w:r>
    </w:p>
    <w:p w14:paraId="3D2C5E5B">
      <w:pPr>
        <w:keepNext w:val="0"/>
        <w:keepLines w:val="0"/>
        <w:pageBreakBefore w:val="0"/>
        <w:widowControl/>
        <w:spacing w:before="0" w:after="100" w:line="252" w:lineRule="auto"/>
      </w:pPr>
      <w:r>
        <w:rPr>
          <w:rFonts w:ascii="Times New Roman" w:hAnsi="Times New Roman" w:eastAsia="Times New Roman"/>
          <w:b w:val="0"/>
          <w:sz w:val="23"/>
        </w:rPr>
        <w:t>Awards must not promote pride. They must encourage service.</w:t>
      </w:r>
    </w:p>
    <w:p w14:paraId="678893FE">
      <w:pPr>
        <w:keepNext w:val="0"/>
        <w:keepLines w:val="0"/>
        <w:pageBreakBefore w:val="0"/>
        <w:widowControl/>
        <w:spacing w:before="0" w:after="100" w:line="252" w:lineRule="auto"/>
      </w:pPr>
      <w:r>
        <w:rPr>
          <w:rFonts w:ascii="Times New Roman" w:hAnsi="Times New Roman" w:eastAsia="Times New Roman"/>
          <w:b w:val="0"/>
          <w:sz w:val="23"/>
        </w:rPr>
        <w:t>Matthew 23:12</w:t>
      </w:r>
      <w:r>
        <w:rPr>
          <w:rFonts w:ascii="Times New Roman" w:hAnsi="Times New Roman" w:eastAsia="Times New Roman"/>
          <w:b w:val="0"/>
          <w:sz w:val="23"/>
        </w:rPr>
        <w:br w:type="textWrapping"/>
      </w:r>
      <w:r>
        <w:rPr>
          <w:rFonts w:ascii="Times New Roman" w:hAnsi="Times New Roman" w:eastAsia="Times New Roman"/>
          <w:b w:val="0"/>
          <w:sz w:val="23"/>
        </w:rPr>
        <w:t>“And whosoever shall exalt himself shall be abased; and he that shall humble himself shall be exalted.”</w:t>
      </w:r>
    </w:p>
    <w:p w14:paraId="1F59AA62">
      <w:pPr>
        <w:keepNext w:val="0"/>
        <w:keepLines w:val="0"/>
        <w:pageBreakBefore w:val="0"/>
        <w:widowControl/>
        <w:spacing w:before="0" w:after="40" w:line="240" w:lineRule="auto"/>
      </w:pPr>
    </w:p>
    <w:p w14:paraId="43ECAC1A">
      <w:pPr>
        <w:pStyle w:val="2"/>
        <w:keepNext/>
        <w:keepLines w:val="0"/>
        <w:pageBreakBefore w:val="0"/>
        <w:widowControl/>
        <w:spacing w:before="240" w:after="120" w:line="252" w:lineRule="auto"/>
      </w:pPr>
      <w:r>
        <w:rPr>
          <w:rFonts w:ascii="Times New Roman" w:hAnsi="Times New Roman" w:eastAsia="Times New Roman"/>
          <w:b/>
          <w:sz w:val="30"/>
        </w:rPr>
        <w:t>27. ALUMNI CHALLENGES AND SUPPORT PATHWAY</w:t>
      </w:r>
    </w:p>
    <w:p w14:paraId="7E4ADE0B">
      <w:pPr>
        <w:keepNext w:val="0"/>
        <w:keepLines w:val="0"/>
        <w:pageBreakBefore w:val="0"/>
        <w:widowControl/>
        <w:spacing w:before="0" w:after="100" w:line="252" w:lineRule="auto"/>
      </w:pPr>
      <w:r>
        <w:rPr>
          <w:rFonts w:ascii="Times New Roman" w:hAnsi="Times New Roman" w:eastAsia="Times New Roman"/>
          <w:b w:val="0"/>
          <w:sz w:val="23"/>
        </w:rPr>
        <w:t>Some graduates may face challenges after leaving the Academy. The follow-up programme should identify these challenges and provide guidance where possible.</w:t>
      </w:r>
    </w:p>
    <w:p w14:paraId="3D14F2C6">
      <w:pPr>
        <w:pStyle w:val="3"/>
        <w:keepNext/>
        <w:keepLines w:val="0"/>
        <w:pageBreakBefore w:val="0"/>
        <w:widowControl/>
        <w:spacing w:before="160" w:after="100" w:line="252" w:lineRule="auto"/>
      </w:pPr>
      <w:r>
        <w:rPr>
          <w:rFonts w:ascii="Times New Roman" w:hAnsi="Times New Roman" w:eastAsia="Times New Roman"/>
          <w:b/>
          <w:sz w:val="26"/>
        </w:rPr>
        <w:t>27.1 Common Alumni Challenges</w:t>
      </w:r>
    </w:p>
    <w:p w14:paraId="67EDAF4C">
      <w:pPr>
        <w:keepNext w:val="0"/>
        <w:keepLines w:val="0"/>
        <w:pageBreakBefore w:val="0"/>
        <w:widowControl/>
        <w:spacing w:before="0" w:after="40" w:line="252" w:lineRule="auto"/>
        <w:ind w:left="403" w:hanging="403"/>
      </w:pPr>
      <w:r>
        <w:rPr>
          <w:rFonts w:ascii="Times New Roman" w:hAnsi="Times New Roman" w:eastAsia="Times New Roman"/>
          <w:b w:val="0"/>
          <w:sz w:val="23"/>
        </w:rPr>
        <w:t>1. Unemployment.</w:t>
      </w:r>
    </w:p>
    <w:p w14:paraId="685C3A49">
      <w:pPr>
        <w:keepNext w:val="0"/>
        <w:keepLines w:val="0"/>
        <w:pageBreakBefore w:val="0"/>
        <w:widowControl/>
        <w:spacing w:before="0" w:after="40" w:line="252" w:lineRule="auto"/>
        <w:ind w:left="403" w:hanging="403"/>
      </w:pPr>
      <w:r>
        <w:rPr>
          <w:rFonts w:ascii="Times New Roman" w:hAnsi="Times New Roman" w:eastAsia="Times New Roman"/>
          <w:b w:val="0"/>
          <w:sz w:val="23"/>
        </w:rPr>
        <w:t>2. Lack of tools.</w:t>
      </w:r>
    </w:p>
    <w:p w14:paraId="7E5DBC23">
      <w:pPr>
        <w:keepNext w:val="0"/>
        <w:keepLines w:val="0"/>
        <w:pageBreakBefore w:val="0"/>
        <w:widowControl/>
        <w:spacing w:before="0" w:after="40" w:line="252" w:lineRule="auto"/>
        <w:ind w:left="403" w:hanging="403"/>
      </w:pPr>
      <w:r>
        <w:rPr>
          <w:rFonts w:ascii="Times New Roman" w:hAnsi="Times New Roman" w:eastAsia="Times New Roman"/>
          <w:b w:val="0"/>
          <w:sz w:val="23"/>
        </w:rPr>
        <w:t>3. Lack of capital.</w:t>
      </w:r>
    </w:p>
    <w:p w14:paraId="58D0BACF">
      <w:pPr>
        <w:keepNext w:val="0"/>
        <w:keepLines w:val="0"/>
        <w:pageBreakBefore w:val="0"/>
        <w:widowControl/>
        <w:spacing w:before="0" w:after="40" w:line="252" w:lineRule="auto"/>
        <w:ind w:left="403" w:hanging="403"/>
      </w:pPr>
      <w:r>
        <w:rPr>
          <w:rFonts w:ascii="Times New Roman" w:hAnsi="Times New Roman" w:eastAsia="Times New Roman"/>
          <w:b w:val="0"/>
          <w:sz w:val="23"/>
        </w:rPr>
        <w:t>4. Business failure.</w:t>
      </w:r>
    </w:p>
    <w:p w14:paraId="32D5BB0D">
      <w:pPr>
        <w:keepNext w:val="0"/>
        <w:keepLines w:val="0"/>
        <w:pageBreakBefore w:val="0"/>
        <w:widowControl/>
        <w:spacing w:before="0" w:after="40" w:line="252" w:lineRule="auto"/>
        <w:ind w:left="403" w:hanging="403"/>
      </w:pPr>
      <w:r>
        <w:rPr>
          <w:rFonts w:ascii="Times New Roman" w:hAnsi="Times New Roman" w:eastAsia="Times New Roman"/>
          <w:b w:val="0"/>
          <w:sz w:val="23"/>
        </w:rPr>
        <w:t>5. Family pressure.</w:t>
      </w:r>
    </w:p>
    <w:p w14:paraId="76BBEC73">
      <w:pPr>
        <w:keepNext w:val="0"/>
        <w:keepLines w:val="0"/>
        <w:pageBreakBefore w:val="0"/>
        <w:widowControl/>
        <w:spacing w:before="0" w:after="40" w:line="252" w:lineRule="auto"/>
        <w:ind w:left="403" w:hanging="403"/>
      </w:pPr>
      <w:r>
        <w:rPr>
          <w:rFonts w:ascii="Times New Roman" w:hAnsi="Times New Roman" w:eastAsia="Times New Roman"/>
          <w:b w:val="0"/>
          <w:sz w:val="23"/>
        </w:rPr>
        <w:t>6. Discouragement.</w:t>
      </w:r>
    </w:p>
    <w:p w14:paraId="39CD0989">
      <w:pPr>
        <w:keepNext w:val="0"/>
        <w:keepLines w:val="0"/>
        <w:pageBreakBefore w:val="0"/>
        <w:widowControl/>
        <w:spacing w:before="0" w:after="40" w:line="252" w:lineRule="auto"/>
        <w:ind w:left="403" w:hanging="403"/>
      </w:pPr>
      <w:r>
        <w:rPr>
          <w:rFonts w:ascii="Times New Roman" w:hAnsi="Times New Roman" w:eastAsia="Times New Roman"/>
          <w:b w:val="0"/>
          <w:sz w:val="23"/>
        </w:rPr>
        <w:t>7. Bad friends.</w:t>
      </w:r>
    </w:p>
    <w:p w14:paraId="5900ED55">
      <w:pPr>
        <w:keepNext w:val="0"/>
        <w:keepLines w:val="0"/>
        <w:pageBreakBefore w:val="0"/>
        <w:widowControl/>
        <w:spacing w:before="0" w:after="40" w:line="252" w:lineRule="auto"/>
        <w:ind w:left="403" w:hanging="403"/>
      </w:pPr>
      <w:r>
        <w:rPr>
          <w:rFonts w:ascii="Times New Roman" w:hAnsi="Times New Roman" w:eastAsia="Times New Roman"/>
          <w:b w:val="0"/>
          <w:sz w:val="23"/>
        </w:rPr>
        <w:t>8. Relocation challenges.</w:t>
      </w:r>
    </w:p>
    <w:p w14:paraId="5CF8F901">
      <w:pPr>
        <w:keepNext w:val="0"/>
        <w:keepLines w:val="0"/>
        <w:pageBreakBefore w:val="0"/>
        <w:widowControl/>
        <w:spacing w:before="0" w:after="40" w:line="252" w:lineRule="auto"/>
        <w:ind w:left="403" w:hanging="403"/>
      </w:pPr>
      <w:r>
        <w:rPr>
          <w:rFonts w:ascii="Times New Roman" w:hAnsi="Times New Roman" w:eastAsia="Times New Roman"/>
          <w:b w:val="0"/>
          <w:sz w:val="23"/>
        </w:rPr>
        <w:t>9. Workplace conflict.</w:t>
      </w:r>
    </w:p>
    <w:p w14:paraId="2C1169F3">
      <w:pPr>
        <w:keepNext w:val="0"/>
        <w:keepLines w:val="0"/>
        <w:pageBreakBefore w:val="0"/>
        <w:widowControl/>
        <w:spacing w:before="0" w:after="40" w:line="252" w:lineRule="auto"/>
        <w:ind w:left="403" w:hanging="403"/>
      </w:pPr>
      <w:r>
        <w:rPr>
          <w:rFonts w:ascii="Times New Roman" w:hAnsi="Times New Roman" w:eastAsia="Times New Roman"/>
          <w:b w:val="0"/>
          <w:sz w:val="23"/>
        </w:rPr>
        <w:t>10. Financial indiscipline.</w:t>
      </w:r>
    </w:p>
    <w:p w14:paraId="1D0D4C8D">
      <w:pPr>
        <w:keepNext w:val="0"/>
        <w:keepLines w:val="0"/>
        <w:pageBreakBefore w:val="0"/>
        <w:widowControl/>
        <w:spacing w:before="0" w:after="40" w:line="252" w:lineRule="auto"/>
        <w:ind w:left="403" w:hanging="403"/>
      </w:pPr>
      <w:r>
        <w:rPr>
          <w:rFonts w:ascii="Times New Roman" w:hAnsi="Times New Roman" w:eastAsia="Times New Roman"/>
          <w:b w:val="0"/>
          <w:sz w:val="23"/>
        </w:rPr>
        <w:t>11. Spiritual weakness.</w:t>
      </w:r>
    </w:p>
    <w:p w14:paraId="60FA6CCD">
      <w:pPr>
        <w:keepNext w:val="0"/>
        <w:keepLines w:val="0"/>
        <w:pageBreakBefore w:val="0"/>
        <w:widowControl/>
        <w:spacing w:before="0" w:after="40" w:line="252" w:lineRule="auto"/>
        <w:ind w:left="403" w:hanging="403"/>
      </w:pPr>
      <w:r>
        <w:rPr>
          <w:rFonts w:ascii="Times New Roman" w:hAnsi="Times New Roman" w:eastAsia="Times New Roman"/>
          <w:b w:val="0"/>
          <w:sz w:val="23"/>
        </w:rPr>
        <w:t>12. Loss of motivation.</w:t>
      </w:r>
    </w:p>
    <w:p w14:paraId="26D418D4">
      <w:pPr>
        <w:keepNext w:val="0"/>
        <w:keepLines w:val="0"/>
        <w:pageBreakBefore w:val="0"/>
        <w:widowControl/>
        <w:spacing w:before="0" w:after="40" w:line="252" w:lineRule="auto"/>
        <w:ind w:left="403" w:hanging="403"/>
      </w:pPr>
      <w:r>
        <w:rPr>
          <w:rFonts w:ascii="Times New Roman" w:hAnsi="Times New Roman" w:eastAsia="Times New Roman"/>
          <w:b w:val="0"/>
          <w:sz w:val="23"/>
        </w:rPr>
        <w:t>13. Poor customer base.</w:t>
      </w:r>
    </w:p>
    <w:p w14:paraId="31C55FB7">
      <w:pPr>
        <w:keepNext w:val="0"/>
        <w:keepLines w:val="0"/>
        <w:pageBreakBefore w:val="0"/>
        <w:widowControl/>
        <w:spacing w:before="0" w:after="40" w:line="252" w:lineRule="auto"/>
        <w:ind w:left="403" w:hanging="403"/>
      </w:pPr>
      <w:r>
        <w:rPr>
          <w:rFonts w:ascii="Times New Roman" w:hAnsi="Times New Roman" w:eastAsia="Times New Roman"/>
          <w:b w:val="0"/>
          <w:sz w:val="23"/>
        </w:rPr>
        <w:t>14. Further education barriers.</w:t>
      </w:r>
    </w:p>
    <w:p w14:paraId="62338C54">
      <w:pPr>
        <w:keepNext w:val="0"/>
        <w:keepLines w:val="0"/>
        <w:pageBreakBefore w:val="0"/>
        <w:widowControl/>
        <w:spacing w:before="0" w:after="40" w:line="252" w:lineRule="auto"/>
        <w:ind w:left="403" w:hanging="403"/>
      </w:pPr>
      <w:r>
        <w:rPr>
          <w:rFonts w:ascii="Times New Roman" w:hAnsi="Times New Roman" w:eastAsia="Times New Roman"/>
          <w:b w:val="0"/>
          <w:sz w:val="23"/>
        </w:rPr>
        <w:t>15. Moral temptation.</w:t>
      </w:r>
    </w:p>
    <w:p w14:paraId="211F10C4">
      <w:pPr>
        <w:pStyle w:val="3"/>
        <w:keepNext/>
        <w:keepLines w:val="0"/>
        <w:pageBreakBefore w:val="0"/>
        <w:widowControl/>
        <w:spacing w:before="160" w:after="100" w:line="252" w:lineRule="auto"/>
      </w:pPr>
      <w:r>
        <w:rPr>
          <w:rFonts w:ascii="Times New Roman" w:hAnsi="Times New Roman" w:eastAsia="Times New Roman"/>
          <w:b/>
          <w:sz w:val="26"/>
        </w:rPr>
        <w:t>27.2 Support Pathway</w:t>
      </w:r>
    </w:p>
    <w:p w14:paraId="19B70690">
      <w:pPr>
        <w:keepNext w:val="0"/>
        <w:keepLines w:val="0"/>
        <w:pageBreakBefore w:val="0"/>
        <w:widowControl/>
        <w:spacing w:before="0" w:after="100" w:line="252" w:lineRule="auto"/>
      </w:pPr>
      <w:r>
        <w:rPr>
          <w:rFonts w:ascii="Times New Roman" w:hAnsi="Times New Roman" w:eastAsia="Times New Roman"/>
          <w:b w:val="0"/>
          <w:sz w:val="23"/>
        </w:rPr>
        <w:t>When a graduate needs support, the Academy may:</w:t>
      </w:r>
    </w:p>
    <w:p w14:paraId="7762DDB6">
      <w:pPr>
        <w:keepNext w:val="0"/>
        <w:keepLines w:val="0"/>
        <w:pageBreakBefore w:val="0"/>
        <w:widowControl/>
        <w:spacing w:before="0" w:after="40" w:line="252" w:lineRule="auto"/>
        <w:ind w:left="403" w:hanging="403"/>
      </w:pPr>
      <w:r>
        <w:rPr>
          <w:rFonts w:ascii="Times New Roman" w:hAnsi="Times New Roman" w:eastAsia="Times New Roman"/>
          <w:b w:val="0"/>
          <w:sz w:val="23"/>
        </w:rPr>
        <w:t>1. Listen and document the issue.</w:t>
      </w:r>
    </w:p>
    <w:p w14:paraId="2401A57B">
      <w:pPr>
        <w:keepNext w:val="0"/>
        <w:keepLines w:val="0"/>
        <w:pageBreakBefore w:val="0"/>
        <w:widowControl/>
        <w:spacing w:before="0" w:after="40" w:line="252" w:lineRule="auto"/>
        <w:ind w:left="403" w:hanging="403"/>
      </w:pPr>
      <w:r>
        <w:rPr>
          <w:rFonts w:ascii="Times New Roman" w:hAnsi="Times New Roman" w:eastAsia="Times New Roman"/>
          <w:b w:val="0"/>
          <w:sz w:val="23"/>
        </w:rPr>
        <w:t>2. Assign a mentor.</w:t>
      </w:r>
    </w:p>
    <w:p w14:paraId="1526D66F">
      <w:pPr>
        <w:keepNext w:val="0"/>
        <w:keepLines w:val="0"/>
        <w:pageBreakBefore w:val="0"/>
        <w:widowControl/>
        <w:spacing w:before="0" w:after="40" w:line="252" w:lineRule="auto"/>
        <w:ind w:left="403" w:hanging="403"/>
      </w:pPr>
      <w:r>
        <w:rPr>
          <w:rFonts w:ascii="Times New Roman" w:hAnsi="Times New Roman" w:eastAsia="Times New Roman"/>
          <w:b w:val="0"/>
          <w:sz w:val="23"/>
        </w:rPr>
        <w:t>3. Provide counselling or prayer support.</w:t>
      </w:r>
    </w:p>
    <w:p w14:paraId="629AFB81">
      <w:pPr>
        <w:keepNext w:val="0"/>
        <w:keepLines w:val="0"/>
        <w:pageBreakBefore w:val="0"/>
        <w:widowControl/>
        <w:spacing w:before="0" w:after="40" w:line="252" w:lineRule="auto"/>
        <w:ind w:left="403" w:hanging="403"/>
      </w:pPr>
      <w:r>
        <w:rPr>
          <w:rFonts w:ascii="Times New Roman" w:hAnsi="Times New Roman" w:eastAsia="Times New Roman"/>
          <w:b w:val="0"/>
          <w:sz w:val="23"/>
        </w:rPr>
        <w:t>4. Refer to a skills refresher session.</w:t>
      </w:r>
    </w:p>
    <w:p w14:paraId="26C6FEC7">
      <w:pPr>
        <w:keepNext w:val="0"/>
        <w:keepLines w:val="0"/>
        <w:pageBreakBefore w:val="0"/>
        <w:widowControl/>
        <w:spacing w:before="0" w:after="40" w:line="252" w:lineRule="auto"/>
        <w:ind w:left="403" w:hanging="403"/>
      </w:pPr>
      <w:r>
        <w:rPr>
          <w:rFonts w:ascii="Times New Roman" w:hAnsi="Times New Roman" w:eastAsia="Times New Roman"/>
          <w:b w:val="0"/>
          <w:sz w:val="23"/>
        </w:rPr>
        <w:t>5. Link to job information where available.</w:t>
      </w:r>
    </w:p>
    <w:p w14:paraId="65EE1D78">
      <w:pPr>
        <w:keepNext w:val="0"/>
        <w:keepLines w:val="0"/>
        <w:pageBreakBefore w:val="0"/>
        <w:widowControl/>
        <w:spacing w:before="0" w:after="40" w:line="252" w:lineRule="auto"/>
        <w:ind w:left="403" w:hanging="403"/>
      </w:pPr>
      <w:r>
        <w:rPr>
          <w:rFonts w:ascii="Times New Roman" w:hAnsi="Times New Roman" w:eastAsia="Times New Roman"/>
          <w:b w:val="0"/>
          <w:sz w:val="23"/>
        </w:rPr>
        <w:t>6. Review business plan.</w:t>
      </w:r>
    </w:p>
    <w:p w14:paraId="215AF5FB">
      <w:pPr>
        <w:keepNext w:val="0"/>
        <w:keepLines w:val="0"/>
        <w:pageBreakBefore w:val="0"/>
        <w:widowControl/>
        <w:spacing w:before="0" w:after="40" w:line="252" w:lineRule="auto"/>
        <w:ind w:left="403" w:hanging="403"/>
      </w:pPr>
      <w:r>
        <w:rPr>
          <w:rFonts w:ascii="Times New Roman" w:hAnsi="Times New Roman" w:eastAsia="Times New Roman"/>
          <w:b w:val="0"/>
          <w:sz w:val="23"/>
        </w:rPr>
        <w:t>7. Provide enterprise mentoring.</w:t>
      </w:r>
    </w:p>
    <w:p w14:paraId="610D0E90">
      <w:pPr>
        <w:keepNext w:val="0"/>
        <w:keepLines w:val="0"/>
        <w:pageBreakBefore w:val="0"/>
        <w:widowControl/>
        <w:spacing w:before="0" w:after="40" w:line="252" w:lineRule="auto"/>
        <w:ind w:left="403" w:hanging="403"/>
      </w:pPr>
      <w:r>
        <w:rPr>
          <w:rFonts w:ascii="Times New Roman" w:hAnsi="Times New Roman" w:eastAsia="Times New Roman"/>
          <w:b w:val="0"/>
          <w:sz w:val="23"/>
        </w:rPr>
        <w:t>8. Encourage apprenticeship.</w:t>
      </w:r>
    </w:p>
    <w:p w14:paraId="1B7DD4AF">
      <w:pPr>
        <w:keepNext w:val="0"/>
        <w:keepLines w:val="0"/>
        <w:pageBreakBefore w:val="0"/>
        <w:widowControl/>
        <w:spacing w:before="0" w:after="40" w:line="252" w:lineRule="auto"/>
        <w:ind w:left="403" w:hanging="403"/>
      </w:pPr>
      <w:r>
        <w:rPr>
          <w:rFonts w:ascii="Times New Roman" w:hAnsi="Times New Roman" w:eastAsia="Times New Roman"/>
          <w:b w:val="0"/>
          <w:sz w:val="23"/>
        </w:rPr>
        <w:t>9. Link to community or ministry support where appropriate.</w:t>
      </w:r>
    </w:p>
    <w:p w14:paraId="445F1C8F">
      <w:pPr>
        <w:keepNext w:val="0"/>
        <w:keepLines w:val="0"/>
        <w:pageBreakBefore w:val="0"/>
        <w:widowControl/>
        <w:spacing w:before="0" w:after="40" w:line="252" w:lineRule="auto"/>
        <w:ind w:left="403" w:hanging="403"/>
      </w:pPr>
      <w:r>
        <w:rPr>
          <w:rFonts w:ascii="Times New Roman" w:hAnsi="Times New Roman" w:eastAsia="Times New Roman"/>
          <w:b w:val="0"/>
          <w:sz w:val="23"/>
        </w:rPr>
        <w:t>10. Follow up after an agreed period.</w:t>
      </w:r>
    </w:p>
    <w:p w14:paraId="4FCC25E2">
      <w:pPr>
        <w:pStyle w:val="3"/>
        <w:keepNext/>
        <w:keepLines w:val="0"/>
        <w:pageBreakBefore w:val="0"/>
        <w:widowControl/>
        <w:spacing w:before="160" w:after="100" w:line="252" w:lineRule="auto"/>
      </w:pPr>
      <w:r>
        <w:rPr>
          <w:rFonts w:ascii="Times New Roman" w:hAnsi="Times New Roman" w:eastAsia="Times New Roman"/>
          <w:b/>
          <w:sz w:val="26"/>
        </w:rPr>
        <w:t>27.3 Support Limits</w:t>
      </w:r>
    </w:p>
    <w:p w14:paraId="1131BCEE">
      <w:pPr>
        <w:keepNext w:val="0"/>
        <w:keepLines w:val="0"/>
        <w:pageBreakBefore w:val="0"/>
        <w:widowControl/>
        <w:spacing w:before="0" w:after="100" w:line="252" w:lineRule="auto"/>
      </w:pPr>
      <w:r>
        <w:rPr>
          <w:rFonts w:ascii="Times New Roman" w:hAnsi="Times New Roman" w:eastAsia="Times New Roman"/>
          <w:b w:val="0"/>
          <w:sz w:val="23"/>
        </w:rPr>
        <w:t>The Academy may not always be able to provide money, tools, employment or placement. However, it can provide guidance, prayer, mentoring, referrals and structured support where possible.</w:t>
      </w:r>
    </w:p>
    <w:p w14:paraId="25CD66FB">
      <w:pPr>
        <w:keepNext w:val="0"/>
        <w:keepLines w:val="0"/>
        <w:pageBreakBefore w:val="0"/>
        <w:widowControl/>
        <w:spacing w:before="0" w:after="40" w:line="240" w:lineRule="auto"/>
      </w:pPr>
    </w:p>
    <w:p w14:paraId="17A06C31">
      <w:pPr>
        <w:pStyle w:val="2"/>
        <w:keepNext/>
        <w:keepLines w:val="0"/>
        <w:pageBreakBefore w:val="0"/>
        <w:widowControl/>
        <w:spacing w:before="240" w:after="120" w:line="252" w:lineRule="auto"/>
      </w:pPr>
      <w:r>
        <w:rPr>
          <w:rFonts w:ascii="Times New Roman" w:hAnsi="Times New Roman" w:eastAsia="Times New Roman"/>
          <w:b/>
          <w:sz w:val="30"/>
        </w:rPr>
        <w:t>28. ALUMNI IMPACT REPORT</w:t>
      </w:r>
    </w:p>
    <w:p w14:paraId="35AFC73A">
      <w:pPr>
        <w:keepNext w:val="0"/>
        <w:keepLines w:val="0"/>
        <w:pageBreakBefore w:val="0"/>
        <w:widowControl/>
        <w:spacing w:before="0" w:after="100" w:line="252" w:lineRule="auto"/>
      </w:pPr>
      <w:r>
        <w:rPr>
          <w:rFonts w:ascii="Times New Roman" w:hAnsi="Times New Roman" w:eastAsia="Times New Roman"/>
          <w:b w:val="0"/>
          <w:sz w:val="23"/>
        </w:rPr>
        <w:t>The Academy should prepare an alumni impact report regularly.</w:t>
      </w:r>
    </w:p>
    <w:p w14:paraId="56283D32">
      <w:pPr>
        <w:pStyle w:val="3"/>
        <w:keepNext/>
        <w:keepLines w:val="0"/>
        <w:pageBreakBefore w:val="0"/>
        <w:widowControl/>
        <w:spacing w:before="160" w:after="100" w:line="252" w:lineRule="auto"/>
      </w:pPr>
      <w:r>
        <w:rPr>
          <w:rFonts w:ascii="Times New Roman" w:hAnsi="Times New Roman" w:eastAsia="Times New Roman"/>
          <w:b/>
          <w:sz w:val="26"/>
        </w:rPr>
        <w:t>28.1 Report Frequency</w:t>
      </w:r>
    </w:p>
    <w:p w14:paraId="50B685A0">
      <w:pPr>
        <w:keepNext w:val="0"/>
        <w:keepLines w:val="0"/>
        <w:pageBreakBefore w:val="0"/>
        <w:widowControl/>
        <w:spacing w:before="0" w:after="100" w:line="252" w:lineRule="auto"/>
      </w:pPr>
      <w:r>
        <w:rPr>
          <w:rFonts w:ascii="Times New Roman" w:hAnsi="Times New Roman" w:eastAsia="Times New Roman"/>
          <w:b w:val="0"/>
          <w:sz w:val="23"/>
        </w:rPr>
        <w:t>The report may be prepared:</w:t>
      </w:r>
    </w:p>
    <w:p w14:paraId="52F04862">
      <w:pPr>
        <w:keepNext w:val="0"/>
        <w:keepLines w:val="0"/>
        <w:pageBreakBefore w:val="0"/>
        <w:widowControl/>
        <w:spacing w:before="0" w:after="40" w:line="252" w:lineRule="auto"/>
        <w:ind w:left="403" w:hanging="403"/>
      </w:pPr>
      <w:r>
        <w:rPr>
          <w:rFonts w:ascii="Times New Roman" w:hAnsi="Times New Roman" w:eastAsia="Times New Roman"/>
          <w:b w:val="0"/>
          <w:sz w:val="23"/>
        </w:rPr>
        <w:t>1. Every six months.</w:t>
      </w:r>
    </w:p>
    <w:p w14:paraId="3381F124">
      <w:pPr>
        <w:keepNext w:val="0"/>
        <w:keepLines w:val="0"/>
        <w:pageBreakBefore w:val="0"/>
        <w:widowControl/>
        <w:spacing w:before="0" w:after="40" w:line="252" w:lineRule="auto"/>
        <w:ind w:left="403" w:hanging="403"/>
      </w:pPr>
      <w:r>
        <w:rPr>
          <w:rFonts w:ascii="Times New Roman" w:hAnsi="Times New Roman" w:eastAsia="Times New Roman"/>
          <w:b w:val="0"/>
          <w:sz w:val="23"/>
        </w:rPr>
        <w:t>2. Annually.</w:t>
      </w:r>
    </w:p>
    <w:p w14:paraId="737CE76D">
      <w:pPr>
        <w:keepNext w:val="0"/>
        <w:keepLines w:val="0"/>
        <w:pageBreakBefore w:val="0"/>
        <w:widowControl/>
        <w:spacing w:before="0" w:after="40" w:line="252" w:lineRule="auto"/>
        <w:ind w:left="403" w:hanging="403"/>
      </w:pPr>
      <w:r>
        <w:rPr>
          <w:rFonts w:ascii="Times New Roman" w:hAnsi="Times New Roman" w:eastAsia="Times New Roman"/>
          <w:b w:val="0"/>
          <w:sz w:val="23"/>
        </w:rPr>
        <w:t>3. Before major Academy events.</w:t>
      </w:r>
    </w:p>
    <w:p w14:paraId="6D823F14">
      <w:pPr>
        <w:keepNext w:val="0"/>
        <w:keepLines w:val="0"/>
        <w:pageBreakBefore w:val="0"/>
        <w:widowControl/>
        <w:spacing w:before="0" w:after="40" w:line="252" w:lineRule="auto"/>
        <w:ind w:left="403" w:hanging="403"/>
      </w:pPr>
      <w:r>
        <w:rPr>
          <w:rFonts w:ascii="Times New Roman" w:hAnsi="Times New Roman" w:eastAsia="Times New Roman"/>
          <w:b w:val="0"/>
          <w:sz w:val="23"/>
        </w:rPr>
        <w:t>4. Before partner or sponsor reporting.</w:t>
      </w:r>
    </w:p>
    <w:p w14:paraId="33BEECBC">
      <w:pPr>
        <w:keepNext w:val="0"/>
        <w:keepLines w:val="0"/>
        <w:pageBreakBefore w:val="0"/>
        <w:widowControl/>
        <w:spacing w:before="0" w:after="40" w:line="252" w:lineRule="auto"/>
        <w:ind w:left="403" w:hanging="403"/>
      </w:pPr>
      <w:r>
        <w:rPr>
          <w:rFonts w:ascii="Times New Roman" w:hAnsi="Times New Roman" w:eastAsia="Times New Roman"/>
          <w:b w:val="0"/>
          <w:sz w:val="23"/>
        </w:rPr>
        <w:t>5. Before curriculum review.</w:t>
      </w:r>
    </w:p>
    <w:p w14:paraId="3561BA70">
      <w:pPr>
        <w:pStyle w:val="3"/>
        <w:keepNext/>
        <w:keepLines w:val="0"/>
        <w:pageBreakBefore w:val="0"/>
        <w:widowControl/>
        <w:spacing w:before="160" w:after="100" w:line="252" w:lineRule="auto"/>
      </w:pPr>
      <w:r>
        <w:rPr>
          <w:rFonts w:ascii="Times New Roman" w:hAnsi="Times New Roman" w:eastAsia="Times New Roman"/>
          <w:b/>
          <w:sz w:val="26"/>
        </w:rPr>
        <w:t>28.2 Report Contents</w:t>
      </w:r>
    </w:p>
    <w:p w14:paraId="0546D29C">
      <w:pPr>
        <w:keepNext w:val="0"/>
        <w:keepLines w:val="0"/>
        <w:pageBreakBefore w:val="0"/>
        <w:widowControl/>
        <w:spacing w:before="0" w:after="100" w:line="252" w:lineRule="auto"/>
      </w:pPr>
      <w:r>
        <w:rPr>
          <w:rFonts w:ascii="Times New Roman" w:hAnsi="Times New Roman" w:eastAsia="Times New Roman"/>
          <w:b w:val="0"/>
          <w:sz w:val="23"/>
        </w:rPr>
        <w:t>The report should include:</w:t>
      </w:r>
    </w:p>
    <w:p w14:paraId="4FE7EA72">
      <w:pPr>
        <w:keepNext w:val="0"/>
        <w:keepLines w:val="0"/>
        <w:pageBreakBefore w:val="0"/>
        <w:widowControl/>
        <w:spacing w:before="0" w:after="40" w:line="252" w:lineRule="auto"/>
        <w:ind w:left="403" w:hanging="403"/>
      </w:pPr>
      <w:r>
        <w:rPr>
          <w:rFonts w:ascii="Times New Roman" w:hAnsi="Times New Roman" w:eastAsia="Times New Roman"/>
          <w:b w:val="0"/>
          <w:sz w:val="23"/>
        </w:rPr>
        <w:t>1. Number of graduates.</w:t>
      </w:r>
    </w:p>
    <w:p w14:paraId="0E47F4F7">
      <w:pPr>
        <w:keepNext w:val="0"/>
        <w:keepLines w:val="0"/>
        <w:pageBreakBefore w:val="0"/>
        <w:widowControl/>
        <w:spacing w:before="0" w:after="40" w:line="252" w:lineRule="auto"/>
        <w:ind w:left="403" w:hanging="403"/>
      </w:pPr>
      <w:r>
        <w:rPr>
          <w:rFonts w:ascii="Times New Roman" w:hAnsi="Times New Roman" w:eastAsia="Times New Roman"/>
          <w:b w:val="0"/>
          <w:sz w:val="23"/>
        </w:rPr>
        <w:t>2. Number contacted.</w:t>
      </w:r>
    </w:p>
    <w:p w14:paraId="75E37F46">
      <w:pPr>
        <w:keepNext w:val="0"/>
        <w:keepLines w:val="0"/>
        <w:pageBreakBefore w:val="0"/>
        <w:widowControl/>
        <w:spacing w:before="0" w:after="40" w:line="252" w:lineRule="auto"/>
        <w:ind w:left="403" w:hanging="403"/>
      </w:pPr>
      <w:r>
        <w:rPr>
          <w:rFonts w:ascii="Times New Roman" w:hAnsi="Times New Roman" w:eastAsia="Times New Roman"/>
          <w:b w:val="0"/>
          <w:sz w:val="23"/>
        </w:rPr>
        <w:t>3. Number employed.</w:t>
      </w:r>
    </w:p>
    <w:p w14:paraId="6D7FD8D6">
      <w:pPr>
        <w:keepNext w:val="0"/>
        <w:keepLines w:val="0"/>
        <w:pageBreakBefore w:val="0"/>
        <w:widowControl/>
        <w:spacing w:before="0" w:after="40" w:line="252" w:lineRule="auto"/>
        <w:ind w:left="403" w:hanging="403"/>
      </w:pPr>
      <w:r>
        <w:rPr>
          <w:rFonts w:ascii="Times New Roman" w:hAnsi="Times New Roman" w:eastAsia="Times New Roman"/>
          <w:b w:val="0"/>
          <w:sz w:val="23"/>
        </w:rPr>
        <w:t>4. Number self-employed.</w:t>
      </w:r>
    </w:p>
    <w:p w14:paraId="1A78AF17">
      <w:pPr>
        <w:keepNext w:val="0"/>
        <w:keepLines w:val="0"/>
        <w:pageBreakBefore w:val="0"/>
        <w:widowControl/>
        <w:spacing w:before="0" w:after="40" w:line="252" w:lineRule="auto"/>
        <w:ind w:left="403" w:hanging="403"/>
      </w:pPr>
      <w:r>
        <w:rPr>
          <w:rFonts w:ascii="Times New Roman" w:hAnsi="Times New Roman" w:eastAsia="Times New Roman"/>
          <w:b w:val="0"/>
          <w:sz w:val="23"/>
        </w:rPr>
        <w:t>5. Number in business.</w:t>
      </w:r>
    </w:p>
    <w:p w14:paraId="4CFB869D">
      <w:pPr>
        <w:keepNext w:val="0"/>
        <w:keepLines w:val="0"/>
        <w:pageBreakBefore w:val="0"/>
        <w:widowControl/>
        <w:spacing w:before="0" w:after="40" w:line="252" w:lineRule="auto"/>
        <w:ind w:left="403" w:hanging="403"/>
      </w:pPr>
      <w:r>
        <w:rPr>
          <w:rFonts w:ascii="Times New Roman" w:hAnsi="Times New Roman" w:eastAsia="Times New Roman"/>
          <w:b w:val="0"/>
          <w:sz w:val="23"/>
        </w:rPr>
        <w:t>6. Number in apprenticeship.</w:t>
      </w:r>
    </w:p>
    <w:p w14:paraId="4A9D9F57">
      <w:pPr>
        <w:keepNext w:val="0"/>
        <w:keepLines w:val="0"/>
        <w:pageBreakBefore w:val="0"/>
        <w:widowControl/>
        <w:spacing w:before="0" w:after="40" w:line="252" w:lineRule="auto"/>
        <w:ind w:left="403" w:hanging="403"/>
      </w:pPr>
      <w:r>
        <w:rPr>
          <w:rFonts w:ascii="Times New Roman" w:hAnsi="Times New Roman" w:eastAsia="Times New Roman"/>
          <w:b w:val="0"/>
          <w:sz w:val="23"/>
        </w:rPr>
        <w:t>7. Number in further education.</w:t>
      </w:r>
    </w:p>
    <w:p w14:paraId="587669AB">
      <w:pPr>
        <w:keepNext w:val="0"/>
        <w:keepLines w:val="0"/>
        <w:pageBreakBefore w:val="0"/>
        <w:widowControl/>
        <w:spacing w:before="0" w:after="40" w:line="252" w:lineRule="auto"/>
        <w:ind w:left="403" w:hanging="403"/>
      </w:pPr>
      <w:r>
        <w:rPr>
          <w:rFonts w:ascii="Times New Roman" w:hAnsi="Times New Roman" w:eastAsia="Times New Roman"/>
          <w:b w:val="0"/>
          <w:sz w:val="23"/>
        </w:rPr>
        <w:t>8. Number serving in ministry.</w:t>
      </w:r>
    </w:p>
    <w:p w14:paraId="698CA991">
      <w:pPr>
        <w:keepNext w:val="0"/>
        <w:keepLines w:val="0"/>
        <w:pageBreakBefore w:val="0"/>
        <w:widowControl/>
        <w:spacing w:before="0" w:after="40" w:line="252" w:lineRule="auto"/>
        <w:ind w:left="403" w:hanging="403"/>
      </w:pPr>
      <w:r>
        <w:rPr>
          <w:rFonts w:ascii="Times New Roman" w:hAnsi="Times New Roman" w:eastAsia="Times New Roman"/>
          <w:b w:val="0"/>
          <w:sz w:val="23"/>
        </w:rPr>
        <w:t>9. Number serving communities.</w:t>
      </w:r>
    </w:p>
    <w:p w14:paraId="3DDAE632">
      <w:pPr>
        <w:keepNext w:val="0"/>
        <w:keepLines w:val="0"/>
        <w:pageBreakBefore w:val="0"/>
        <w:widowControl/>
        <w:spacing w:before="0" w:after="40" w:line="252" w:lineRule="auto"/>
        <w:ind w:left="403" w:hanging="403"/>
      </w:pPr>
      <w:r>
        <w:rPr>
          <w:rFonts w:ascii="Times New Roman" w:hAnsi="Times New Roman" w:eastAsia="Times New Roman"/>
          <w:b w:val="0"/>
          <w:sz w:val="23"/>
        </w:rPr>
        <w:t>10. Number mentoring others.</w:t>
      </w:r>
    </w:p>
    <w:p w14:paraId="118E871D">
      <w:pPr>
        <w:keepNext w:val="0"/>
        <w:keepLines w:val="0"/>
        <w:pageBreakBefore w:val="0"/>
        <w:widowControl/>
        <w:spacing w:before="0" w:after="40" w:line="252" w:lineRule="auto"/>
        <w:ind w:left="403" w:hanging="403"/>
      </w:pPr>
      <w:r>
        <w:rPr>
          <w:rFonts w:ascii="Times New Roman" w:hAnsi="Times New Roman" w:eastAsia="Times New Roman"/>
          <w:b w:val="0"/>
          <w:sz w:val="23"/>
        </w:rPr>
        <w:t>11. Number using Academy skills.</w:t>
      </w:r>
    </w:p>
    <w:p w14:paraId="6DDF6F97">
      <w:pPr>
        <w:keepNext w:val="0"/>
        <w:keepLines w:val="0"/>
        <w:pageBreakBefore w:val="0"/>
        <w:widowControl/>
        <w:spacing w:before="0" w:after="40" w:line="252" w:lineRule="auto"/>
        <w:ind w:left="403" w:hanging="403"/>
      </w:pPr>
      <w:r>
        <w:rPr>
          <w:rFonts w:ascii="Times New Roman" w:hAnsi="Times New Roman" w:eastAsia="Times New Roman"/>
          <w:b w:val="0"/>
          <w:sz w:val="23"/>
        </w:rPr>
        <w:t>12. Number needing support.</w:t>
      </w:r>
    </w:p>
    <w:p w14:paraId="1CE5BBC0">
      <w:pPr>
        <w:keepNext w:val="0"/>
        <w:keepLines w:val="0"/>
        <w:pageBreakBefore w:val="0"/>
        <w:widowControl/>
        <w:spacing w:before="0" w:after="40" w:line="252" w:lineRule="auto"/>
        <w:ind w:left="403" w:hanging="403"/>
      </w:pPr>
      <w:r>
        <w:rPr>
          <w:rFonts w:ascii="Times New Roman" w:hAnsi="Times New Roman" w:eastAsia="Times New Roman"/>
          <w:b w:val="0"/>
          <w:sz w:val="23"/>
        </w:rPr>
        <w:t>13. Number unreachable.</w:t>
      </w:r>
    </w:p>
    <w:p w14:paraId="045FDDF4">
      <w:pPr>
        <w:keepNext w:val="0"/>
        <w:keepLines w:val="0"/>
        <w:pageBreakBefore w:val="0"/>
        <w:widowControl/>
        <w:spacing w:before="0" w:after="40" w:line="252" w:lineRule="auto"/>
        <w:ind w:left="403" w:hanging="403"/>
      </w:pPr>
      <w:r>
        <w:rPr>
          <w:rFonts w:ascii="Times New Roman" w:hAnsi="Times New Roman" w:eastAsia="Times New Roman"/>
          <w:b w:val="0"/>
          <w:sz w:val="23"/>
        </w:rPr>
        <w:t>14. Testimonies.</w:t>
      </w:r>
    </w:p>
    <w:p w14:paraId="0DF6E2A0">
      <w:pPr>
        <w:keepNext w:val="0"/>
        <w:keepLines w:val="0"/>
        <w:pageBreakBefore w:val="0"/>
        <w:widowControl/>
        <w:spacing w:before="0" w:after="40" w:line="252" w:lineRule="auto"/>
        <w:ind w:left="403" w:hanging="403"/>
      </w:pPr>
      <w:r>
        <w:rPr>
          <w:rFonts w:ascii="Times New Roman" w:hAnsi="Times New Roman" w:eastAsia="Times New Roman"/>
          <w:b w:val="0"/>
          <w:sz w:val="23"/>
        </w:rPr>
        <w:t>15. Challenges.</w:t>
      </w:r>
    </w:p>
    <w:p w14:paraId="3C142D51">
      <w:pPr>
        <w:keepNext w:val="0"/>
        <w:keepLines w:val="0"/>
        <w:pageBreakBefore w:val="0"/>
        <w:widowControl/>
        <w:spacing w:before="0" w:after="40" w:line="252" w:lineRule="auto"/>
        <w:ind w:left="403" w:hanging="403"/>
      </w:pPr>
      <w:r>
        <w:rPr>
          <w:rFonts w:ascii="Times New Roman" w:hAnsi="Times New Roman" w:eastAsia="Times New Roman"/>
          <w:b w:val="0"/>
          <w:sz w:val="23"/>
        </w:rPr>
        <w:t>16. Recommendations.</w:t>
      </w:r>
    </w:p>
    <w:p w14:paraId="26F1328A">
      <w:pPr>
        <w:keepNext w:val="0"/>
        <w:keepLines w:val="0"/>
        <w:pageBreakBefore w:val="0"/>
        <w:widowControl/>
        <w:spacing w:before="0" w:after="40" w:line="252" w:lineRule="auto"/>
        <w:ind w:left="403" w:hanging="403"/>
      </w:pPr>
      <w:r>
        <w:rPr>
          <w:rFonts w:ascii="Times New Roman" w:hAnsi="Times New Roman" w:eastAsia="Times New Roman"/>
          <w:b w:val="0"/>
          <w:sz w:val="23"/>
        </w:rPr>
        <w:t>17. Curriculum improvement notes.</w:t>
      </w:r>
    </w:p>
    <w:p w14:paraId="4DFE0985">
      <w:pPr>
        <w:keepNext w:val="0"/>
        <w:keepLines w:val="0"/>
        <w:pageBreakBefore w:val="0"/>
        <w:widowControl/>
        <w:spacing w:before="0" w:after="40" w:line="252" w:lineRule="auto"/>
        <w:ind w:left="403" w:hanging="403"/>
      </w:pPr>
      <w:r>
        <w:rPr>
          <w:rFonts w:ascii="Times New Roman" w:hAnsi="Times New Roman" w:eastAsia="Times New Roman"/>
          <w:b w:val="0"/>
          <w:sz w:val="23"/>
        </w:rPr>
        <w:t>18. Community impact stories.</w:t>
      </w:r>
    </w:p>
    <w:p w14:paraId="1F0EC053">
      <w:pPr>
        <w:pStyle w:val="3"/>
        <w:keepNext/>
        <w:keepLines w:val="0"/>
        <w:pageBreakBefore w:val="0"/>
        <w:widowControl/>
        <w:spacing w:before="160" w:after="100" w:line="252" w:lineRule="auto"/>
      </w:pPr>
      <w:r>
        <w:rPr>
          <w:rFonts w:ascii="Times New Roman" w:hAnsi="Times New Roman" w:eastAsia="Times New Roman"/>
          <w:b/>
          <w:sz w:val="26"/>
        </w:rPr>
        <w:t>28.3 Simple Alumni Impact Indicators</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4589C1A3">
        <w:trPr>
          <w:jc w:val="center"/>
        </w:trPr>
        <w:tc>
          <w:tcPr>
            <w:tcW w:w="5161" w:type="dxa"/>
            <w:shd w:val="clear" w:color="auto" w:fill="D9EAF7"/>
            <w:tcMar>
              <w:top w:w="35" w:type="dxa"/>
              <w:left w:w="35" w:type="dxa"/>
              <w:bottom w:w="35" w:type="dxa"/>
              <w:right w:w="35" w:type="dxa"/>
            </w:tcMar>
            <w:vAlign w:val="top"/>
          </w:tcPr>
          <w:p w14:paraId="4686E2BF">
            <w:pPr>
              <w:keepNext w:val="0"/>
              <w:keepLines w:val="0"/>
              <w:pageBreakBefore w:val="0"/>
              <w:widowControl/>
              <w:spacing w:before="0" w:after="0" w:line="240" w:lineRule="auto"/>
            </w:pPr>
            <w:r>
              <w:rPr>
                <w:rFonts w:ascii="Times New Roman" w:hAnsi="Times New Roman" w:eastAsia="Times New Roman"/>
                <w:b/>
                <w:sz w:val="19"/>
              </w:rPr>
              <w:t>Indicator</w:t>
            </w:r>
          </w:p>
        </w:tc>
        <w:tc>
          <w:tcPr>
            <w:tcW w:w="5161" w:type="dxa"/>
            <w:shd w:val="clear" w:color="auto" w:fill="D9EAF7"/>
            <w:tcMar>
              <w:top w:w="35" w:type="dxa"/>
              <w:left w:w="35" w:type="dxa"/>
              <w:bottom w:w="35" w:type="dxa"/>
              <w:right w:w="35" w:type="dxa"/>
            </w:tcMar>
            <w:vAlign w:val="top"/>
          </w:tcPr>
          <w:p w14:paraId="29A8F47F">
            <w:pPr>
              <w:keepNext w:val="0"/>
              <w:keepLines w:val="0"/>
              <w:pageBreakBefore w:val="0"/>
              <w:widowControl/>
              <w:spacing w:before="0" w:after="0" w:line="240" w:lineRule="auto"/>
            </w:pPr>
            <w:r>
              <w:rPr>
                <w:rFonts w:ascii="Times New Roman" w:hAnsi="Times New Roman" w:eastAsia="Times New Roman"/>
                <w:b/>
                <w:sz w:val="19"/>
              </w:rPr>
              <w:t>What It Shows</w:t>
            </w:r>
          </w:p>
        </w:tc>
      </w:tr>
      <w:tr w14:paraId="5C8786A5">
        <w:trPr>
          <w:jc w:val="center"/>
        </w:trPr>
        <w:tc>
          <w:tcPr>
            <w:tcW w:w="5161" w:type="dxa"/>
            <w:tcMar>
              <w:top w:w="35" w:type="dxa"/>
              <w:left w:w="35" w:type="dxa"/>
              <w:bottom w:w="35" w:type="dxa"/>
              <w:right w:w="35" w:type="dxa"/>
            </w:tcMar>
            <w:vAlign w:val="top"/>
          </w:tcPr>
          <w:p w14:paraId="46C9E2EF">
            <w:pPr>
              <w:keepNext w:val="0"/>
              <w:keepLines w:val="0"/>
              <w:pageBreakBefore w:val="0"/>
              <w:widowControl/>
              <w:spacing w:before="0" w:after="0" w:line="240" w:lineRule="auto"/>
            </w:pPr>
            <w:r>
              <w:rPr>
                <w:rFonts w:ascii="Times New Roman" w:hAnsi="Times New Roman" w:eastAsia="Times New Roman"/>
                <w:b w:val="0"/>
                <w:sz w:val="19"/>
              </w:rPr>
              <w:t>Employment rate</w:t>
            </w:r>
          </w:p>
        </w:tc>
        <w:tc>
          <w:tcPr>
            <w:tcW w:w="5161" w:type="dxa"/>
            <w:tcMar>
              <w:top w:w="35" w:type="dxa"/>
              <w:left w:w="35" w:type="dxa"/>
              <w:bottom w:w="35" w:type="dxa"/>
              <w:right w:w="35" w:type="dxa"/>
            </w:tcMar>
            <w:vAlign w:val="top"/>
          </w:tcPr>
          <w:p w14:paraId="62090D3A">
            <w:pPr>
              <w:keepNext w:val="0"/>
              <w:keepLines w:val="0"/>
              <w:pageBreakBefore w:val="0"/>
              <w:widowControl/>
              <w:spacing w:before="0" w:after="0" w:line="240" w:lineRule="auto"/>
            </w:pPr>
            <w:r>
              <w:rPr>
                <w:rFonts w:ascii="Times New Roman" w:hAnsi="Times New Roman" w:eastAsia="Times New Roman"/>
                <w:b w:val="0"/>
                <w:sz w:val="19"/>
              </w:rPr>
              <w:t>Graduates who gained jobs</w:t>
            </w:r>
          </w:p>
        </w:tc>
      </w:tr>
      <w:tr w14:paraId="5E7321ED">
        <w:trPr>
          <w:jc w:val="center"/>
        </w:trPr>
        <w:tc>
          <w:tcPr>
            <w:tcW w:w="5161" w:type="dxa"/>
            <w:tcMar>
              <w:top w:w="35" w:type="dxa"/>
              <w:left w:w="35" w:type="dxa"/>
              <w:bottom w:w="35" w:type="dxa"/>
              <w:right w:w="35" w:type="dxa"/>
            </w:tcMar>
            <w:vAlign w:val="top"/>
          </w:tcPr>
          <w:p w14:paraId="2E115802">
            <w:pPr>
              <w:keepNext w:val="0"/>
              <w:keepLines w:val="0"/>
              <w:pageBreakBefore w:val="0"/>
              <w:widowControl/>
              <w:spacing w:before="0" w:after="0" w:line="240" w:lineRule="auto"/>
            </w:pPr>
            <w:r>
              <w:rPr>
                <w:rFonts w:ascii="Times New Roman" w:hAnsi="Times New Roman" w:eastAsia="Times New Roman"/>
                <w:b w:val="0"/>
                <w:sz w:val="19"/>
              </w:rPr>
              <w:t>Self-employment rate</w:t>
            </w:r>
          </w:p>
        </w:tc>
        <w:tc>
          <w:tcPr>
            <w:tcW w:w="5161" w:type="dxa"/>
            <w:tcMar>
              <w:top w:w="35" w:type="dxa"/>
              <w:left w:w="35" w:type="dxa"/>
              <w:bottom w:w="35" w:type="dxa"/>
              <w:right w:w="35" w:type="dxa"/>
            </w:tcMar>
            <w:vAlign w:val="top"/>
          </w:tcPr>
          <w:p w14:paraId="238F5F84">
            <w:pPr>
              <w:keepNext w:val="0"/>
              <w:keepLines w:val="0"/>
              <w:pageBreakBefore w:val="0"/>
              <w:widowControl/>
              <w:spacing w:before="0" w:after="0" w:line="240" w:lineRule="auto"/>
            </w:pPr>
            <w:r>
              <w:rPr>
                <w:rFonts w:ascii="Times New Roman" w:hAnsi="Times New Roman" w:eastAsia="Times New Roman"/>
                <w:b w:val="0"/>
                <w:sz w:val="19"/>
              </w:rPr>
              <w:t>Graduates creating income</w:t>
            </w:r>
          </w:p>
        </w:tc>
      </w:tr>
      <w:tr w14:paraId="7D29C48B">
        <w:trPr>
          <w:jc w:val="center"/>
        </w:trPr>
        <w:tc>
          <w:tcPr>
            <w:tcW w:w="5161" w:type="dxa"/>
            <w:tcMar>
              <w:top w:w="35" w:type="dxa"/>
              <w:left w:w="35" w:type="dxa"/>
              <w:bottom w:w="35" w:type="dxa"/>
              <w:right w:w="35" w:type="dxa"/>
            </w:tcMar>
            <w:vAlign w:val="top"/>
          </w:tcPr>
          <w:p w14:paraId="72B83545">
            <w:pPr>
              <w:keepNext w:val="0"/>
              <w:keepLines w:val="0"/>
              <w:pageBreakBefore w:val="0"/>
              <w:widowControl/>
              <w:spacing w:before="0" w:after="0" w:line="240" w:lineRule="auto"/>
            </w:pPr>
            <w:r>
              <w:rPr>
                <w:rFonts w:ascii="Times New Roman" w:hAnsi="Times New Roman" w:eastAsia="Times New Roman"/>
                <w:b w:val="0"/>
                <w:sz w:val="19"/>
              </w:rPr>
              <w:t>Skills utilisation rate</w:t>
            </w:r>
          </w:p>
        </w:tc>
        <w:tc>
          <w:tcPr>
            <w:tcW w:w="5161" w:type="dxa"/>
            <w:tcMar>
              <w:top w:w="35" w:type="dxa"/>
              <w:left w:w="35" w:type="dxa"/>
              <w:bottom w:w="35" w:type="dxa"/>
              <w:right w:w="35" w:type="dxa"/>
            </w:tcMar>
            <w:vAlign w:val="top"/>
          </w:tcPr>
          <w:p w14:paraId="6C395EC6">
            <w:pPr>
              <w:keepNext w:val="0"/>
              <w:keepLines w:val="0"/>
              <w:pageBreakBefore w:val="0"/>
              <w:widowControl/>
              <w:spacing w:before="0" w:after="0" w:line="240" w:lineRule="auto"/>
            </w:pPr>
            <w:r>
              <w:rPr>
                <w:rFonts w:ascii="Times New Roman" w:hAnsi="Times New Roman" w:eastAsia="Times New Roman"/>
                <w:b w:val="0"/>
                <w:sz w:val="19"/>
              </w:rPr>
              <w:t>Graduates using Academy skills</w:t>
            </w:r>
          </w:p>
        </w:tc>
      </w:tr>
      <w:tr w14:paraId="5E58FBD3">
        <w:trPr>
          <w:jc w:val="center"/>
        </w:trPr>
        <w:tc>
          <w:tcPr>
            <w:tcW w:w="5161" w:type="dxa"/>
            <w:tcMar>
              <w:top w:w="35" w:type="dxa"/>
              <w:left w:w="35" w:type="dxa"/>
              <w:bottom w:w="35" w:type="dxa"/>
              <w:right w:w="35" w:type="dxa"/>
            </w:tcMar>
            <w:vAlign w:val="top"/>
          </w:tcPr>
          <w:p w14:paraId="28B19D15">
            <w:pPr>
              <w:keepNext w:val="0"/>
              <w:keepLines w:val="0"/>
              <w:pageBreakBefore w:val="0"/>
              <w:widowControl/>
              <w:spacing w:before="0" w:after="0" w:line="240" w:lineRule="auto"/>
            </w:pPr>
            <w:r>
              <w:rPr>
                <w:rFonts w:ascii="Times New Roman" w:hAnsi="Times New Roman" w:eastAsia="Times New Roman"/>
                <w:b w:val="0"/>
                <w:sz w:val="19"/>
              </w:rPr>
              <w:t>Further education rate</w:t>
            </w:r>
          </w:p>
        </w:tc>
        <w:tc>
          <w:tcPr>
            <w:tcW w:w="5161" w:type="dxa"/>
            <w:tcMar>
              <w:top w:w="35" w:type="dxa"/>
              <w:left w:w="35" w:type="dxa"/>
              <w:bottom w:w="35" w:type="dxa"/>
              <w:right w:w="35" w:type="dxa"/>
            </w:tcMar>
            <w:vAlign w:val="top"/>
          </w:tcPr>
          <w:p w14:paraId="432327FB">
            <w:pPr>
              <w:keepNext w:val="0"/>
              <w:keepLines w:val="0"/>
              <w:pageBreakBefore w:val="0"/>
              <w:widowControl/>
              <w:spacing w:before="0" w:after="0" w:line="240" w:lineRule="auto"/>
            </w:pPr>
            <w:r>
              <w:rPr>
                <w:rFonts w:ascii="Times New Roman" w:hAnsi="Times New Roman" w:eastAsia="Times New Roman"/>
                <w:b w:val="0"/>
                <w:sz w:val="19"/>
              </w:rPr>
              <w:t>Graduates continuing learning</w:t>
            </w:r>
          </w:p>
        </w:tc>
      </w:tr>
      <w:tr w14:paraId="13DBE051">
        <w:trPr>
          <w:jc w:val="center"/>
        </w:trPr>
        <w:tc>
          <w:tcPr>
            <w:tcW w:w="5161" w:type="dxa"/>
            <w:tcMar>
              <w:top w:w="35" w:type="dxa"/>
              <w:left w:w="35" w:type="dxa"/>
              <w:bottom w:w="35" w:type="dxa"/>
              <w:right w:w="35" w:type="dxa"/>
            </w:tcMar>
            <w:vAlign w:val="top"/>
          </w:tcPr>
          <w:p w14:paraId="342C5CDA">
            <w:pPr>
              <w:keepNext w:val="0"/>
              <w:keepLines w:val="0"/>
              <w:pageBreakBefore w:val="0"/>
              <w:widowControl/>
              <w:spacing w:before="0" w:after="0" w:line="240" w:lineRule="auto"/>
            </w:pPr>
            <w:r>
              <w:rPr>
                <w:rFonts w:ascii="Times New Roman" w:hAnsi="Times New Roman" w:eastAsia="Times New Roman"/>
                <w:b w:val="0"/>
                <w:sz w:val="19"/>
              </w:rPr>
              <w:t>Community service rate</w:t>
            </w:r>
          </w:p>
        </w:tc>
        <w:tc>
          <w:tcPr>
            <w:tcW w:w="5161" w:type="dxa"/>
            <w:tcMar>
              <w:top w:w="35" w:type="dxa"/>
              <w:left w:w="35" w:type="dxa"/>
              <w:bottom w:w="35" w:type="dxa"/>
              <w:right w:w="35" w:type="dxa"/>
            </w:tcMar>
            <w:vAlign w:val="top"/>
          </w:tcPr>
          <w:p w14:paraId="77A17817">
            <w:pPr>
              <w:keepNext w:val="0"/>
              <w:keepLines w:val="0"/>
              <w:pageBreakBefore w:val="0"/>
              <w:widowControl/>
              <w:spacing w:before="0" w:after="0" w:line="240" w:lineRule="auto"/>
            </w:pPr>
            <w:r>
              <w:rPr>
                <w:rFonts w:ascii="Times New Roman" w:hAnsi="Times New Roman" w:eastAsia="Times New Roman"/>
                <w:b w:val="0"/>
                <w:sz w:val="19"/>
              </w:rPr>
              <w:t>Graduates serving society</w:t>
            </w:r>
          </w:p>
        </w:tc>
      </w:tr>
      <w:tr w14:paraId="0A86A7AD">
        <w:trPr>
          <w:jc w:val="center"/>
        </w:trPr>
        <w:tc>
          <w:tcPr>
            <w:tcW w:w="5161" w:type="dxa"/>
            <w:tcMar>
              <w:top w:w="35" w:type="dxa"/>
              <w:left w:w="35" w:type="dxa"/>
              <w:bottom w:w="35" w:type="dxa"/>
              <w:right w:w="35" w:type="dxa"/>
            </w:tcMar>
            <w:vAlign w:val="top"/>
          </w:tcPr>
          <w:p w14:paraId="0402AB60">
            <w:pPr>
              <w:keepNext w:val="0"/>
              <w:keepLines w:val="0"/>
              <w:pageBreakBefore w:val="0"/>
              <w:widowControl/>
              <w:spacing w:before="0" w:after="0" w:line="240" w:lineRule="auto"/>
            </w:pPr>
            <w:r>
              <w:rPr>
                <w:rFonts w:ascii="Times New Roman" w:hAnsi="Times New Roman" w:eastAsia="Times New Roman"/>
                <w:b w:val="0"/>
                <w:sz w:val="19"/>
              </w:rPr>
              <w:t>Mentoring rate</w:t>
            </w:r>
          </w:p>
        </w:tc>
        <w:tc>
          <w:tcPr>
            <w:tcW w:w="5161" w:type="dxa"/>
            <w:tcMar>
              <w:top w:w="35" w:type="dxa"/>
              <w:left w:w="35" w:type="dxa"/>
              <w:bottom w:w="35" w:type="dxa"/>
              <w:right w:w="35" w:type="dxa"/>
            </w:tcMar>
            <w:vAlign w:val="top"/>
          </w:tcPr>
          <w:p w14:paraId="0E2B949C">
            <w:pPr>
              <w:keepNext w:val="0"/>
              <w:keepLines w:val="0"/>
              <w:pageBreakBefore w:val="0"/>
              <w:widowControl/>
              <w:spacing w:before="0" w:after="0" w:line="240" w:lineRule="auto"/>
            </w:pPr>
            <w:r>
              <w:rPr>
                <w:rFonts w:ascii="Times New Roman" w:hAnsi="Times New Roman" w:eastAsia="Times New Roman"/>
                <w:b w:val="0"/>
                <w:sz w:val="19"/>
              </w:rPr>
              <w:t>Graduates helping others</w:t>
            </w:r>
          </w:p>
        </w:tc>
      </w:tr>
      <w:tr w14:paraId="02F0D9DC">
        <w:trPr>
          <w:jc w:val="center"/>
        </w:trPr>
        <w:tc>
          <w:tcPr>
            <w:tcW w:w="5161" w:type="dxa"/>
            <w:tcMar>
              <w:top w:w="35" w:type="dxa"/>
              <w:left w:w="35" w:type="dxa"/>
              <w:bottom w:w="35" w:type="dxa"/>
              <w:right w:w="35" w:type="dxa"/>
            </w:tcMar>
            <w:vAlign w:val="top"/>
          </w:tcPr>
          <w:p w14:paraId="702D1D49">
            <w:pPr>
              <w:keepNext w:val="0"/>
              <w:keepLines w:val="0"/>
              <w:pageBreakBefore w:val="0"/>
              <w:widowControl/>
              <w:spacing w:before="0" w:after="0" w:line="240" w:lineRule="auto"/>
            </w:pPr>
            <w:r>
              <w:rPr>
                <w:rFonts w:ascii="Times New Roman" w:hAnsi="Times New Roman" w:eastAsia="Times New Roman"/>
                <w:b w:val="0"/>
                <w:sz w:val="19"/>
              </w:rPr>
              <w:t>Character testimony</w:t>
            </w:r>
          </w:p>
        </w:tc>
        <w:tc>
          <w:tcPr>
            <w:tcW w:w="5161" w:type="dxa"/>
            <w:tcMar>
              <w:top w:w="35" w:type="dxa"/>
              <w:left w:w="35" w:type="dxa"/>
              <w:bottom w:w="35" w:type="dxa"/>
              <w:right w:w="35" w:type="dxa"/>
            </w:tcMar>
            <w:vAlign w:val="top"/>
          </w:tcPr>
          <w:p w14:paraId="2D62107C">
            <w:pPr>
              <w:keepNext w:val="0"/>
              <w:keepLines w:val="0"/>
              <w:pageBreakBefore w:val="0"/>
              <w:widowControl/>
              <w:spacing w:before="0" w:after="0" w:line="240" w:lineRule="auto"/>
            </w:pPr>
            <w:r>
              <w:rPr>
                <w:rFonts w:ascii="Times New Roman" w:hAnsi="Times New Roman" w:eastAsia="Times New Roman"/>
                <w:b w:val="0"/>
                <w:sz w:val="19"/>
              </w:rPr>
              <w:t>Evidence of godly conduct</w:t>
            </w:r>
          </w:p>
        </w:tc>
      </w:tr>
      <w:tr w14:paraId="3DFDD193">
        <w:trPr>
          <w:jc w:val="center"/>
        </w:trPr>
        <w:tc>
          <w:tcPr>
            <w:tcW w:w="5161" w:type="dxa"/>
            <w:tcMar>
              <w:top w:w="35" w:type="dxa"/>
              <w:left w:w="35" w:type="dxa"/>
              <w:bottom w:w="35" w:type="dxa"/>
              <w:right w:w="35" w:type="dxa"/>
            </w:tcMar>
            <w:vAlign w:val="top"/>
          </w:tcPr>
          <w:p w14:paraId="013AB1E5">
            <w:pPr>
              <w:keepNext w:val="0"/>
              <w:keepLines w:val="0"/>
              <w:pageBreakBefore w:val="0"/>
              <w:widowControl/>
              <w:spacing w:before="0" w:after="0" w:line="240" w:lineRule="auto"/>
            </w:pPr>
            <w:r>
              <w:rPr>
                <w:rFonts w:ascii="Times New Roman" w:hAnsi="Times New Roman" w:eastAsia="Times New Roman"/>
                <w:b w:val="0"/>
                <w:sz w:val="19"/>
              </w:rPr>
              <w:t>Alumni engagement rate</w:t>
            </w:r>
          </w:p>
        </w:tc>
        <w:tc>
          <w:tcPr>
            <w:tcW w:w="5161" w:type="dxa"/>
            <w:tcMar>
              <w:top w:w="35" w:type="dxa"/>
              <w:left w:w="35" w:type="dxa"/>
              <w:bottom w:w="35" w:type="dxa"/>
              <w:right w:w="35" w:type="dxa"/>
            </w:tcMar>
            <w:vAlign w:val="top"/>
          </w:tcPr>
          <w:p w14:paraId="73A17E5D">
            <w:pPr>
              <w:keepNext w:val="0"/>
              <w:keepLines w:val="0"/>
              <w:pageBreakBefore w:val="0"/>
              <w:widowControl/>
              <w:spacing w:before="0" w:after="0" w:line="240" w:lineRule="auto"/>
            </w:pPr>
            <w:r>
              <w:rPr>
                <w:rFonts w:ascii="Times New Roman" w:hAnsi="Times New Roman" w:eastAsia="Times New Roman"/>
                <w:b w:val="0"/>
                <w:sz w:val="19"/>
              </w:rPr>
              <w:t>Graduates still connected to Academy</w:t>
            </w:r>
          </w:p>
        </w:tc>
      </w:tr>
    </w:tbl>
    <w:p w14:paraId="61C00E33">
      <w:pPr>
        <w:keepNext w:val="0"/>
        <w:keepLines w:val="0"/>
        <w:pageBreakBefore w:val="0"/>
        <w:widowControl/>
        <w:spacing w:before="0" w:after="60" w:line="240" w:lineRule="auto"/>
      </w:pPr>
    </w:p>
    <w:p w14:paraId="4A261CDB">
      <w:pPr>
        <w:pStyle w:val="2"/>
        <w:keepNext/>
        <w:keepLines w:val="0"/>
        <w:pageBreakBefore w:val="0"/>
        <w:widowControl/>
        <w:spacing w:before="240" w:after="120" w:line="252" w:lineRule="auto"/>
      </w:pPr>
      <w:r>
        <w:rPr>
          <w:rFonts w:ascii="Times New Roman" w:hAnsi="Times New Roman" w:eastAsia="Times New Roman"/>
          <w:b/>
          <w:sz w:val="30"/>
        </w:rPr>
        <w:t>29. DATA PROTECTION AND CONFIDENTIALITY</w:t>
      </w:r>
    </w:p>
    <w:p w14:paraId="19FF4980">
      <w:pPr>
        <w:keepNext w:val="0"/>
        <w:keepLines w:val="0"/>
        <w:pageBreakBefore w:val="0"/>
        <w:widowControl/>
        <w:spacing w:before="0" w:after="100" w:line="252" w:lineRule="auto"/>
      </w:pPr>
      <w:r>
        <w:rPr>
          <w:rFonts w:ascii="Times New Roman" w:hAnsi="Times New Roman" w:eastAsia="Times New Roman"/>
          <w:b w:val="0"/>
          <w:sz w:val="23"/>
        </w:rPr>
        <w:t>Alumni data must be handled with care.</w:t>
      </w:r>
    </w:p>
    <w:p w14:paraId="54F9ADE2">
      <w:pPr>
        <w:pStyle w:val="3"/>
        <w:keepNext/>
        <w:keepLines w:val="0"/>
        <w:pageBreakBefore w:val="0"/>
        <w:widowControl/>
        <w:spacing w:before="160" w:after="100" w:line="252" w:lineRule="auto"/>
      </w:pPr>
      <w:r>
        <w:rPr>
          <w:rFonts w:ascii="Times New Roman" w:hAnsi="Times New Roman" w:eastAsia="Times New Roman"/>
          <w:b/>
          <w:sz w:val="26"/>
        </w:rPr>
        <w:t>29.1 Data Protection Rules</w:t>
      </w:r>
    </w:p>
    <w:p w14:paraId="6AB75A27">
      <w:pPr>
        <w:keepNext w:val="0"/>
        <w:keepLines w:val="0"/>
        <w:pageBreakBefore w:val="0"/>
        <w:widowControl/>
        <w:spacing w:before="0" w:after="40" w:line="252" w:lineRule="auto"/>
        <w:ind w:left="403" w:hanging="403"/>
      </w:pPr>
      <w:r>
        <w:rPr>
          <w:rFonts w:ascii="Times New Roman" w:hAnsi="Times New Roman" w:eastAsia="Times New Roman"/>
          <w:b w:val="0"/>
          <w:sz w:val="23"/>
        </w:rPr>
        <w:t>1. Collect only useful information.</w:t>
      </w:r>
    </w:p>
    <w:p w14:paraId="7C01C591">
      <w:pPr>
        <w:keepNext w:val="0"/>
        <w:keepLines w:val="0"/>
        <w:pageBreakBefore w:val="0"/>
        <w:widowControl/>
        <w:spacing w:before="0" w:after="40" w:line="252" w:lineRule="auto"/>
        <w:ind w:left="403" w:hanging="403"/>
      </w:pPr>
      <w:r>
        <w:rPr>
          <w:rFonts w:ascii="Times New Roman" w:hAnsi="Times New Roman" w:eastAsia="Times New Roman"/>
          <w:b w:val="0"/>
          <w:sz w:val="23"/>
        </w:rPr>
        <w:t>2. Inform alumni why information is being collected.</w:t>
      </w:r>
    </w:p>
    <w:p w14:paraId="00301B69">
      <w:pPr>
        <w:keepNext w:val="0"/>
        <w:keepLines w:val="0"/>
        <w:pageBreakBefore w:val="0"/>
        <w:widowControl/>
        <w:spacing w:before="0" w:after="40" w:line="252" w:lineRule="auto"/>
        <w:ind w:left="403" w:hanging="403"/>
      </w:pPr>
      <w:r>
        <w:rPr>
          <w:rFonts w:ascii="Times New Roman" w:hAnsi="Times New Roman" w:eastAsia="Times New Roman"/>
          <w:b w:val="0"/>
          <w:sz w:val="23"/>
        </w:rPr>
        <w:t>3. Keep forms safely.</w:t>
      </w:r>
    </w:p>
    <w:p w14:paraId="74C8585D">
      <w:pPr>
        <w:keepNext w:val="0"/>
        <w:keepLines w:val="0"/>
        <w:pageBreakBefore w:val="0"/>
        <w:widowControl/>
        <w:spacing w:before="0" w:after="40" w:line="252" w:lineRule="auto"/>
        <w:ind w:left="403" w:hanging="403"/>
      </w:pPr>
      <w:r>
        <w:rPr>
          <w:rFonts w:ascii="Times New Roman" w:hAnsi="Times New Roman" w:eastAsia="Times New Roman"/>
          <w:b w:val="0"/>
          <w:sz w:val="23"/>
        </w:rPr>
        <w:t>4. Password-protect digital files where possible.</w:t>
      </w:r>
    </w:p>
    <w:p w14:paraId="675FD41D">
      <w:pPr>
        <w:keepNext w:val="0"/>
        <w:keepLines w:val="0"/>
        <w:pageBreakBefore w:val="0"/>
        <w:widowControl/>
        <w:spacing w:before="0" w:after="40" w:line="252" w:lineRule="auto"/>
        <w:ind w:left="403" w:hanging="403"/>
      </w:pPr>
      <w:r>
        <w:rPr>
          <w:rFonts w:ascii="Times New Roman" w:hAnsi="Times New Roman" w:eastAsia="Times New Roman"/>
          <w:b w:val="0"/>
          <w:sz w:val="23"/>
        </w:rPr>
        <w:t>5. Do not share alumni phone numbers carelessly.</w:t>
      </w:r>
    </w:p>
    <w:p w14:paraId="7D254310">
      <w:pPr>
        <w:keepNext w:val="0"/>
        <w:keepLines w:val="0"/>
        <w:pageBreakBefore w:val="0"/>
        <w:widowControl/>
        <w:spacing w:before="0" w:after="40" w:line="252" w:lineRule="auto"/>
        <w:ind w:left="403" w:hanging="403"/>
      </w:pPr>
      <w:r>
        <w:rPr>
          <w:rFonts w:ascii="Times New Roman" w:hAnsi="Times New Roman" w:eastAsia="Times New Roman"/>
          <w:b w:val="0"/>
          <w:sz w:val="23"/>
        </w:rPr>
        <w:t>6. Do not publish testimonies without consent.</w:t>
      </w:r>
    </w:p>
    <w:p w14:paraId="0FC3A00D">
      <w:pPr>
        <w:keepNext w:val="0"/>
        <w:keepLines w:val="0"/>
        <w:pageBreakBefore w:val="0"/>
        <w:widowControl/>
        <w:spacing w:before="0" w:after="40" w:line="252" w:lineRule="auto"/>
        <w:ind w:left="403" w:hanging="403"/>
      </w:pPr>
      <w:r>
        <w:rPr>
          <w:rFonts w:ascii="Times New Roman" w:hAnsi="Times New Roman" w:eastAsia="Times New Roman"/>
          <w:b w:val="0"/>
          <w:sz w:val="23"/>
        </w:rPr>
        <w:t>7. Do not release private financial information.</w:t>
      </w:r>
    </w:p>
    <w:p w14:paraId="7BCC730A">
      <w:pPr>
        <w:keepNext w:val="0"/>
        <w:keepLines w:val="0"/>
        <w:pageBreakBefore w:val="0"/>
        <w:widowControl/>
        <w:spacing w:before="0" w:after="40" w:line="252" w:lineRule="auto"/>
        <w:ind w:left="403" w:hanging="403"/>
      </w:pPr>
      <w:r>
        <w:rPr>
          <w:rFonts w:ascii="Times New Roman" w:hAnsi="Times New Roman" w:eastAsia="Times New Roman"/>
          <w:b w:val="0"/>
          <w:sz w:val="23"/>
        </w:rPr>
        <w:t>8. Do not expose personal struggles publicly.</w:t>
      </w:r>
    </w:p>
    <w:p w14:paraId="2FCEDB0B">
      <w:pPr>
        <w:keepNext w:val="0"/>
        <w:keepLines w:val="0"/>
        <w:pageBreakBefore w:val="0"/>
        <w:widowControl/>
        <w:spacing w:before="0" w:after="40" w:line="252" w:lineRule="auto"/>
        <w:ind w:left="403" w:hanging="403"/>
      </w:pPr>
      <w:r>
        <w:rPr>
          <w:rFonts w:ascii="Times New Roman" w:hAnsi="Times New Roman" w:eastAsia="Times New Roman"/>
          <w:b w:val="0"/>
          <w:sz w:val="23"/>
        </w:rPr>
        <w:t>9. Limit access to authorised officers.</w:t>
      </w:r>
    </w:p>
    <w:p w14:paraId="3BD20FF8">
      <w:pPr>
        <w:keepNext w:val="0"/>
        <w:keepLines w:val="0"/>
        <w:pageBreakBefore w:val="0"/>
        <w:widowControl/>
        <w:spacing w:before="0" w:after="40" w:line="252" w:lineRule="auto"/>
        <w:ind w:left="403" w:hanging="403"/>
      </w:pPr>
      <w:r>
        <w:rPr>
          <w:rFonts w:ascii="Times New Roman" w:hAnsi="Times New Roman" w:eastAsia="Times New Roman"/>
          <w:b w:val="0"/>
          <w:sz w:val="23"/>
        </w:rPr>
        <w:t>10. Correct inaccurate records when discovered.</w:t>
      </w:r>
    </w:p>
    <w:p w14:paraId="3EF58056">
      <w:pPr>
        <w:keepNext w:val="0"/>
        <w:keepLines w:val="0"/>
        <w:pageBreakBefore w:val="0"/>
        <w:widowControl/>
        <w:spacing w:before="0" w:after="40" w:line="252" w:lineRule="auto"/>
        <w:ind w:left="403" w:hanging="403"/>
      </w:pPr>
      <w:r>
        <w:rPr>
          <w:rFonts w:ascii="Times New Roman" w:hAnsi="Times New Roman" w:eastAsia="Times New Roman"/>
          <w:b w:val="0"/>
          <w:sz w:val="23"/>
        </w:rPr>
        <w:t>11. Back up important records.</w:t>
      </w:r>
    </w:p>
    <w:p w14:paraId="1BBCDBF3">
      <w:pPr>
        <w:keepNext w:val="0"/>
        <w:keepLines w:val="0"/>
        <w:pageBreakBefore w:val="0"/>
        <w:widowControl/>
        <w:spacing w:before="0" w:after="40" w:line="252" w:lineRule="auto"/>
        <w:ind w:left="403" w:hanging="403"/>
      </w:pPr>
      <w:r>
        <w:rPr>
          <w:rFonts w:ascii="Times New Roman" w:hAnsi="Times New Roman" w:eastAsia="Times New Roman"/>
          <w:b w:val="0"/>
          <w:sz w:val="23"/>
        </w:rPr>
        <w:t>12. Do not use alumni data for politics, manipulation or exploitation.</w:t>
      </w:r>
    </w:p>
    <w:p w14:paraId="29658DCA">
      <w:pPr>
        <w:pStyle w:val="3"/>
        <w:keepNext/>
        <w:keepLines w:val="0"/>
        <w:pageBreakBefore w:val="0"/>
        <w:widowControl/>
        <w:spacing w:before="160" w:after="100" w:line="252" w:lineRule="auto"/>
      </w:pPr>
      <w:r>
        <w:rPr>
          <w:rFonts w:ascii="Times New Roman" w:hAnsi="Times New Roman" w:eastAsia="Times New Roman"/>
          <w:b/>
          <w:sz w:val="26"/>
        </w:rPr>
        <w:t>29.2 Confidentiality Rule</w:t>
      </w:r>
    </w:p>
    <w:p w14:paraId="290BC89E">
      <w:pPr>
        <w:keepNext w:val="0"/>
        <w:keepLines w:val="0"/>
        <w:pageBreakBefore w:val="0"/>
        <w:widowControl/>
        <w:spacing w:before="0" w:after="100" w:line="252" w:lineRule="auto"/>
      </w:pPr>
      <w:r>
        <w:rPr>
          <w:rFonts w:ascii="Times New Roman" w:hAnsi="Times New Roman" w:eastAsia="Times New Roman"/>
          <w:b w:val="0"/>
          <w:sz w:val="23"/>
        </w:rPr>
        <w:t>Personal challenges, welfare issues, financial struggles, family matters, conduct concerns and counselling details must be treated confidentially.</w:t>
      </w:r>
    </w:p>
    <w:p w14:paraId="5E6BA24A">
      <w:pPr>
        <w:keepNext w:val="0"/>
        <w:keepLines w:val="0"/>
        <w:pageBreakBefore w:val="0"/>
        <w:widowControl/>
        <w:spacing w:before="0" w:after="100" w:line="252" w:lineRule="auto"/>
      </w:pPr>
      <w:r>
        <w:rPr>
          <w:rFonts w:ascii="Times New Roman" w:hAnsi="Times New Roman" w:eastAsia="Times New Roman"/>
          <w:b w:val="0"/>
          <w:sz w:val="23"/>
        </w:rPr>
        <w:t>Proverbs 11:13</w:t>
      </w:r>
      <w:r>
        <w:rPr>
          <w:rFonts w:ascii="Times New Roman" w:hAnsi="Times New Roman" w:eastAsia="Times New Roman"/>
          <w:b w:val="0"/>
          <w:sz w:val="23"/>
        </w:rPr>
        <w:br w:type="textWrapping"/>
      </w:r>
      <w:r>
        <w:rPr>
          <w:rFonts w:ascii="Times New Roman" w:hAnsi="Times New Roman" w:eastAsia="Times New Roman"/>
          <w:b w:val="0"/>
          <w:sz w:val="23"/>
        </w:rPr>
        <w:t>“A talebearer revealeth secrets: but he that is of a faithful spirit concealeth the matter.”</w:t>
      </w:r>
    </w:p>
    <w:p w14:paraId="1B1DEA94">
      <w:pPr>
        <w:keepNext w:val="0"/>
        <w:keepLines w:val="0"/>
        <w:pageBreakBefore w:val="0"/>
        <w:widowControl/>
        <w:spacing w:before="0" w:after="40" w:line="240" w:lineRule="auto"/>
      </w:pPr>
    </w:p>
    <w:p w14:paraId="367B0049">
      <w:pPr>
        <w:pStyle w:val="2"/>
        <w:keepNext/>
        <w:keepLines w:val="0"/>
        <w:pageBreakBefore w:val="0"/>
        <w:widowControl/>
        <w:spacing w:before="240" w:after="120" w:line="252" w:lineRule="auto"/>
      </w:pPr>
      <w:r>
        <w:rPr>
          <w:rFonts w:ascii="Times New Roman" w:hAnsi="Times New Roman" w:eastAsia="Times New Roman"/>
          <w:b/>
          <w:sz w:val="30"/>
        </w:rPr>
        <w:t>30. ALUMNI PLEDGE</w:t>
      </w:r>
    </w:p>
    <w:p w14:paraId="58212861">
      <w:pPr>
        <w:keepNext w:val="0"/>
        <w:keepLines w:val="0"/>
        <w:pageBreakBefore w:val="0"/>
        <w:widowControl/>
        <w:spacing w:before="0" w:after="100" w:line="252" w:lineRule="auto"/>
      </w:pPr>
      <w:r>
        <w:rPr>
          <w:rFonts w:ascii="Times New Roman" w:hAnsi="Times New Roman" w:eastAsia="Times New Roman"/>
          <w:b w:val="0"/>
          <w:sz w:val="23"/>
        </w:rPr>
        <w:t>The Alumni Pledge should be made before graduation or during the final alumni orientation.</w:t>
      </w:r>
    </w:p>
    <w:p w14:paraId="05C88D46">
      <w:pPr>
        <w:keepNext w:val="0"/>
        <w:keepLines w:val="0"/>
        <w:pageBreakBefore w:val="0"/>
        <w:widowControl/>
        <w:spacing w:before="0" w:after="100" w:line="252" w:lineRule="auto"/>
      </w:pPr>
      <w:r>
        <w:rPr>
          <w:rFonts w:ascii="Times New Roman" w:hAnsi="Times New Roman" w:eastAsia="Times New Roman"/>
          <w:b w:val="0"/>
          <w:sz w:val="23"/>
        </w:rPr>
        <w:t>The pledge reminds graduates that they remain ambassadors of the Academy.</w:t>
      </w:r>
    </w:p>
    <w:p w14:paraId="52F4B093">
      <w:pPr>
        <w:keepNext w:val="0"/>
        <w:keepLines w:val="0"/>
        <w:pageBreakBefore w:val="0"/>
        <w:widowControl/>
        <w:spacing w:before="0" w:after="40" w:line="240" w:lineRule="auto"/>
      </w:pPr>
    </w:p>
    <w:p w14:paraId="2AC2C3DA">
      <w:pPr>
        <w:pStyle w:val="2"/>
        <w:keepNext/>
        <w:keepLines w:val="0"/>
        <w:pageBreakBefore w:val="0"/>
        <w:widowControl/>
        <w:spacing w:before="240" w:after="120" w:line="252" w:lineRule="auto"/>
      </w:pPr>
      <w:r>
        <w:rPr>
          <w:rFonts w:ascii="Times New Roman" w:hAnsi="Times New Roman" w:eastAsia="Times New Roman"/>
          <w:b/>
          <w:sz w:val="30"/>
        </w:rPr>
        <w:t>31. READY-TO-USE TEMPLATES</w:t>
      </w:r>
    </w:p>
    <w:p w14:paraId="7BA12362">
      <w:pPr>
        <w:keepNext w:val="0"/>
        <w:keepLines w:val="0"/>
        <w:pageBreakBefore w:val="0"/>
        <w:widowControl/>
        <w:spacing w:before="0" w:after="100" w:line="252" w:lineRule="auto"/>
      </w:pPr>
      <w:r>
        <w:rPr>
          <w:rFonts w:ascii="Times New Roman" w:hAnsi="Times New Roman" w:eastAsia="Times New Roman"/>
          <w:b w:val="0"/>
          <w:sz w:val="23"/>
        </w:rPr>
        <w:t>The following templates may be printed, photocopied, typed, transferred into Excel or converted into Google Forms.</w:t>
      </w:r>
    </w:p>
    <w:p w14:paraId="32227996">
      <w:pPr>
        <w:keepNext w:val="0"/>
        <w:keepLines w:val="0"/>
        <w:pageBreakBefore w:val="0"/>
        <w:widowControl/>
        <w:spacing w:before="0" w:after="40" w:line="240" w:lineRule="auto"/>
      </w:pPr>
    </w:p>
    <w:p w14:paraId="32116B49">
      <w:pPr>
        <w:pStyle w:val="3"/>
        <w:keepNext/>
        <w:keepLines w:val="0"/>
        <w:pageBreakBefore w:val="0"/>
        <w:widowControl/>
        <w:spacing w:before="160" w:after="100" w:line="252" w:lineRule="auto"/>
      </w:pPr>
      <w:r>
        <w:rPr>
          <w:rFonts w:ascii="Times New Roman" w:hAnsi="Times New Roman" w:eastAsia="Times New Roman"/>
          <w:b/>
          <w:sz w:val="26"/>
        </w:rPr>
        <w:t>31.1 Alumni Registration Form</w:t>
      </w:r>
    </w:p>
    <w:p w14:paraId="2C46EE6D">
      <w:pPr>
        <w:keepNext w:val="0"/>
        <w:keepLines w:val="0"/>
        <w:pageBreakBefore w:val="0"/>
        <w:widowControl/>
        <w:spacing w:before="0" w:after="160" w:line="252" w:lineRule="auto"/>
        <w:jc w:val="center"/>
      </w:pPr>
      <w:r>
        <w:rPr>
          <w:rFonts w:ascii="Times New Roman" w:hAnsi="Times New Roman" w:eastAsia="Times New Roman"/>
          <w:b/>
          <w:sz w:val="36"/>
        </w:rPr>
        <w:t>EBOMI KINGDOM LEADERSHIP ACADEMY</w:t>
      </w:r>
    </w:p>
    <w:p w14:paraId="0F7898B9">
      <w:pPr>
        <w:keepNext w:val="0"/>
        <w:keepLines w:val="0"/>
        <w:pageBreakBefore w:val="0"/>
        <w:widowControl/>
        <w:spacing w:before="100" w:after="60" w:line="252" w:lineRule="auto"/>
      </w:pPr>
      <w:r>
        <w:rPr>
          <w:rFonts w:ascii="Times New Roman" w:hAnsi="Times New Roman" w:eastAsia="Times New Roman"/>
          <w:b/>
          <w:sz w:val="24"/>
        </w:rPr>
        <w:t>Alumni Registration Form</w:t>
      </w:r>
    </w:p>
    <w:p w14:paraId="4FCD7313">
      <w:pPr>
        <w:keepNext w:val="0"/>
        <w:keepLines w:val="0"/>
        <w:pageBreakBefore w:val="0"/>
        <w:widowControl/>
        <w:spacing w:before="0" w:after="100" w:line="252" w:lineRule="auto"/>
      </w:pPr>
      <w:r>
        <w:rPr>
          <w:rFonts w:ascii="Times New Roman" w:hAnsi="Times New Roman" w:eastAsia="Times New Roman"/>
          <w:b w:val="0"/>
          <w:sz w:val="23"/>
        </w:rPr>
        <w:t>Full Name: ______________________________________________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Student ID: ______________________________________________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Alumni ID: ______________________________________________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Gender: _________________________________________________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Phone Number: 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WhatsApp Number: 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Email Address: 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State of Residence: 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Local Government Area: 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Community or Town: 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Main Skill Learnt: 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Graduation Year: 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Certificate Number: 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Certificate Category: 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Current Status: _________________________________________</w:t>
      </w:r>
    </w:p>
    <w:p w14:paraId="167F161E">
      <w:pPr>
        <w:keepNext w:val="0"/>
        <w:keepLines w:val="0"/>
        <w:pageBreakBefore w:val="0"/>
        <w:widowControl/>
        <w:spacing w:before="100" w:after="60" w:line="252" w:lineRule="auto"/>
      </w:pPr>
      <w:r>
        <w:rPr>
          <w:rFonts w:ascii="Times New Roman" w:hAnsi="Times New Roman" w:eastAsia="Times New Roman"/>
          <w:b/>
          <w:sz w:val="24"/>
        </w:rPr>
        <w:t>Current Main Activity</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1C9DBA6D">
        <w:trPr>
          <w:jc w:val="center"/>
        </w:trPr>
        <w:tc>
          <w:tcPr>
            <w:tcW w:w="5161" w:type="dxa"/>
            <w:shd w:val="clear" w:color="auto" w:fill="D9EAF7"/>
            <w:tcMar>
              <w:top w:w="35" w:type="dxa"/>
              <w:left w:w="35" w:type="dxa"/>
              <w:bottom w:w="35" w:type="dxa"/>
              <w:right w:w="35" w:type="dxa"/>
            </w:tcMar>
            <w:vAlign w:val="top"/>
          </w:tcPr>
          <w:p w14:paraId="079FBDE5">
            <w:pPr>
              <w:keepNext w:val="0"/>
              <w:keepLines w:val="0"/>
              <w:pageBreakBefore w:val="0"/>
              <w:widowControl/>
              <w:spacing w:before="0" w:after="0" w:line="240" w:lineRule="auto"/>
            </w:pPr>
            <w:r>
              <w:rPr>
                <w:rFonts w:ascii="Times New Roman" w:hAnsi="Times New Roman" w:eastAsia="Times New Roman"/>
                <w:b/>
                <w:sz w:val="19"/>
              </w:rPr>
              <w:t>Activity</w:t>
            </w:r>
          </w:p>
        </w:tc>
        <w:tc>
          <w:tcPr>
            <w:tcW w:w="5161" w:type="dxa"/>
            <w:shd w:val="clear" w:color="auto" w:fill="D9EAF7"/>
            <w:tcMar>
              <w:top w:w="35" w:type="dxa"/>
              <w:left w:w="35" w:type="dxa"/>
              <w:bottom w:w="35" w:type="dxa"/>
              <w:right w:w="35" w:type="dxa"/>
            </w:tcMar>
            <w:vAlign w:val="top"/>
          </w:tcPr>
          <w:p w14:paraId="41AD5C34">
            <w:pPr>
              <w:keepNext w:val="0"/>
              <w:keepLines w:val="0"/>
              <w:pageBreakBefore w:val="0"/>
              <w:widowControl/>
              <w:spacing w:before="0" w:after="0" w:line="240" w:lineRule="auto"/>
            </w:pPr>
            <w:r>
              <w:rPr>
                <w:rFonts w:ascii="Times New Roman" w:hAnsi="Times New Roman" w:eastAsia="Times New Roman"/>
                <w:b/>
                <w:sz w:val="19"/>
              </w:rPr>
              <w:t>Tick</w:t>
            </w:r>
          </w:p>
        </w:tc>
      </w:tr>
      <w:tr w14:paraId="5D927FEC">
        <w:trPr>
          <w:jc w:val="center"/>
        </w:trPr>
        <w:tc>
          <w:tcPr>
            <w:tcW w:w="5161" w:type="dxa"/>
            <w:tcMar>
              <w:top w:w="35" w:type="dxa"/>
              <w:left w:w="35" w:type="dxa"/>
              <w:bottom w:w="35" w:type="dxa"/>
              <w:right w:w="35" w:type="dxa"/>
            </w:tcMar>
            <w:vAlign w:val="top"/>
          </w:tcPr>
          <w:p w14:paraId="3F72764C">
            <w:pPr>
              <w:keepNext w:val="0"/>
              <w:keepLines w:val="0"/>
              <w:pageBreakBefore w:val="0"/>
              <w:widowControl/>
              <w:spacing w:before="0" w:after="0" w:line="240" w:lineRule="auto"/>
            </w:pPr>
            <w:r>
              <w:rPr>
                <w:rFonts w:ascii="Times New Roman" w:hAnsi="Times New Roman" w:eastAsia="Times New Roman"/>
                <w:b w:val="0"/>
                <w:sz w:val="19"/>
              </w:rPr>
              <w:t>Employed</w:t>
            </w:r>
          </w:p>
        </w:tc>
        <w:tc>
          <w:tcPr>
            <w:tcW w:w="5161" w:type="dxa"/>
            <w:tcMar>
              <w:top w:w="35" w:type="dxa"/>
              <w:left w:w="35" w:type="dxa"/>
              <w:bottom w:w="35" w:type="dxa"/>
              <w:right w:w="35" w:type="dxa"/>
            </w:tcMar>
            <w:vAlign w:val="top"/>
          </w:tcPr>
          <w:p w14:paraId="453761E0">
            <w:pPr>
              <w:keepNext w:val="0"/>
              <w:keepLines w:val="0"/>
              <w:pageBreakBefore w:val="0"/>
              <w:widowControl/>
              <w:spacing w:before="0" w:after="0" w:line="240" w:lineRule="auto"/>
            </w:pPr>
          </w:p>
        </w:tc>
      </w:tr>
      <w:tr w14:paraId="21478DC9">
        <w:trPr>
          <w:jc w:val="center"/>
        </w:trPr>
        <w:tc>
          <w:tcPr>
            <w:tcW w:w="5161" w:type="dxa"/>
            <w:tcMar>
              <w:top w:w="35" w:type="dxa"/>
              <w:left w:w="35" w:type="dxa"/>
              <w:bottom w:w="35" w:type="dxa"/>
              <w:right w:w="35" w:type="dxa"/>
            </w:tcMar>
            <w:vAlign w:val="top"/>
          </w:tcPr>
          <w:p w14:paraId="4E0E8BDC">
            <w:pPr>
              <w:keepNext w:val="0"/>
              <w:keepLines w:val="0"/>
              <w:pageBreakBefore w:val="0"/>
              <w:widowControl/>
              <w:spacing w:before="0" w:after="0" w:line="240" w:lineRule="auto"/>
            </w:pPr>
            <w:r>
              <w:rPr>
                <w:rFonts w:ascii="Times New Roman" w:hAnsi="Times New Roman" w:eastAsia="Times New Roman"/>
                <w:b w:val="0"/>
                <w:sz w:val="19"/>
              </w:rPr>
              <w:t>Self-employed</w:t>
            </w:r>
          </w:p>
        </w:tc>
        <w:tc>
          <w:tcPr>
            <w:tcW w:w="5161" w:type="dxa"/>
            <w:tcMar>
              <w:top w:w="35" w:type="dxa"/>
              <w:left w:w="35" w:type="dxa"/>
              <w:bottom w:w="35" w:type="dxa"/>
              <w:right w:w="35" w:type="dxa"/>
            </w:tcMar>
            <w:vAlign w:val="top"/>
          </w:tcPr>
          <w:p w14:paraId="7B9BA707">
            <w:pPr>
              <w:keepNext w:val="0"/>
              <w:keepLines w:val="0"/>
              <w:pageBreakBefore w:val="0"/>
              <w:widowControl/>
              <w:spacing w:before="0" w:after="0" w:line="240" w:lineRule="auto"/>
            </w:pPr>
          </w:p>
        </w:tc>
      </w:tr>
      <w:tr w14:paraId="7249CFB7">
        <w:trPr>
          <w:jc w:val="center"/>
        </w:trPr>
        <w:tc>
          <w:tcPr>
            <w:tcW w:w="5161" w:type="dxa"/>
            <w:tcMar>
              <w:top w:w="35" w:type="dxa"/>
              <w:left w:w="35" w:type="dxa"/>
              <w:bottom w:w="35" w:type="dxa"/>
              <w:right w:w="35" w:type="dxa"/>
            </w:tcMar>
            <w:vAlign w:val="top"/>
          </w:tcPr>
          <w:p w14:paraId="0C14877E">
            <w:pPr>
              <w:keepNext w:val="0"/>
              <w:keepLines w:val="0"/>
              <w:pageBreakBefore w:val="0"/>
              <w:widowControl/>
              <w:spacing w:before="0" w:after="0" w:line="240" w:lineRule="auto"/>
            </w:pPr>
            <w:r>
              <w:rPr>
                <w:rFonts w:ascii="Times New Roman" w:hAnsi="Times New Roman" w:eastAsia="Times New Roman"/>
                <w:b w:val="0"/>
                <w:sz w:val="19"/>
              </w:rPr>
              <w:t>Running business</w:t>
            </w:r>
          </w:p>
        </w:tc>
        <w:tc>
          <w:tcPr>
            <w:tcW w:w="5161" w:type="dxa"/>
            <w:tcMar>
              <w:top w:w="35" w:type="dxa"/>
              <w:left w:w="35" w:type="dxa"/>
              <w:bottom w:w="35" w:type="dxa"/>
              <w:right w:w="35" w:type="dxa"/>
            </w:tcMar>
            <w:vAlign w:val="top"/>
          </w:tcPr>
          <w:p w14:paraId="1C6EC0CB">
            <w:pPr>
              <w:keepNext w:val="0"/>
              <w:keepLines w:val="0"/>
              <w:pageBreakBefore w:val="0"/>
              <w:widowControl/>
              <w:spacing w:before="0" w:after="0" w:line="240" w:lineRule="auto"/>
            </w:pPr>
          </w:p>
        </w:tc>
      </w:tr>
      <w:tr w14:paraId="24D0044E">
        <w:trPr>
          <w:jc w:val="center"/>
        </w:trPr>
        <w:tc>
          <w:tcPr>
            <w:tcW w:w="5161" w:type="dxa"/>
            <w:tcMar>
              <w:top w:w="35" w:type="dxa"/>
              <w:left w:w="35" w:type="dxa"/>
              <w:bottom w:w="35" w:type="dxa"/>
              <w:right w:w="35" w:type="dxa"/>
            </w:tcMar>
            <w:vAlign w:val="top"/>
          </w:tcPr>
          <w:p w14:paraId="44A56A32">
            <w:pPr>
              <w:keepNext w:val="0"/>
              <w:keepLines w:val="0"/>
              <w:pageBreakBefore w:val="0"/>
              <w:widowControl/>
              <w:spacing w:before="0" w:after="0" w:line="240" w:lineRule="auto"/>
            </w:pPr>
            <w:r>
              <w:rPr>
                <w:rFonts w:ascii="Times New Roman" w:hAnsi="Times New Roman" w:eastAsia="Times New Roman"/>
                <w:b w:val="0"/>
                <w:sz w:val="19"/>
              </w:rPr>
              <w:t>Apprenticeship</w:t>
            </w:r>
          </w:p>
        </w:tc>
        <w:tc>
          <w:tcPr>
            <w:tcW w:w="5161" w:type="dxa"/>
            <w:tcMar>
              <w:top w:w="35" w:type="dxa"/>
              <w:left w:w="35" w:type="dxa"/>
              <w:bottom w:w="35" w:type="dxa"/>
              <w:right w:w="35" w:type="dxa"/>
            </w:tcMar>
            <w:vAlign w:val="top"/>
          </w:tcPr>
          <w:p w14:paraId="2E1FFA3F">
            <w:pPr>
              <w:keepNext w:val="0"/>
              <w:keepLines w:val="0"/>
              <w:pageBreakBefore w:val="0"/>
              <w:widowControl/>
              <w:spacing w:before="0" w:after="0" w:line="240" w:lineRule="auto"/>
            </w:pPr>
          </w:p>
        </w:tc>
      </w:tr>
      <w:tr w14:paraId="56B1F412">
        <w:trPr>
          <w:jc w:val="center"/>
        </w:trPr>
        <w:tc>
          <w:tcPr>
            <w:tcW w:w="5161" w:type="dxa"/>
            <w:tcMar>
              <w:top w:w="35" w:type="dxa"/>
              <w:left w:w="35" w:type="dxa"/>
              <w:bottom w:w="35" w:type="dxa"/>
              <w:right w:w="35" w:type="dxa"/>
            </w:tcMar>
            <w:vAlign w:val="top"/>
          </w:tcPr>
          <w:p w14:paraId="2FEB777C">
            <w:pPr>
              <w:keepNext w:val="0"/>
              <w:keepLines w:val="0"/>
              <w:pageBreakBefore w:val="0"/>
              <w:widowControl/>
              <w:spacing w:before="0" w:after="0" w:line="240" w:lineRule="auto"/>
            </w:pPr>
            <w:r>
              <w:rPr>
                <w:rFonts w:ascii="Times New Roman" w:hAnsi="Times New Roman" w:eastAsia="Times New Roman"/>
                <w:b w:val="0"/>
                <w:sz w:val="19"/>
              </w:rPr>
              <w:t>Further education</w:t>
            </w:r>
          </w:p>
        </w:tc>
        <w:tc>
          <w:tcPr>
            <w:tcW w:w="5161" w:type="dxa"/>
            <w:tcMar>
              <w:top w:w="35" w:type="dxa"/>
              <w:left w:w="35" w:type="dxa"/>
              <w:bottom w:w="35" w:type="dxa"/>
              <w:right w:w="35" w:type="dxa"/>
            </w:tcMar>
            <w:vAlign w:val="top"/>
          </w:tcPr>
          <w:p w14:paraId="69D88549">
            <w:pPr>
              <w:keepNext w:val="0"/>
              <w:keepLines w:val="0"/>
              <w:pageBreakBefore w:val="0"/>
              <w:widowControl/>
              <w:spacing w:before="0" w:after="0" w:line="240" w:lineRule="auto"/>
            </w:pPr>
          </w:p>
        </w:tc>
      </w:tr>
      <w:tr w14:paraId="1F69A628">
        <w:trPr>
          <w:jc w:val="center"/>
        </w:trPr>
        <w:tc>
          <w:tcPr>
            <w:tcW w:w="5161" w:type="dxa"/>
            <w:tcMar>
              <w:top w:w="35" w:type="dxa"/>
              <w:left w:w="35" w:type="dxa"/>
              <w:bottom w:w="35" w:type="dxa"/>
              <w:right w:w="35" w:type="dxa"/>
            </w:tcMar>
            <w:vAlign w:val="top"/>
          </w:tcPr>
          <w:p w14:paraId="28D27289">
            <w:pPr>
              <w:keepNext w:val="0"/>
              <w:keepLines w:val="0"/>
              <w:pageBreakBefore w:val="0"/>
              <w:widowControl/>
              <w:spacing w:before="0" w:after="0" w:line="240" w:lineRule="auto"/>
            </w:pPr>
            <w:r>
              <w:rPr>
                <w:rFonts w:ascii="Times New Roman" w:hAnsi="Times New Roman" w:eastAsia="Times New Roman"/>
                <w:b w:val="0"/>
                <w:sz w:val="19"/>
              </w:rPr>
              <w:t>Ministry service</w:t>
            </w:r>
          </w:p>
        </w:tc>
        <w:tc>
          <w:tcPr>
            <w:tcW w:w="5161" w:type="dxa"/>
            <w:tcMar>
              <w:top w:w="35" w:type="dxa"/>
              <w:left w:w="35" w:type="dxa"/>
              <w:bottom w:w="35" w:type="dxa"/>
              <w:right w:w="35" w:type="dxa"/>
            </w:tcMar>
            <w:vAlign w:val="top"/>
          </w:tcPr>
          <w:p w14:paraId="0815F232">
            <w:pPr>
              <w:keepNext w:val="0"/>
              <w:keepLines w:val="0"/>
              <w:pageBreakBefore w:val="0"/>
              <w:widowControl/>
              <w:spacing w:before="0" w:after="0" w:line="240" w:lineRule="auto"/>
            </w:pPr>
          </w:p>
        </w:tc>
      </w:tr>
      <w:tr w14:paraId="701E6848">
        <w:trPr>
          <w:jc w:val="center"/>
        </w:trPr>
        <w:tc>
          <w:tcPr>
            <w:tcW w:w="5161" w:type="dxa"/>
            <w:tcMar>
              <w:top w:w="35" w:type="dxa"/>
              <w:left w:w="35" w:type="dxa"/>
              <w:bottom w:w="35" w:type="dxa"/>
              <w:right w:w="35" w:type="dxa"/>
            </w:tcMar>
            <w:vAlign w:val="top"/>
          </w:tcPr>
          <w:p w14:paraId="5A4326EA">
            <w:pPr>
              <w:keepNext w:val="0"/>
              <w:keepLines w:val="0"/>
              <w:pageBreakBefore w:val="0"/>
              <w:widowControl/>
              <w:spacing w:before="0" w:after="0" w:line="240" w:lineRule="auto"/>
            </w:pPr>
            <w:r>
              <w:rPr>
                <w:rFonts w:ascii="Times New Roman" w:hAnsi="Times New Roman" w:eastAsia="Times New Roman"/>
                <w:b w:val="0"/>
                <w:sz w:val="19"/>
              </w:rPr>
              <w:t>Community service</w:t>
            </w:r>
          </w:p>
        </w:tc>
        <w:tc>
          <w:tcPr>
            <w:tcW w:w="5161" w:type="dxa"/>
            <w:tcMar>
              <w:top w:w="35" w:type="dxa"/>
              <w:left w:w="35" w:type="dxa"/>
              <w:bottom w:w="35" w:type="dxa"/>
              <w:right w:w="35" w:type="dxa"/>
            </w:tcMar>
            <w:vAlign w:val="top"/>
          </w:tcPr>
          <w:p w14:paraId="0570ED97">
            <w:pPr>
              <w:keepNext w:val="0"/>
              <w:keepLines w:val="0"/>
              <w:pageBreakBefore w:val="0"/>
              <w:widowControl/>
              <w:spacing w:before="0" w:after="0" w:line="240" w:lineRule="auto"/>
            </w:pPr>
          </w:p>
        </w:tc>
      </w:tr>
      <w:tr w14:paraId="7B137F26">
        <w:trPr>
          <w:jc w:val="center"/>
        </w:trPr>
        <w:tc>
          <w:tcPr>
            <w:tcW w:w="5161" w:type="dxa"/>
            <w:tcMar>
              <w:top w:w="35" w:type="dxa"/>
              <w:left w:w="35" w:type="dxa"/>
              <w:bottom w:w="35" w:type="dxa"/>
              <w:right w:w="35" w:type="dxa"/>
            </w:tcMar>
            <w:vAlign w:val="top"/>
          </w:tcPr>
          <w:p w14:paraId="202180FD">
            <w:pPr>
              <w:keepNext w:val="0"/>
              <w:keepLines w:val="0"/>
              <w:pageBreakBefore w:val="0"/>
              <w:widowControl/>
              <w:spacing w:before="0" w:after="0" w:line="240" w:lineRule="auto"/>
            </w:pPr>
            <w:r>
              <w:rPr>
                <w:rFonts w:ascii="Times New Roman" w:hAnsi="Times New Roman" w:eastAsia="Times New Roman"/>
                <w:b w:val="0"/>
                <w:sz w:val="19"/>
              </w:rPr>
              <w:t>Seeking employment</w:t>
            </w:r>
          </w:p>
        </w:tc>
        <w:tc>
          <w:tcPr>
            <w:tcW w:w="5161" w:type="dxa"/>
            <w:tcMar>
              <w:top w:w="35" w:type="dxa"/>
              <w:left w:w="35" w:type="dxa"/>
              <w:bottom w:w="35" w:type="dxa"/>
              <w:right w:w="35" w:type="dxa"/>
            </w:tcMar>
            <w:vAlign w:val="top"/>
          </w:tcPr>
          <w:p w14:paraId="30D302A3">
            <w:pPr>
              <w:keepNext w:val="0"/>
              <w:keepLines w:val="0"/>
              <w:pageBreakBefore w:val="0"/>
              <w:widowControl/>
              <w:spacing w:before="0" w:after="0" w:line="240" w:lineRule="auto"/>
            </w:pPr>
          </w:p>
        </w:tc>
      </w:tr>
      <w:tr w14:paraId="79195CC3">
        <w:trPr>
          <w:jc w:val="center"/>
        </w:trPr>
        <w:tc>
          <w:tcPr>
            <w:tcW w:w="5161" w:type="dxa"/>
            <w:tcMar>
              <w:top w:w="35" w:type="dxa"/>
              <w:left w:w="35" w:type="dxa"/>
              <w:bottom w:w="35" w:type="dxa"/>
              <w:right w:w="35" w:type="dxa"/>
            </w:tcMar>
            <w:vAlign w:val="top"/>
          </w:tcPr>
          <w:p w14:paraId="45EA84AA">
            <w:pPr>
              <w:keepNext w:val="0"/>
              <w:keepLines w:val="0"/>
              <w:pageBreakBefore w:val="0"/>
              <w:widowControl/>
              <w:spacing w:before="0" w:after="0" w:line="240" w:lineRule="auto"/>
            </w:pPr>
            <w:r>
              <w:rPr>
                <w:rFonts w:ascii="Times New Roman" w:hAnsi="Times New Roman" w:eastAsia="Times New Roman"/>
                <w:b w:val="0"/>
                <w:sz w:val="19"/>
              </w:rPr>
              <w:t>Other</w:t>
            </w:r>
          </w:p>
        </w:tc>
        <w:tc>
          <w:tcPr>
            <w:tcW w:w="5161" w:type="dxa"/>
            <w:tcMar>
              <w:top w:w="35" w:type="dxa"/>
              <w:left w:w="35" w:type="dxa"/>
              <w:bottom w:w="35" w:type="dxa"/>
              <w:right w:w="35" w:type="dxa"/>
            </w:tcMar>
            <w:vAlign w:val="top"/>
          </w:tcPr>
          <w:p w14:paraId="587BCCE3">
            <w:pPr>
              <w:keepNext w:val="0"/>
              <w:keepLines w:val="0"/>
              <w:pageBreakBefore w:val="0"/>
              <w:widowControl/>
              <w:spacing w:before="0" w:after="0" w:line="240" w:lineRule="auto"/>
            </w:pPr>
          </w:p>
        </w:tc>
      </w:tr>
    </w:tbl>
    <w:p w14:paraId="644AB2DD">
      <w:pPr>
        <w:keepNext w:val="0"/>
        <w:keepLines w:val="0"/>
        <w:pageBreakBefore w:val="0"/>
        <w:widowControl/>
        <w:spacing w:before="0" w:after="60" w:line="240" w:lineRule="auto"/>
      </w:pPr>
    </w:p>
    <w:p w14:paraId="40E69E4A">
      <w:pPr>
        <w:keepNext w:val="0"/>
        <w:keepLines w:val="0"/>
        <w:pageBreakBefore w:val="0"/>
        <w:widowControl/>
        <w:spacing w:before="100" w:after="60" w:line="252" w:lineRule="auto"/>
      </w:pPr>
      <w:r>
        <w:rPr>
          <w:rFonts w:ascii="Times New Roman" w:hAnsi="Times New Roman" w:eastAsia="Times New Roman"/>
          <w:b/>
          <w:sz w:val="24"/>
        </w:rPr>
        <w:t>Post-Graduation Goal</w:t>
      </w:r>
    </w:p>
    <w:p w14:paraId="17C64D27">
      <w:pPr>
        <w:keepNext w:val="0"/>
        <w:keepLines w:val="0"/>
        <w:pageBreakBefore w:val="0"/>
        <w:widowControl/>
        <w:spacing w:before="0" w:after="40" w:line="240" w:lineRule="auto"/>
      </w:pPr>
    </w:p>
    <w:p w14:paraId="362821F3">
      <w:pPr>
        <w:keepNext w:val="0"/>
        <w:keepLines w:val="0"/>
        <w:pageBreakBefore w:val="0"/>
        <w:widowControl/>
        <w:spacing w:before="100" w:after="60" w:line="252" w:lineRule="auto"/>
      </w:pPr>
      <w:r>
        <w:rPr>
          <w:rFonts w:ascii="Times New Roman" w:hAnsi="Times New Roman" w:eastAsia="Times New Roman"/>
          <w:b/>
          <w:sz w:val="24"/>
        </w:rPr>
        <w:t>Consent</w:t>
      </w:r>
    </w:p>
    <w:p w14:paraId="7F05650A">
      <w:pPr>
        <w:keepNext w:val="0"/>
        <w:keepLines w:val="0"/>
        <w:pageBreakBefore w:val="0"/>
        <w:widowControl/>
        <w:spacing w:before="0" w:after="100" w:line="252" w:lineRule="auto"/>
      </w:pPr>
      <w:r>
        <w:rPr>
          <w:rFonts w:ascii="Times New Roman" w:hAnsi="Times New Roman" w:eastAsia="Times New Roman"/>
          <w:b w:val="0"/>
          <w:sz w:val="23"/>
        </w:rPr>
        <w:t>I agree that EBOMI Kingdom Leadership Academy may contact me for alumni follow-up, mentoring, testimony collection, programme improvement and alumni network activities.</w:t>
      </w:r>
    </w:p>
    <w:p w14:paraId="40A1B58E">
      <w:pPr>
        <w:keepNext w:val="0"/>
        <w:keepLines w:val="0"/>
        <w:pageBreakBefore w:val="0"/>
        <w:widowControl/>
        <w:spacing w:before="0" w:after="100" w:line="252" w:lineRule="auto"/>
      </w:pPr>
      <w:r>
        <w:rPr>
          <w:rFonts w:ascii="Times New Roman" w:hAnsi="Times New Roman" w:eastAsia="Times New Roman"/>
          <w:b w:val="0"/>
          <w:sz w:val="23"/>
        </w:rPr>
        <w:t>Graduate Signature: 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_________________________________________________</w:t>
      </w:r>
    </w:p>
    <w:p w14:paraId="1341C403">
      <w:pPr>
        <w:keepNext w:val="0"/>
        <w:keepLines w:val="0"/>
        <w:pageBreakBefore w:val="0"/>
        <w:widowControl/>
        <w:spacing w:before="0" w:after="100" w:line="252" w:lineRule="auto"/>
      </w:pPr>
      <w:r>
        <w:rPr>
          <w:rFonts w:ascii="Times New Roman" w:hAnsi="Times New Roman" w:eastAsia="Times New Roman"/>
          <w:b w:val="0"/>
          <w:sz w:val="23"/>
        </w:rPr>
        <w:t>Officer Name: 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Officer Signature: ______________________________________</w:t>
      </w:r>
    </w:p>
    <w:p w14:paraId="35A7A12E">
      <w:pPr>
        <w:keepNext w:val="0"/>
        <w:keepLines w:val="0"/>
        <w:pageBreakBefore w:val="0"/>
        <w:widowControl/>
        <w:spacing w:before="0" w:after="40" w:line="240" w:lineRule="auto"/>
      </w:pPr>
    </w:p>
    <w:p w14:paraId="7CE1A2E6">
      <w:pPr>
        <w:pStyle w:val="3"/>
        <w:keepNext/>
        <w:keepLines w:val="0"/>
        <w:pageBreakBefore w:val="0"/>
        <w:widowControl/>
        <w:spacing w:before="160" w:after="100" w:line="252" w:lineRule="auto"/>
      </w:pPr>
      <w:r>
        <w:rPr>
          <w:rFonts w:ascii="Times New Roman" w:hAnsi="Times New Roman" w:eastAsia="Times New Roman"/>
          <w:b/>
          <w:sz w:val="26"/>
        </w:rPr>
        <w:t>31.2 Graduate Employment Tracking Form</w:t>
      </w:r>
    </w:p>
    <w:p w14:paraId="19CC2B63">
      <w:pPr>
        <w:keepNext w:val="0"/>
        <w:keepLines w:val="0"/>
        <w:pageBreakBefore w:val="0"/>
        <w:widowControl/>
        <w:spacing w:before="0" w:after="160" w:line="252" w:lineRule="auto"/>
        <w:jc w:val="center"/>
      </w:pPr>
      <w:r>
        <w:rPr>
          <w:rFonts w:ascii="Times New Roman" w:hAnsi="Times New Roman" w:eastAsia="Times New Roman"/>
          <w:b/>
          <w:sz w:val="36"/>
        </w:rPr>
        <w:t>EBOMI KINGDOM LEADERSHIP ACADEMY</w:t>
      </w:r>
    </w:p>
    <w:p w14:paraId="43532C16">
      <w:pPr>
        <w:keepNext w:val="0"/>
        <w:keepLines w:val="0"/>
        <w:pageBreakBefore w:val="0"/>
        <w:widowControl/>
        <w:spacing w:before="100" w:after="60" w:line="252" w:lineRule="auto"/>
      </w:pPr>
      <w:r>
        <w:rPr>
          <w:rFonts w:ascii="Times New Roman" w:hAnsi="Times New Roman" w:eastAsia="Times New Roman"/>
          <w:b/>
          <w:sz w:val="24"/>
        </w:rPr>
        <w:t>Graduate Employment Tracking Form</w:t>
      </w:r>
    </w:p>
    <w:p w14:paraId="597A8120">
      <w:pPr>
        <w:keepNext w:val="0"/>
        <w:keepLines w:val="0"/>
        <w:pageBreakBefore w:val="0"/>
        <w:widowControl/>
        <w:spacing w:before="0" w:after="100" w:line="252" w:lineRule="auto"/>
      </w:pPr>
      <w:r>
        <w:rPr>
          <w:rFonts w:ascii="Times New Roman" w:hAnsi="Times New Roman" w:eastAsia="Times New Roman"/>
          <w:b w:val="0"/>
          <w:sz w:val="23"/>
        </w:rPr>
        <w:t>Graduate Name: 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Alumni ID: ______________________________________________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Follow-Up Date: _________________________________________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586BA98B">
        <w:trPr>
          <w:jc w:val="center"/>
        </w:trPr>
        <w:tc>
          <w:tcPr>
            <w:tcW w:w="5161" w:type="dxa"/>
            <w:shd w:val="clear" w:color="auto" w:fill="D9EAF7"/>
            <w:tcMar>
              <w:top w:w="35" w:type="dxa"/>
              <w:left w:w="35" w:type="dxa"/>
              <w:bottom w:w="35" w:type="dxa"/>
              <w:right w:w="35" w:type="dxa"/>
            </w:tcMar>
            <w:vAlign w:val="top"/>
          </w:tcPr>
          <w:p w14:paraId="1431891E">
            <w:pPr>
              <w:keepNext w:val="0"/>
              <w:keepLines w:val="0"/>
              <w:pageBreakBefore w:val="0"/>
              <w:widowControl/>
              <w:spacing w:before="0" w:after="0" w:line="240" w:lineRule="auto"/>
            </w:pPr>
            <w:r>
              <w:rPr>
                <w:rFonts w:ascii="Times New Roman" w:hAnsi="Times New Roman" w:eastAsia="Times New Roman"/>
                <w:b/>
                <w:sz w:val="19"/>
              </w:rPr>
              <w:t>Item</w:t>
            </w:r>
          </w:p>
        </w:tc>
        <w:tc>
          <w:tcPr>
            <w:tcW w:w="5161" w:type="dxa"/>
            <w:shd w:val="clear" w:color="auto" w:fill="D9EAF7"/>
            <w:tcMar>
              <w:top w:w="35" w:type="dxa"/>
              <w:left w:w="35" w:type="dxa"/>
              <w:bottom w:w="35" w:type="dxa"/>
              <w:right w:w="35" w:type="dxa"/>
            </w:tcMar>
            <w:vAlign w:val="top"/>
          </w:tcPr>
          <w:p w14:paraId="27F58EC8">
            <w:pPr>
              <w:keepNext w:val="0"/>
              <w:keepLines w:val="0"/>
              <w:pageBreakBefore w:val="0"/>
              <w:widowControl/>
              <w:spacing w:before="0" w:after="0" w:line="240" w:lineRule="auto"/>
            </w:pPr>
            <w:r>
              <w:rPr>
                <w:rFonts w:ascii="Times New Roman" w:hAnsi="Times New Roman" w:eastAsia="Times New Roman"/>
                <w:b/>
                <w:sz w:val="19"/>
              </w:rPr>
              <w:t>Response</w:t>
            </w:r>
          </w:p>
        </w:tc>
      </w:tr>
      <w:tr w14:paraId="49367DED">
        <w:trPr>
          <w:jc w:val="center"/>
        </w:trPr>
        <w:tc>
          <w:tcPr>
            <w:tcW w:w="5161" w:type="dxa"/>
            <w:tcMar>
              <w:top w:w="35" w:type="dxa"/>
              <w:left w:w="35" w:type="dxa"/>
              <w:bottom w:w="35" w:type="dxa"/>
              <w:right w:w="35" w:type="dxa"/>
            </w:tcMar>
            <w:vAlign w:val="top"/>
          </w:tcPr>
          <w:p w14:paraId="54997951">
            <w:pPr>
              <w:keepNext w:val="0"/>
              <w:keepLines w:val="0"/>
              <w:pageBreakBefore w:val="0"/>
              <w:widowControl/>
              <w:spacing w:before="0" w:after="0" w:line="240" w:lineRule="auto"/>
            </w:pPr>
            <w:r>
              <w:rPr>
                <w:rFonts w:ascii="Times New Roman" w:hAnsi="Times New Roman" w:eastAsia="Times New Roman"/>
                <w:b w:val="0"/>
                <w:sz w:val="19"/>
              </w:rPr>
              <w:t>Are you currently employed?</w:t>
            </w:r>
          </w:p>
        </w:tc>
        <w:tc>
          <w:tcPr>
            <w:tcW w:w="5161" w:type="dxa"/>
            <w:tcMar>
              <w:top w:w="35" w:type="dxa"/>
              <w:left w:w="35" w:type="dxa"/>
              <w:bottom w:w="35" w:type="dxa"/>
              <w:right w:w="35" w:type="dxa"/>
            </w:tcMar>
            <w:vAlign w:val="top"/>
          </w:tcPr>
          <w:p w14:paraId="5C1715E6">
            <w:pPr>
              <w:keepNext w:val="0"/>
              <w:keepLines w:val="0"/>
              <w:pageBreakBefore w:val="0"/>
              <w:widowControl/>
              <w:spacing w:before="0" w:after="0" w:line="240" w:lineRule="auto"/>
            </w:pPr>
            <w:r>
              <w:rPr>
                <w:rFonts w:ascii="Times New Roman" w:hAnsi="Times New Roman" w:eastAsia="Times New Roman"/>
                <w:b w:val="0"/>
                <w:sz w:val="19"/>
              </w:rPr>
              <w:t>Yes / No</w:t>
            </w:r>
          </w:p>
        </w:tc>
      </w:tr>
      <w:tr w14:paraId="505F8F3D">
        <w:trPr>
          <w:jc w:val="center"/>
        </w:trPr>
        <w:tc>
          <w:tcPr>
            <w:tcW w:w="5161" w:type="dxa"/>
            <w:tcMar>
              <w:top w:w="35" w:type="dxa"/>
              <w:left w:w="35" w:type="dxa"/>
              <w:bottom w:w="35" w:type="dxa"/>
              <w:right w:w="35" w:type="dxa"/>
            </w:tcMar>
            <w:vAlign w:val="top"/>
          </w:tcPr>
          <w:p w14:paraId="1AB1C6F1">
            <w:pPr>
              <w:keepNext w:val="0"/>
              <w:keepLines w:val="0"/>
              <w:pageBreakBefore w:val="0"/>
              <w:widowControl/>
              <w:spacing w:before="0" w:after="0" w:line="240" w:lineRule="auto"/>
            </w:pPr>
            <w:r>
              <w:rPr>
                <w:rFonts w:ascii="Times New Roman" w:hAnsi="Times New Roman" w:eastAsia="Times New Roman"/>
                <w:b w:val="0"/>
                <w:sz w:val="19"/>
              </w:rPr>
              <w:t>Employer name</w:t>
            </w:r>
          </w:p>
        </w:tc>
        <w:tc>
          <w:tcPr>
            <w:tcW w:w="5161" w:type="dxa"/>
            <w:tcMar>
              <w:top w:w="35" w:type="dxa"/>
              <w:left w:w="35" w:type="dxa"/>
              <w:bottom w:w="35" w:type="dxa"/>
              <w:right w:w="35" w:type="dxa"/>
            </w:tcMar>
            <w:vAlign w:val="top"/>
          </w:tcPr>
          <w:p w14:paraId="5CACC5D5">
            <w:pPr>
              <w:keepNext w:val="0"/>
              <w:keepLines w:val="0"/>
              <w:pageBreakBefore w:val="0"/>
              <w:widowControl/>
              <w:spacing w:before="0" w:after="0" w:line="240" w:lineRule="auto"/>
            </w:pPr>
          </w:p>
        </w:tc>
      </w:tr>
      <w:tr w14:paraId="6CA2E1D3">
        <w:trPr>
          <w:jc w:val="center"/>
        </w:trPr>
        <w:tc>
          <w:tcPr>
            <w:tcW w:w="5161" w:type="dxa"/>
            <w:tcMar>
              <w:top w:w="35" w:type="dxa"/>
              <w:left w:w="35" w:type="dxa"/>
              <w:bottom w:w="35" w:type="dxa"/>
              <w:right w:w="35" w:type="dxa"/>
            </w:tcMar>
            <w:vAlign w:val="top"/>
          </w:tcPr>
          <w:p w14:paraId="16B6729E">
            <w:pPr>
              <w:keepNext w:val="0"/>
              <w:keepLines w:val="0"/>
              <w:pageBreakBefore w:val="0"/>
              <w:widowControl/>
              <w:spacing w:before="0" w:after="0" w:line="240" w:lineRule="auto"/>
            </w:pPr>
            <w:r>
              <w:rPr>
                <w:rFonts w:ascii="Times New Roman" w:hAnsi="Times New Roman" w:eastAsia="Times New Roman"/>
                <w:b w:val="0"/>
                <w:sz w:val="19"/>
              </w:rPr>
              <w:t>Job title or role</w:t>
            </w:r>
          </w:p>
        </w:tc>
        <w:tc>
          <w:tcPr>
            <w:tcW w:w="5161" w:type="dxa"/>
            <w:tcMar>
              <w:top w:w="35" w:type="dxa"/>
              <w:left w:w="35" w:type="dxa"/>
              <w:bottom w:w="35" w:type="dxa"/>
              <w:right w:w="35" w:type="dxa"/>
            </w:tcMar>
            <w:vAlign w:val="top"/>
          </w:tcPr>
          <w:p w14:paraId="106618AB">
            <w:pPr>
              <w:keepNext w:val="0"/>
              <w:keepLines w:val="0"/>
              <w:pageBreakBefore w:val="0"/>
              <w:widowControl/>
              <w:spacing w:before="0" w:after="0" w:line="240" w:lineRule="auto"/>
            </w:pPr>
          </w:p>
        </w:tc>
      </w:tr>
      <w:tr w14:paraId="3BE16A57">
        <w:trPr>
          <w:jc w:val="center"/>
        </w:trPr>
        <w:tc>
          <w:tcPr>
            <w:tcW w:w="5161" w:type="dxa"/>
            <w:tcMar>
              <w:top w:w="35" w:type="dxa"/>
              <w:left w:w="35" w:type="dxa"/>
              <w:bottom w:w="35" w:type="dxa"/>
              <w:right w:w="35" w:type="dxa"/>
            </w:tcMar>
            <w:vAlign w:val="top"/>
          </w:tcPr>
          <w:p w14:paraId="15FC9ED0">
            <w:pPr>
              <w:keepNext w:val="0"/>
              <w:keepLines w:val="0"/>
              <w:pageBreakBefore w:val="0"/>
              <w:widowControl/>
              <w:spacing w:before="0" w:after="0" w:line="240" w:lineRule="auto"/>
            </w:pPr>
            <w:r>
              <w:rPr>
                <w:rFonts w:ascii="Times New Roman" w:hAnsi="Times New Roman" w:eastAsia="Times New Roman"/>
                <w:b w:val="0"/>
                <w:sz w:val="19"/>
              </w:rPr>
              <w:t>Work location</w:t>
            </w:r>
          </w:p>
        </w:tc>
        <w:tc>
          <w:tcPr>
            <w:tcW w:w="5161" w:type="dxa"/>
            <w:tcMar>
              <w:top w:w="35" w:type="dxa"/>
              <w:left w:w="35" w:type="dxa"/>
              <w:bottom w:w="35" w:type="dxa"/>
              <w:right w:w="35" w:type="dxa"/>
            </w:tcMar>
            <w:vAlign w:val="top"/>
          </w:tcPr>
          <w:p w14:paraId="45BDAAAB">
            <w:pPr>
              <w:keepNext w:val="0"/>
              <w:keepLines w:val="0"/>
              <w:pageBreakBefore w:val="0"/>
              <w:widowControl/>
              <w:spacing w:before="0" w:after="0" w:line="240" w:lineRule="auto"/>
            </w:pPr>
          </w:p>
        </w:tc>
      </w:tr>
      <w:tr w14:paraId="0B5BA268">
        <w:trPr>
          <w:jc w:val="center"/>
        </w:trPr>
        <w:tc>
          <w:tcPr>
            <w:tcW w:w="5161" w:type="dxa"/>
            <w:tcMar>
              <w:top w:w="35" w:type="dxa"/>
              <w:left w:w="35" w:type="dxa"/>
              <w:bottom w:w="35" w:type="dxa"/>
              <w:right w:w="35" w:type="dxa"/>
            </w:tcMar>
            <w:vAlign w:val="top"/>
          </w:tcPr>
          <w:p w14:paraId="6B8BC271">
            <w:pPr>
              <w:keepNext w:val="0"/>
              <w:keepLines w:val="0"/>
              <w:pageBreakBefore w:val="0"/>
              <w:widowControl/>
              <w:spacing w:before="0" w:after="0" w:line="240" w:lineRule="auto"/>
            </w:pPr>
            <w:r>
              <w:rPr>
                <w:rFonts w:ascii="Times New Roman" w:hAnsi="Times New Roman" w:eastAsia="Times New Roman"/>
                <w:b w:val="0"/>
                <w:sz w:val="19"/>
              </w:rPr>
              <w:t>Start date</w:t>
            </w:r>
          </w:p>
        </w:tc>
        <w:tc>
          <w:tcPr>
            <w:tcW w:w="5161" w:type="dxa"/>
            <w:tcMar>
              <w:top w:w="35" w:type="dxa"/>
              <w:left w:w="35" w:type="dxa"/>
              <w:bottom w:w="35" w:type="dxa"/>
              <w:right w:w="35" w:type="dxa"/>
            </w:tcMar>
            <w:vAlign w:val="top"/>
          </w:tcPr>
          <w:p w14:paraId="4C07ED83">
            <w:pPr>
              <w:keepNext w:val="0"/>
              <w:keepLines w:val="0"/>
              <w:pageBreakBefore w:val="0"/>
              <w:widowControl/>
              <w:spacing w:before="0" w:after="0" w:line="240" w:lineRule="auto"/>
            </w:pPr>
          </w:p>
        </w:tc>
      </w:tr>
      <w:tr w14:paraId="48E771C6">
        <w:trPr>
          <w:jc w:val="center"/>
        </w:trPr>
        <w:tc>
          <w:tcPr>
            <w:tcW w:w="5161" w:type="dxa"/>
            <w:tcMar>
              <w:top w:w="35" w:type="dxa"/>
              <w:left w:w="35" w:type="dxa"/>
              <w:bottom w:w="35" w:type="dxa"/>
              <w:right w:w="35" w:type="dxa"/>
            </w:tcMar>
            <w:vAlign w:val="top"/>
          </w:tcPr>
          <w:p w14:paraId="5DBEC66D">
            <w:pPr>
              <w:keepNext w:val="0"/>
              <w:keepLines w:val="0"/>
              <w:pageBreakBefore w:val="0"/>
              <w:widowControl/>
              <w:spacing w:before="0" w:after="0" w:line="240" w:lineRule="auto"/>
            </w:pPr>
            <w:r>
              <w:rPr>
                <w:rFonts w:ascii="Times New Roman" w:hAnsi="Times New Roman" w:eastAsia="Times New Roman"/>
                <w:b w:val="0"/>
                <w:sz w:val="19"/>
              </w:rPr>
              <w:t>Full-time, part-time or temporary</w:t>
            </w:r>
          </w:p>
        </w:tc>
        <w:tc>
          <w:tcPr>
            <w:tcW w:w="5161" w:type="dxa"/>
            <w:tcMar>
              <w:top w:w="35" w:type="dxa"/>
              <w:left w:w="35" w:type="dxa"/>
              <w:bottom w:w="35" w:type="dxa"/>
              <w:right w:w="35" w:type="dxa"/>
            </w:tcMar>
            <w:vAlign w:val="top"/>
          </w:tcPr>
          <w:p w14:paraId="22E94A6D">
            <w:pPr>
              <w:keepNext w:val="0"/>
              <w:keepLines w:val="0"/>
              <w:pageBreakBefore w:val="0"/>
              <w:widowControl/>
              <w:spacing w:before="0" w:after="0" w:line="240" w:lineRule="auto"/>
            </w:pPr>
          </w:p>
        </w:tc>
      </w:tr>
      <w:tr w14:paraId="27C0F3E6">
        <w:trPr>
          <w:jc w:val="center"/>
        </w:trPr>
        <w:tc>
          <w:tcPr>
            <w:tcW w:w="5161" w:type="dxa"/>
            <w:tcMar>
              <w:top w:w="35" w:type="dxa"/>
              <w:left w:w="35" w:type="dxa"/>
              <w:bottom w:w="35" w:type="dxa"/>
              <w:right w:w="35" w:type="dxa"/>
            </w:tcMar>
            <w:vAlign w:val="top"/>
          </w:tcPr>
          <w:p w14:paraId="4F649CFD">
            <w:pPr>
              <w:keepNext w:val="0"/>
              <w:keepLines w:val="0"/>
              <w:pageBreakBefore w:val="0"/>
              <w:widowControl/>
              <w:spacing w:before="0" w:after="0" w:line="240" w:lineRule="auto"/>
            </w:pPr>
            <w:r>
              <w:rPr>
                <w:rFonts w:ascii="Times New Roman" w:hAnsi="Times New Roman" w:eastAsia="Times New Roman"/>
                <w:b w:val="0"/>
                <w:sz w:val="19"/>
              </w:rPr>
              <w:t>Are you using Academy skills?</w:t>
            </w:r>
          </w:p>
        </w:tc>
        <w:tc>
          <w:tcPr>
            <w:tcW w:w="5161" w:type="dxa"/>
            <w:tcMar>
              <w:top w:w="35" w:type="dxa"/>
              <w:left w:w="35" w:type="dxa"/>
              <w:bottom w:w="35" w:type="dxa"/>
              <w:right w:w="35" w:type="dxa"/>
            </w:tcMar>
            <w:vAlign w:val="top"/>
          </w:tcPr>
          <w:p w14:paraId="0A49A20C">
            <w:pPr>
              <w:keepNext w:val="0"/>
              <w:keepLines w:val="0"/>
              <w:pageBreakBefore w:val="0"/>
              <w:widowControl/>
              <w:spacing w:before="0" w:after="0" w:line="240" w:lineRule="auto"/>
            </w:pPr>
            <w:r>
              <w:rPr>
                <w:rFonts w:ascii="Times New Roman" w:hAnsi="Times New Roman" w:eastAsia="Times New Roman"/>
                <w:b w:val="0"/>
                <w:sz w:val="19"/>
              </w:rPr>
              <w:t>Yes / No</w:t>
            </w:r>
          </w:p>
        </w:tc>
      </w:tr>
      <w:tr w14:paraId="73E2B5E7">
        <w:trPr>
          <w:jc w:val="center"/>
        </w:trPr>
        <w:tc>
          <w:tcPr>
            <w:tcW w:w="5161" w:type="dxa"/>
            <w:tcMar>
              <w:top w:w="35" w:type="dxa"/>
              <w:left w:w="35" w:type="dxa"/>
              <w:bottom w:w="35" w:type="dxa"/>
              <w:right w:w="35" w:type="dxa"/>
            </w:tcMar>
            <w:vAlign w:val="top"/>
          </w:tcPr>
          <w:p w14:paraId="5BB586C6">
            <w:pPr>
              <w:keepNext w:val="0"/>
              <w:keepLines w:val="0"/>
              <w:pageBreakBefore w:val="0"/>
              <w:widowControl/>
              <w:spacing w:before="0" w:after="0" w:line="240" w:lineRule="auto"/>
            </w:pPr>
            <w:r>
              <w:rPr>
                <w:rFonts w:ascii="Times New Roman" w:hAnsi="Times New Roman" w:eastAsia="Times New Roman"/>
                <w:b w:val="0"/>
                <w:sz w:val="19"/>
              </w:rPr>
              <w:t>Skills being used</w:t>
            </w:r>
          </w:p>
        </w:tc>
        <w:tc>
          <w:tcPr>
            <w:tcW w:w="5161" w:type="dxa"/>
            <w:tcMar>
              <w:top w:w="35" w:type="dxa"/>
              <w:left w:w="35" w:type="dxa"/>
              <w:bottom w:w="35" w:type="dxa"/>
              <w:right w:w="35" w:type="dxa"/>
            </w:tcMar>
            <w:vAlign w:val="top"/>
          </w:tcPr>
          <w:p w14:paraId="0C4E200B">
            <w:pPr>
              <w:keepNext w:val="0"/>
              <w:keepLines w:val="0"/>
              <w:pageBreakBefore w:val="0"/>
              <w:widowControl/>
              <w:spacing w:before="0" w:after="0" w:line="240" w:lineRule="auto"/>
            </w:pPr>
          </w:p>
        </w:tc>
      </w:tr>
      <w:tr w14:paraId="5CE9E4F7">
        <w:trPr>
          <w:jc w:val="center"/>
        </w:trPr>
        <w:tc>
          <w:tcPr>
            <w:tcW w:w="5161" w:type="dxa"/>
            <w:tcMar>
              <w:top w:w="35" w:type="dxa"/>
              <w:left w:w="35" w:type="dxa"/>
              <w:bottom w:w="35" w:type="dxa"/>
              <w:right w:w="35" w:type="dxa"/>
            </w:tcMar>
            <w:vAlign w:val="top"/>
          </w:tcPr>
          <w:p w14:paraId="6BF513C7">
            <w:pPr>
              <w:keepNext w:val="0"/>
              <w:keepLines w:val="0"/>
              <w:pageBreakBefore w:val="0"/>
              <w:widowControl/>
              <w:spacing w:before="0" w:after="0" w:line="240" w:lineRule="auto"/>
            </w:pPr>
            <w:r>
              <w:rPr>
                <w:rFonts w:ascii="Times New Roman" w:hAnsi="Times New Roman" w:eastAsia="Times New Roman"/>
                <w:b w:val="0"/>
                <w:sz w:val="19"/>
              </w:rPr>
              <w:t>Are you punctual at work?</w:t>
            </w:r>
          </w:p>
        </w:tc>
        <w:tc>
          <w:tcPr>
            <w:tcW w:w="5161" w:type="dxa"/>
            <w:tcMar>
              <w:top w:w="35" w:type="dxa"/>
              <w:left w:w="35" w:type="dxa"/>
              <w:bottom w:w="35" w:type="dxa"/>
              <w:right w:w="35" w:type="dxa"/>
            </w:tcMar>
            <w:vAlign w:val="top"/>
          </w:tcPr>
          <w:p w14:paraId="51D0D571">
            <w:pPr>
              <w:keepNext w:val="0"/>
              <w:keepLines w:val="0"/>
              <w:pageBreakBefore w:val="0"/>
              <w:widowControl/>
              <w:spacing w:before="0" w:after="0" w:line="240" w:lineRule="auto"/>
            </w:pPr>
            <w:r>
              <w:rPr>
                <w:rFonts w:ascii="Times New Roman" w:hAnsi="Times New Roman" w:eastAsia="Times New Roman"/>
                <w:b w:val="0"/>
                <w:sz w:val="19"/>
              </w:rPr>
              <w:t>Yes / No</w:t>
            </w:r>
          </w:p>
        </w:tc>
      </w:tr>
      <w:tr w14:paraId="246BF021">
        <w:trPr>
          <w:jc w:val="center"/>
        </w:trPr>
        <w:tc>
          <w:tcPr>
            <w:tcW w:w="5161" w:type="dxa"/>
            <w:tcMar>
              <w:top w:w="35" w:type="dxa"/>
              <w:left w:w="35" w:type="dxa"/>
              <w:bottom w:w="35" w:type="dxa"/>
              <w:right w:w="35" w:type="dxa"/>
            </w:tcMar>
            <w:vAlign w:val="top"/>
          </w:tcPr>
          <w:p w14:paraId="29A17A6B">
            <w:pPr>
              <w:keepNext w:val="0"/>
              <w:keepLines w:val="0"/>
              <w:pageBreakBefore w:val="0"/>
              <w:widowControl/>
              <w:spacing w:before="0" w:after="0" w:line="240" w:lineRule="auto"/>
            </w:pPr>
            <w:r>
              <w:rPr>
                <w:rFonts w:ascii="Times New Roman" w:hAnsi="Times New Roman" w:eastAsia="Times New Roman"/>
                <w:b w:val="0"/>
                <w:sz w:val="19"/>
              </w:rPr>
              <w:t>Any workplace challenge?</w:t>
            </w:r>
          </w:p>
        </w:tc>
        <w:tc>
          <w:tcPr>
            <w:tcW w:w="5161" w:type="dxa"/>
            <w:tcMar>
              <w:top w:w="35" w:type="dxa"/>
              <w:left w:w="35" w:type="dxa"/>
              <w:bottom w:w="35" w:type="dxa"/>
              <w:right w:w="35" w:type="dxa"/>
            </w:tcMar>
            <w:vAlign w:val="top"/>
          </w:tcPr>
          <w:p w14:paraId="4807BB84">
            <w:pPr>
              <w:keepNext w:val="0"/>
              <w:keepLines w:val="0"/>
              <w:pageBreakBefore w:val="0"/>
              <w:widowControl/>
              <w:spacing w:before="0" w:after="0" w:line="240" w:lineRule="auto"/>
            </w:pPr>
          </w:p>
        </w:tc>
      </w:tr>
      <w:tr w14:paraId="4EE37940">
        <w:trPr>
          <w:jc w:val="center"/>
        </w:trPr>
        <w:tc>
          <w:tcPr>
            <w:tcW w:w="5161" w:type="dxa"/>
            <w:tcMar>
              <w:top w:w="35" w:type="dxa"/>
              <w:left w:w="35" w:type="dxa"/>
              <w:bottom w:w="35" w:type="dxa"/>
              <w:right w:w="35" w:type="dxa"/>
            </w:tcMar>
            <w:vAlign w:val="top"/>
          </w:tcPr>
          <w:p w14:paraId="1BBC33A5">
            <w:pPr>
              <w:keepNext w:val="0"/>
              <w:keepLines w:val="0"/>
              <w:pageBreakBefore w:val="0"/>
              <w:widowControl/>
              <w:spacing w:before="0" w:after="0" w:line="240" w:lineRule="auto"/>
            </w:pPr>
            <w:r>
              <w:rPr>
                <w:rFonts w:ascii="Times New Roman" w:hAnsi="Times New Roman" w:eastAsia="Times New Roman"/>
                <w:b w:val="0"/>
                <w:sz w:val="19"/>
              </w:rPr>
              <w:t>Support needed from Academy</w:t>
            </w:r>
          </w:p>
        </w:tc>
        <w:tc>
          <w:tcPr>
            <w:tcW w:w="5161" w:type="dxa"/>
            <w:tcMar>
              <w:top w:w="35" w:type="dxa"/>
              <w:left w:w="35" w:type="dxa"/>
              <w:bottom w:w="35" w:type="dxa"/>
              <w:right w:w="35" w:type="dxa"/>
            </w:tcMar>
            <w:vAlign w:val="top"/>
          </w:tcPr>
          <w:p w14:paraId="514C32E2">
            <w:pPr>
              <w:keepNext w:val="0"/>
              <w:keepLines w:val="0"/>
              <w:pageBreakBefore w:val="0"/>
              <w:widowControl/>
              <w:spacing w:before="0" w:after="0" w:line="240" w:lineRule="auto"/>
            </w:pPr>
          </w:p>
        </w:tc>
      </w:tr>
      <w:tr w14:paraId="5EB8D728">
        <w:trPr>
          <w:jc w:val="center"/>
        </w:trPr>
        <w:tc>
          <w:tcPr>
            <w:tcW w:w="5161" w:type="dxa"/>
            <w:tcMar>
              <w:top w:w="35" w:type="dxa"/>
              <w:left w:w="35" w:type="dxa"/>
              <w:bottom w:w="35" w:type="dxa"/>
              <w:right w:w="35" w:type="dxa"/>
            </w:tcMar>
            <w:vAlign w:val="top"/>
          </w:tcPr>
          <w:p w14:paraId="361AD082">
            <w:pPr>
              <w:keepNext w:val="0"/>
              <w:keepLines w:val="0"/>
              <w:pageBreakBefore w:val="0"/>
              <w:widowControl/>
              <w:spacing w:before="0" w:after="0" w:line="240" w:lineRule="auto"/>
            </w:pPr>
            <w:r>
              <w:rPr>
                <w:rFonts w:ascii="Times New Roman" w:hAnsi="Times New Roman" w:eastAsia="Times New Roman"/>
                <w:b w:val="0"/>
                <w:sz w:val="19"/>
              </w:rPr>
              <w:t>Can your workplace host future trainees?</w:t>
            </w:r>
          </w:p>
        </w:tc>
        <w:tc>
          <w:tcPr>
            <w:tcW w:w="5161" w:type="dxa"/>
            <w:tcMar>
              <w:top w:w="35" w:type="dxa"/>
              <w:left w:w="35" w:type="dxa"/>
              <w:bottom w:w="35" w:type="dxa"/>
              <w:right w:w="35" w:type="dxa"/>
            </w:tcMar>
            <w:vAlign w:val="top"/>
          </w:tcPr>
          <w:p w14:paraId="1AEFD126">
            <w:pPr>
              <w:keepNext w:val="0"/>
              <w:keepLines w:val="0"/>
              <w:pageBreakBefore w:val="0"/>
              <w:widowControl/>
              <w:spacing w:before="0" w:after="0" w:line="240" w:lineRule="auto"/>
            </w:pPr>
            <w:r>
              <w:rPr>
                <w:rFonts w:ascii="Times New Roman" w:hAnsi="Times New Roman" w:eastAsia="Times New Roman"/>
                <w:b w:val="0"/>
                <w:sz w:val="19"/>
              </w:rPr>
              <w:t>Yes / No / Maybe</w:t>
            </w:r>
          </w:p>
        </w:tc>
      </w:tr>
    </w:tbl>
    <w:p w14:paraId="0B7B8A4E">
      <w:pPr>
        <w:keepNext w:val="0"/>
        <w:keepLines w:val="0"/>
        <w:pageBreakBefore w:val="0"/>
        <w:widowControl/>
        <w:spacing w:before="0" w:after="60" w:line="240" w:lineRule="auto"/>
      </w:pPr>
    </w:p>
    <w:p w14:paraId="3FE8DCF0">
      <w:pPr>
        <w:keepNext w:val="0"/>
        <w:keepLines w:val="0"/>
        <w:pageBreakBefore w:val="0"/>
        <w:widowControl/>
        <w:spacing w:before="100" w:after="60" w:line="252" w:lineRule="auto"/>
      </w:pPr>
      <w:r>
        <w:rPr>
          <w:rFonts w:ascii="Times New Roman" w:hAnsi="Times New Roman" w:eastAsia="Times New Roman"/>
          <w:b/>
          <w:sz w:val="24"/>
        </w:rPr>
        <w:t>Graduate Comment</w:t>
      </w:r>
    </w:p>
    <w:p w14:paraId="01E69201">
      <w:pPr>
        <w:keepNext w:val="0"/>
        <w:keepLines w:val="0"/>
        <w:pageBreakBefore w:val="0"/>
        <w:widowControl/>
        <w:spacing w:before="0" w:after="40" w:line="240" w:lineRule="auto"/>
      </w:pPr>
    </w:p>
    <w:p w14:paraId="7BB947A8">
      <w:pPr>
        <w:keepNext w:val="0"/>
        <w:keepLines w:val="0"/>
        <w:pageBreakBefore w:val="0"/>
        <w:widowControl/>
        <w:spacing w:before="100" w:after="60" w:line="252" w:lineRule="auto"/>
      </w:pPr>
      <w:r>
        <w:rPr>
          <w:rFonts w:ascii="Times New Roman" w:hAnsi="Times New Roman" w:eastAsia="Times New Roman"/>
          <w:b/>
          <w:sz w:val="24"/>
        </w:rPr>
        <w:t>Officer Comment:</w:t>
      </w:r>
    </w:p>
    <w:p w14:paraId="671DAF13">
      <w:pPr>
        <w:keepNext w:val="0"/>
        <w:keepLines w:val="0"/>
        <w:pageBreakBefore w:val="0"/>
        <w:widowControl/>
        <w:spacing w:before="0" w:after="40" w:line="240" w:lineRule="auto"/>
      </w:pPr>
    </w:p>
    <w:p w14:paraId="63D66086">
      <w:pPr>
        <w:keepNext w:val="0"/>
        <w:keepLines w:val="0"/>
        <w:pageBreakBefore w:val="0"/>
        <w:widowControl/>
        <w:spacing w:before="100" w:after="60" w:line="252" w:lineRule="auto"/>
      </w:pPr>
      <w:r>
        <w:rPr>
          <w:rFonts w:ascii="Times New Roman" w:hAnsi="Times New Roman" w:eastAsia="Times New Roman"/>
          <w:b/>
          <w:sz w:val="24"/>
        </w:rPr>
        <w:t>Officer Signature: ______________________________________</w:t>
      </w:r>
    </w:p>
    <w:p w14:paraId="2044345E">
      <w:pPr>
        <w:keepNext w:val="0"/>
        <w:keepLines w:val="0"/>
        <w:pageBreakBefore w:val="0"/>
        <w:widowControl/>
        <w:spacing w:before="0" w:after="40" w:line="240" w:lineRule="auto"/>
      </w:pPr>
    </w:p>
    <w:p w14:paraId="57D164A1">
      <w:pPr>
        <w:pStyle w:val="3"/>
        <w:keepNext/>
        <w:keepLines w:val="0"/>
        <w:pageBreakBefore w:val="0"/>
        <w:widowControl/>
        <w:spacing w:before="160" w:after="100" w:line="252" w:lineRule="auto"/>
      </w:pPr>
      <w:r>
        <w:rPr>
          <w:rFonts w:ascii="Times New Roman" w:hAnsi="Times New Roman" w:eastAsia="Times New Roman"/>
          <w:b/>
          <w:sz w:val="26"/>
        </w:rPr>
        <w:t>31.3 Graduate Business Tracking Form</w:t>
      </w:r>
    </w:p>
    <w:p w14:paraId="6C719219">
      <w:pPr>
        <w:keepNext w:val="0"/>
        <w:keepLines w:val="0"/>
        <w:pageBreakBefore w:val="0"/>
        <w:widowControl/>
        <w:spacing w:before="0" w:after="160" w:line="252" w:lineRule="auto"/>
        <w:jc w:val="center"/>
      </w:pPr>
      <w:r>
        <w:rPr>
          <w:rFonts w:ascii="Times New Roman" w:hAnsi="Times New Roman" w:eastAsia="Times New Roman"/>
          <w:b/>
          <w:sz w:val="36"/>
        </w:rPr>
        <w:t>EBOMI KINGDOM LEADERSHIP ACADEMY</w:t>
      </w:r>
    </w:p>
    <w:p w14:paraId="0C08D003">
      <w:pPr>
        <w:keepNext w:val="0"/>
        <w:keepLines w:val="0"/>
        <w:pageBreakBefore w:val="0"/>
        <w:widowControl/>
        <w:spacing w:before="100" w:after="60" w:line="252" w:lineRule="auto"/>
      </w:pPr>
      <w:r>
        <w:rPr>
          <w:rFonts w:ascii="Times New Roman" w:hAnsi="Times New Roman" w:eastAsia="Times New Roman"/>
          <w:b/>
          <w:sz w:val="24"/>
        </w:rPr>
        <w:t>Graduate Business Tracking Form</w:t>
      </w:r>
    </w:p>
    <w:p w14:paraId="2C863621">
      <w:pPr>
        <w:keepNext w:val="0"/>
        <w:keepLines w:val="0"/>
        <w:pageBreakBefore w:val="0"/>
        <w:widowControl/>
        <w:spacing w:before="0" w:after="100" w:line="252" w:lineRule="auto"/>
      </w:pPr>
      <w:r>
        <w:rPr>
          <w:rFonts w:ascii="Times New Roman" w:hAnsi="Times New Roman" w:eastAsia="Times New Roman"/>
          <w:b w:val="0"/>
          <w:sz w:val="23"/>
        </w:rPr>
        <w:t>Graduate Name: 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Alumni ID: ______________________________________________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Follow-Up Date: _________________________________________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2B5A1DDD">
        <w:trPr>
          <w:jc w:val="center"/>
        </w:trPr>
        <w:tc>
          <w:tcPr>
            <w:tcW w:w="5161" w:type="dxa"/>
            <w:shd w:val="clear" w:color="auto" w:fill="D9EAF7"/>
            <w:tcMar>
              <w:top w:w="35" w:type="dxa"/>
              <w:left w:w="35" w:type="dxa"/>
              <w:bottom w:w="35" w:type="dxa"/>
              <w:right w:w="35" w:type="dxa"/>
            </w:tcMar>
            <w:vAlign w:val="top"/>
          </w:tcPr>
          <w:p w14:paraId="46086DF2">
            <w:pPr>
              <w:keepNext w:val="0"/>
              <w:keepLines w:val="0"/>
              <w:pageBreakBefore w:val="0"/>
              <w:widowControl/>
              <w:spacing w:before="0" w:after="0" w:line="240" w:lineRule="auto"/>
            </w:pPr>
            <w:r>
              <w:rPr>
                <w:rFonts w:ascii="Times New Roman" w:hAnsi="Times New Roman" w:eastAsia="Times New Roman"/>
                <w:b/>
                <w:sz w:val="19"/>
              </w:rPr>
              <w:t>Item</w:t>
            </w:r>
          </w:p>
        </w:tc>
        <w:tc>
          <w:tcPr>
            <w:tcW w:w="5161" w:type="dxa"/>
            <w:shd w:val="clear" w:color="auto" w:fill="D9EAF7"/>
            <w:tcMar>
              <w:top w:w="35" w:type="dxa"/>
              <w:left w:w="35" w:type="dxa"/>
              <w:bottom w:w="35" w:type="dxa"/>
              <w:right w:w="35" w:type="dxa"/>
            </w:tcMar>
            <w:vAlign w:val="top"/>
          </w:tcPr>
          <w:p w14:paraId="28698FCD">
            <w:pPr>
              <w:keepNext w:val="0"/>
              <w:keepLines w:val="0"/>
              <w:pageBreakBefore w:val="0"/>
              <w:widowControl/>
              <w:spacing w:before="0" w:after="0" w:line="240" w:lineRule="auto"/>
            </w:pPr>
            <w:r>
              <w:rPr>
                <w:rFonts w:ascii="Times New Roman" w:hAnsi="Times New Roman" w:eastAsia="Times New Roman"/>
                <w:b/>
                <w:sz w:val="19"/>
              </w:rPr>
              <w:t>Response</w:t>
            </w:r>
          </w:p>
        </w:tc>
      </w:tr>
      <w:tr w14:paraId="00D4443D">
        <w:trPr>
          <w:jc w:val="center"/>
        </w:trPr>
        <w:tc>
          <w:tcPr>
            <w:tcW w:w="5161" w:type="dxa"/>
            <w:tcMar>
              <w:top w:w="35" w:type="dxa"/>
              <w:left w:w="35" w:type="dxa"/>
              <w:bottom w:w="35" w:type="dxa"/>
              <w:right w:w="35" w:type="dxa"/>
            </w:tcMar>
            <w:vAlign w:val="top"/>
          </w:tcPr>
          <w:p w14:paraId="6C61B55D">
            <w:pPr>
              <w:keepNext w:val="0"/>
              <w:keepLines w:val="0"/>
              <w:pageBreakBefore w:val="0"/>
              <w:widowControl/>
              <w:spacing w:before="0" w:after="0" w:line="240" w:lineRule="auto"/>
            </w:pPr>
            <w:r>
              <w:rPr>
                <w:rFonts w:ascii="Times New Roman" w:hAnsi="Times New Roman" w:eastAsia="Times New Roman"/>
                <w:b w:val="0"/>
                <w:sz w:val="19"/>
              </w:rPr>
              <w:t>Business name</w:t>
            </w:r>
          </w:p>
        </w:tc>
        <w:tc>
          <w:tcPr>
            <w:tcW w:w="5161" w:type="dxa"/>
            <w:tcMar>
              <w:top w:w="35" w:type="dxa"/>
              <w:left w:w="35" w:type="dxa"/>
              <w:bottom w:w="35" w:type="dxa"/>
              <w:right w:w="35" w:type="dxa"/>
            </w:tcMar>
            <w:vAlign w:val="top"/>
          </w:tcPr>
          <w:p w14:paraId="4F9C7C62">
            <w:pPr>
              <w:keepNext w:val="0"/>
              <w:keepLines w:val="0"/>
              <w:pageBreakBefore w:val="0"/>
              <w:widowControl/>
              <w:spacing w:before="0" w:after="0" w:line="240" w:lineRule="auto"/>
            </w:pPr>
          </w:p>
        </w:tc>
      </w:tr>
      <w:tr w14:paraId="49B9E769">
        <w:trPr>
          <w:jc w:val="center"/>
        </w:trPr>
        <w:tc>
          <w:tcPr>
            <w:tcW w:w="5161" w:type="dxa"/>
            <w:tcMar>
              <w:top w:w="35" w:type="dxa"/>
              <w:left w:w="35" w:type="dxa"/>
              <w:bottom w:w="35" w:type="dxa"/>
              <w:right w:w="35" w:type="dxa"/>
            </w:tcMar>
            <w:vAlign w:val="top"/>
          </w:tcPr>
          <w:p w14:paraId="51468477">
            <w:pPr>
              <w:keepNext w:val="0"/>
              <w:keepLines w:val="0"/>
              <w:pageBreakBefore w:val="0"/>
              <w:widowControl/>
              <w:spacing w:before="0" w:after="0" w:line="240" w:lineRule="auto"/>
            </w:pPr>
            <w:r>
              <w:rPr>
                <w:rFonts w:ascii="Times New Roman" w:hAnsi="Times New Roman" w:eastAsia="Times New Roman"/>
                <w:b w:val="0"/>
                <w:sz w:val="19"/>
              </w:rPr>
              <w:t>Type of business</w:t>
            </w:r>
          </w:p>
        </w:tc>
        <w:tc>
          <w:tcPr>
            <w:tcW w:w="5161" w:type="dxa"/>
            <w:tcMar>
              <w:top w:w="35" w:type="dxa"/>
              <w:left w:w="35" w:type="dxa"/>
              <w:bottom w:w="35" w:type="dxa"/>
              <w:right w:w="35" w:type="dxa"/>
            </w:tcMar>
            <w:vAlign w:val="top"/>
          </w:tcPr>
          <w:p w14:paraId="1DA64E4E">
            <w:pPr>
              <w:keepNext w:val="0"/>
              <w:keepLines w:val="0"/>
              <w:pageBreakBefore w:val="0"/>
              <w:widowControl/>
              <w:spacing w:before="0" w:after="0" w:line="240" w:lineRule="auto"/>
            </w:pPr>
          </w:p>
        </w:tc>
      </w:tr>
      <w:tr w14:paraId="72F30332">
        <w:trPr>
          <w:jc w:val="center"/>
        </w:trPr>
        <w:tc>
          <w:tcPr>
            <w:tcW w:w="5161" w:type="dxa"/>
            <w:tcMar>
              <w:top w:w="35" w:type="dxa"/>
              <w:left w:w="35" w:type="dxa"/>
              <w:bottom w:w="35" w:type="dxa"/>
              <w:right w:w="35" w:type="dxa"/>
            </w:tcMar>
            <w:vAlign w:val="top"/>
          </w:tcPr>
          <w:p w14:paraId="361AD297">
            <w:pPr>
              <w:keepNext w:val="0"/>
              <w:keepLines w:val="0"/>
              <w:pageBreakBefore w:val="0"/>
              <w:widowControl/>
              <w:spacing w:before="0" w:after="0" w:line="240" w:lineRule="auto"/>
            </w:pPr>
            <w:r>
              <w:rPr>
                <w:rFonts w:ascii="Times New Roman" w:hAnsi="Times New Roman" w:eastAsia="Times New Roman"/>
                <w:b w:val="0"/>
                <w:sz w:val="19"/>
              </w:rPr>
              <w:t>Business location</w:t>
            </w:r>
          </w:p>
        </w:tc>
        <w:tc>
          <w:tcPr>
            <w:tcW w:w="5161" w:type="dxa"/>
            <w:tcMar>
              <w:top w:w="35" w:type="dxa"/>
              <w:left w:w="35" w:type="dxa"/>
              <w:bottom w:w="35" w:type="dxa"/>
              <w:right w:w="35" w:type="dxa"/>
            </w:tcMar>
            <w:vAlign w:val="top"/>
          </w:tcPr>
          <w:p w14:paraId="5E56378A">
            <w:pPr>
              <w:keepNext w:val="0"/>
              <w:keepLines w:val="0"/>
              <w:pageBreakBefore w:val="0"/>
              <w:widowControl/>
              <w:spacing w:before="0" w:after="0" w:line="240" w:lineRule="auto"/>
            </w:pPr>
          </w:p>
        </w:tc>
      </w:tr>
      <w:tr w14:paraId="6BB51F12">
        <w:trPr>
          <w:jc w:val="center"/>
        </w:trPr>
        <w:tc>
          <w:tcPr>
            <w:tcW w:w="5161" w:type="dxa"/>
            <w:tcMar>
              <w:top w:w="35" w:type="dxa"/>
              <w:left w:w="35" w:type="dxa"/>
              <w:bottom w:w="35" w:type="dxa"/>
              <w:right w:w="35" w:type="dxa"/>
            </w:tcMar>
            <w:vAlign w:val="top"/>
          </w:tcPr>
          <w:p w14:paraId="67F04EB2">
            <w:pPr>
              <w:keepNext w:val="0"/>
              <w:keepLines w:val="0"/>
              <w:pageBreakBefore w:val="0"/>
              <w:widowControl/>
              <w:spacing w:before="0" w:after="0" w:line="240" w:lineRule="auto"/>
            </w:pPr>
            <w:r>
              <w:rPr>
                <w:rFonts w:ascii="Times New Roman" w:hAnsi="Times New Roman" w:eastAsia="Times New Roman"/>
                <w:b w:val="0"/>
                <w:sz w:val="19"/>
              </w:rPr>
              <w:t>Start date</w:t>
            </w:r>
          </w:p>
        </w:tc>
        <w:tc>
          <w:tcPr>
            <w:tcW w:w="5161" w:type="dxa"/>
            <w:tcMar>
              <w:top w:w="35" w:type="dxa"/>
              <w:left w:w="35" w:type="dxa"/>
              <w:bottom w:w="35" w:type="dxa"/>
              <w:right w:w="35" w:type="dxa"/>
            </w:tcMar>
            <w:vAlign w:val="top"/>
          </w:tcPr>
          <w:p w14:paraId="7D55345A">
            <w:pPr>
              <w:keepNext w:val="0"/>
              <w:keepLines w:val="0"/>
              <w:pageBreakBefore w:val="0"/>
              <w:widowControl/>
              <w:spacing w:before="0" w:after="0" w:line="240" w:lineRule="auto"/>
            </w:pPr>
          </w:p>
        </w:tc>
      </w:tr>
      <w:tr w14:paraId="7DC809D3">
        <w:trPr>
          <w:jc w:val="center"/>
        </w:trPr>
        <w:tc>
          <w:tcPr>
            <w:tcW w:w="5161" w:type="dxa"/>
            <w:tcMar>
              <w:top w:w="35" w:type="dxa"/>
              <w:left w:w="35" w:type="dxa"/>
              <w:bottom w:w="35" w:type="dxa"/>
              <w:right w:w="35" w:type="dxa"/>
            </w:tcMar>
            <w:vAlign w:val="top"/>
          </w:tcPr>
          <w:p w14:paraId="5E6BA2A4">
            <w:pPr>
              <w:keepNext w:val="0"/>
              <w:keepLines w:val="0"/>
              <w:pageBreakBefore w:val="0"/>
              <w:widowControl/>
              <w:spacing w:before="0" w:after="0" w:line="240" w:lineRule="auto"/>
            </w:pPr>
            <w:r>
              <w:rPr>
                <w:rFonts w:ascii="Times New Roman" w:hAnsi="Times New Roman" w:eastAsia="Times New Roman"/>
                <w:b w:val="0"/>
                <w:sz w:val="19"/>
              </w:rPr>
              <w:t>Product or service offered</w:t>
            </w:r>
          </w:p>
        </w:tc>
        <w:tc>
          <w:tcPr>
            <w:tcW w:w="5161" w:type="dxa"/>
            <w:tcMar>
              <w:top w:w="35" w:type="dxa"/>
              <w:left w:w="35" w:type="dxa"/>
              <w:bottom w:w="35" w:type="dxa"/>
              <w:right w:w="35" w:type="dxa"/>
            </w:tcMar>
            <w:vAlign w:val="top"/>
          </w:tcPr>
          <w:p w14:paraId="7E84F62C">
            <w:pPr>
              <w:keepNext w:val="0"/>
              <w:keepLines w:val="0"/>
              <w:pageBreakBefore w:val="0"/>
              <w:widowControl/>
              <w:spacing w:before="0" w:after="0" w:line="240" w:lineRule="auto"/>
            </w:pPr>
          </w:p>
        </w:tc>
      </w:tr>
      <w:tr w14:paraId="498ED020">
        <w:trPr>
          <w:jc w:val="center"/>
        </w:trPr>
        <w:tc>
          <w:tcPr>
            <w:tcW w:w="5161" w:type="dxa"/>
            <w:tcMar>
              <w:top w:w="35" w:type="dxa"/>
              <w:left w:w="35" w:type="dxa"/>
              <w:bottom w:w="35" w:type="dxa"/>
              <w:right w:w="35" w:type="dxa"/>
            </w:tcMar>
            <w:vAlign w:val="top"/>
          </w:tcPr>
          <w:p w14:paraId="072EAC7A">
            <w:pPr>
              <w:keepNext w:val="0"/>
              <w:keepLines w:val="0"/>
              <w:pageBreakBefore w:val="0"/>
              <w:widowControl/>
              <w:spacing w:before="0" w:after="0" w:line="240" w:lineRule="auto"/>
            </w:pPr>
            <w:r>
              <w:rPr>
                <w:rFonts w:ascii="Times New Roman" w:hAnsi="Times New Roman" w:eastAsia="Times New Roman"/>
                <w:b w:val="0"/>
                <w:sz w:val="19"/>
              </w:rPr>
              <w:t>Number of regular customers</w:t>
            </w:r>
          </w:p>
        </w:tc>
        <w:tc>
          <w:tcPr>
            <w:tcW w:w="5161" w:type="dxa"/>
            <w:tcMar>
              <w:top w:w="35" w:type="dxa"/>
              <w:left w:w="35" w:type="dxa"/>
              <w:bottom w:w="35" w:type="dxa"/>
              <w:right w:w="35" w:type="dxa"/>
            </w:tcMar>
            <w:vAlign w:val="top"/>
          </w:tcPr>
          <w:p w14:paraId="3CB006CA">
            <w:pPr>
              <w:keepNext w:val="0"/>
              <w:keepLines w:val="0"/>
              <w:pageBreakBefore w:val="0"/>
              <w:widowControl/>
              <w:spacing w:before="0" w:after="0" w:line="240" w:lineRule="auto"/>
            </w:pPr>
          </w:p>
        </w:tc>
      </w:tr>
      <w:tr w14:paraId="7D394A72">
        <w:trPr>
          <w:jc w:val="center"/>
        </w:trPr>
        <w:tc>
          <w:tcPr>
            <w:tcW w:w="5161" w:type="dxa"/>
            <w:tcMar>
              <w:top w:w="35" w:type="dxa"/>
              <w:left w:w="35" w:type="dxa"/>
              <w:bottom w:w="35" w:type="dxa"/>
              <w:right w:w="35" w:type="dxa"/>
            </w:tcMar>
            <w:vAlign w:val="top"/>
          </w:tcPr>
          <w:p w14:paraId="7FFCC236">
            <w:pPr>
              <w:keepNext w:val="0"/>
              <w:keepLines w:val="0"/>
              <w:pageBreakBefore w:val="0"/>
              <w:widowControl/>
              <w:spacing w:before="0" w:after="0" w:line="240" w:lineRule="auto"/>
            </w:pPr>
            <w:r>
              <w:rPr>
                <w:rFonts w:ascii="Times New Roman" w:hAnsi="Times New Roman" w:eastAsia="Times New Roman"/>
                <w:b w:val="0"/>
                <w:sz w:val="19"/>
              </w:rPr>
              <w:t>Skills from Academy being used</w:t>
            </w:r>
          </w:p>
        </w:tc>
        <w:tc>
          <w:tcPr>
            <w:tcW w:w="5161" w:type="dxa"/>
            <w:tcMar>
              <w:top w:w="35" w:type="dxa"/>
              <w:left w:w="35" w:type="dxa"/>
              <w:bottom w:w="35" w:type="dxa"/>
              <w:right w:w="35" w:type="dxa"/>
            </w:tcMar>
            <w:vAlign w:val="top"/>
          </w:tcPr>
          <w:p w14:paraId="51F574AB">
            <w:pPr>
              <w:keepNext w:val="0"/>
              <w:keepLines w:val="0"/>
              <w:pageBreakBefore w:val="0"/>
              <w:widowControl/>
              <w:spacing w:before="0" w:after="0" w:line="240" w:lineRule="auto"/>
            </w:pPr>
          </w:p>
        </w:tc>
      </w:tr>
      <w:tr w14:paraId="19DBA1C2">
        <w:trPr>
          <w:jc w:val="center"/>
        </w:trPr>
        <w:tc>
          <w:tcPr>
            <w:tcW w:w="5161" w:type="dxa"/>
            <w:tcMar>
              <w:top w:w="35" w:type="dxa"/>
              <w:left w:w="35" w:type="dxa"/>
              <w:bottom w:w="35" w:type="dxa"/>
              <w:right w:w="35" w:type="dxa"/>
            </w:tcMar>
            <w:vAlign w:val="top"/>
          </w:tcPr>
          <w:p w14:paraId="5F5774EA">
            <w:pPr>
              <w:keepNext w:val="0"/>
              <w:keepLines w:val="0"/>
              <w:pageBreakBefore w:val="0"/>
              <w:widowControl/>
              <w:spacing w:before="0" w:after="0" w:line="240" w:lineRule="auto"/>
            </w:pPr>
            <w:r>
              <w:rPr>
                <w:rFonts w:ascii="Times New Roman" w:hAnsi="Times New Roman" w:eastAsia="Times New Roman"/>
                <w:b w:val="0"/>
                <w:sz w:val="19"/>
              </w:rPr>
              <w:t>Do you keep business records?</w:t>
            </w:r>
          </w:p>
        </w:tc>
        <w:tc>
          <w:tcPr>
            <w:tcW w:w="5161" w:type="dxa"/>
            <w:tcMar>
              <w:top w:w="35" w:type="dxa"/>
              <w:left w:w="35" w:type="dxa"/>
              <w:bottom w:w="35" w:type="dxa"/>
              <w:right w:w="35" w:type="dxa"/>
            </w:tcMar>
            <w:vAlign w:val="top"/>
          </w:tcPr>
          <w:p w14:paraId="62661C24">
            <w:pPr>
              <w:keepNext w:val="0"/>
              <w:keepLines w:val="0"/>
              <w:pageBreakBefore w:val="0"/>
              <w:widowControl/>
              <w:spacing w:before="0" w:after="0" w:line="240" w:lineRule="auto"/>
            </w:pPr>
            <w:r>
              <w:rPr>
                <w:rFonts w:ascii="Times New Roman" w:hAnsi="Times New Roman" w:eastAsia="Times New Roman"/>
                <w:b w:val="0"/>
                <w:sz w:val="19"/>
              </w:rPr>
              <w:t>Yes / No</w:t>
            </w:r>
          </w:p>
        </w:tc>
      </w:tr>
      <w:tr w14:paraId="311982DF">
        <w:trPr>
          <w:jc w:val="center"/>
        </w:trPr>
        <w:tc>
          <w:tcPr>
            <w:tcW w:w="5161" w:type="dxa"/>
            <w:tcMar>
              <w:top w:w="35" w:type="dxa"/>
              <w:left w:w="35" w:type="dxa"/>
              <w:bottom w:w="35" w:type="dxa"/>
              <w:right w:w="35" w:type="dxa"/>
            </w:tcMar>
            <w:vAlign w:val="top"/>
          </w:tcPr>
          <w:p w14:paraId="03DF16F0">
            <w:pPr>
              <w:keepNext w:val="0"/>
              <w:keepLines w:val="0"/>
              <w:pageBreakBefore w:val="0"/>
              <w:widowControl/>
              <w:spacing w:before="0" w:after="0" w:line="240" w:lineRule="auto"/>
            </w:pPr>
            <w:r>
              <w:rPr>
                <w:rFonts w:ascii="Times New Roman" w:hAnsi="Times New Roman" w:eastAsia="Times New Roman"/>
                <w:b w:val="0"/>
                <w:sz w:val="19"/>
              </w:rPr>
              <w:t>Do you have a business plan?</w:t>
            </w:r>
          </w:p>
        </w:tc>
        <w:tc>
          <w:tcPr>
            <w:tcW w:w="5161" w:type="dxa"/>
            <w:tcMar>
              <w:top w:w="35" w:type="dxa"/>
              <w:left w:w="35" w:type="dxa"/>
              <w:bottom w:w="35" w:type="dxa"/>
              <w:right w:w="35" w:type="dxa"/>
            </w:tcMar>
            <w:vAlign w:val="top"/>
          </w:tcPr>
          <w:p w14:paraId="265AB475">
            <w:pPr>
              <w:keepNext w:val="0"/>
              <w:keepLines w:val="0"/>
              <w:pageBreakBefore w:val="0"/>
              <w:widowControl/>
              <w:spacing w:before="0" w:after="0" w:line="240" w:lineRule="auto"/>
            </w:pPr>
            <w:r>
              <w:rPr>
                <w:rFonts w:ascii="Times New Roman" w:hAnsi="Times New Roman" w:eastAsia="Times New Roman"/>
                <w:b w:val="0"/>
                <w:sz w:val="19"/>
              </w:rPr>
              <w:t>Yes / No</w:t>
            </w:r>
          </w:p>
        </w:tc>
      </w:tr>
      <w:tr w14:paraId="64CF6918">
        <w:trPr>
          <w:jc w:val="center"/>
        </w:trPr>
        <w:tc>
          <w:tcPr>
            <w:tcW w:w="5161" w:type="dxa"/>
            <w:tcMar>
              <w:top w:w="35" w:type="dxa"/>
              <w:left w:w="35" w:type="dxa"/>
              <w:bottom w:w="35" w:type="dxa"/>
              <w:right w:w="35" w:type="dxa"/>
            </w:tcMar>
            <w:vAlign w:val="top"/>
          </w:tcPr>
          <w:p w14:paraId="49858F8A">
            <w:pPr>
              <w:keepNext w:val="0"/>
              <w:keepLines w:val="0"/>
              <w:pageBreakBefore w:val="0"/>
              <w:widowControl/>
              <w:spacing w:before="0" w:after="0" w:line="240" w:lineRule="auto"/>
            </w:pPr>
            <w:r>
              <w:rPr>
                <w:rFonts w:ascii="Times New Roman" w:hAnsi="Times New Roman" w:eastAsia="Times New Roman"/>
                <w:b w:val="0"/>
                <w:sz w:val="19"/>
              </w:rPr>
              <w:t>Biggest business challenge</w:t>
            </w:r>
          </w:p>
        </w:tc>
        <w:tc>
          <w:tcPr>
            <w:tcW w:w="5161" w:type="dxa"/>
            <w:tcMar>
              <w:top w:w="35" w:type="dxa"/>
              <w:left w:w="35" w:type="dxa"/>
              <w:bottom w:w="35" w:type="dxa"/>
              <w:right w:w="35" w:type="dxa"/>
            </w:tcMar>
            <w:vAlign w:val="top"/>
          </w:tcPr>
          <w:p w14:paraId="099A87ED">
            <w:pPr>
              <w:keepNext w:val="0"/>
              <w:keepLines w:val="0"/>
              <w:pageBreakBefore w:val="0"/>
              <w:widowControl/>
              <w:spacing w:before="0" w:after="0" w:line="240" w:lineRule="auto"/>
            </w:pPr>
          </w:p>
        </w:tc>
      </w:tr>
      <w:tr w14:paraId="64EC0485">
        <w:trPr>
          <w:jc w:val="center"/>
        </w:trPr>
        <w:tc>
          <w:tcPr>
            <w:tcW w:w="5161" w:type="dxa"/>
            <w:tcMar>
              <w:top w:w="35" w:type="dxa"/>
              <w:left w:w="35" w:type="dxa"/>
              <w:bottom w:w="35" w:type="dxa"/>
              <w:right w:w="35" w:type="dxa"/>
            </w:tcMar>
            <w:vAlign w:val="top"/>
          </w:tcPr>
          <w:p w14:paraId="485EB3C9">
            <w:pPr>
              <w:keepNext w:val="0"/>
              <w:keepLines w:val="0"/>
              <w:pageBreakBefore w:val="0"/>
              <w:widowControl/>
              <w:spacing w:before="0" w:after="0" w:line="240" w:lineRule="auto"/>
            </w:pPr>
            <w:r>
              <w:rPr>
                <w:rFonts w:ascii="Times New Roman" w:hAnsi="Times New Roman" w:eastAsia="Times New Roman"/>
                <w:b w:val="0"/>
                <w:sz w:val="19"/>
              </w:rPr>
              <w:t>Support needed</w:t>
            </w:r>
          </w:p>
        </w:tc>
        <w:tc>
          <w:tcPr>
            <w:tcW w:w="5161" w:type="dxa"/>
            <w:tcMar>
              <w:top w:w="35" w:type="dxa"/>
              <w:left w:w="35" w:type="dxa"/>
              <w:bottom w:w="35" w:type="dxa"/>
              <w:right w:w="35" w:type="dxa"/>
            </w:tcMar>
            <w:vAlign w:val="top"/>
          </w:tcPr>
          <w:p w14:paraId="6F354B68">
            <w:pPr>
              <w:keepNext w:val="0"/>
              <w:keepLines w:val="0"/>
              <w:pageBreakBefore w:val="0"/>
              <w:widowControl/>
              <w:spacing w:before="0" w:after="0" w:line="240" w:lineRule="auto"/>
            </w:pPr>
          </w:p>
        </w:tc>
      </w:tr>
      <w:tr w14:paraId="3913399B">
        <w:trPr>
          <w:jc w:val="center"/>
        </w:trPr>
        <w:tc>
          <w:tcPr>
            <w:tcW w:w="5161" w:type="dxa"/>
            <w:tcMar>
              <w:top w:w="35" w:type="dxa"/>
              <w:left w:w="35" w:type="dxa"/>
              <w:bottom w:w="35" w:type="dxa"/>
              <w:right w:w="35" w:type="dxa"/>
            </w:tcMar>
            <w:vAlign w:val="top"/>
          </w:tcPr>
          <w:p w14:paraId="17829C18">
            <w:pPr>
              <w:keepNext w:val="0"/>
              <w:keepLines w:val="0"/>
              <w:pageBreakBefore w:val="0"/>
              <w:widowControl/>
              <w:spacing w:before="0" w:after="0" w:line="240" w:lineRule="auto"/>
            </w:pPr>
            <w:r>
              <w:rPr>
                <w:rFonts w:ascii="Times New Roman" w:hAnsi="Times New Roman" w:eastAsia="Times New Roman"/>
                <w:b w:val="0"/>
                <w:sz w:val="19"/>
              </w:rPr>
              <w:t>Have you trained or employed anyone?</w:t>
            </w:r>
          </w:p>
        </w:tc>
        <w:tc>
          <w:tcPr>
            <w:tcW w:w="5161" w:type="dxa"/>
            <w:tcMar>
              <w:top w:w="35" w:type="dxa"/>
              <w:left w:w="35" w:type="dxa"/>
              <w:bottom w:w="35" w:type="dxa"/>
              <w:right w:w="35" w:type="dxa"/>
            </w:tcMar>
            <w:vAlign w:val="top"/>
          </w:tcPr>
          <w:p w14:paraId="7AE4C24B">
            <w:pPr>
              <w:keepNext w:val="0"/>
              <w:keepLines w:val="0"/>
              <w:pageBreakBefore w:val="0"/>
              <w:widowControl/>
              <w:spacing w:before="0" w:after="0" w:line="240" w:lineRule="auto"/>
            </w:pPr>
            <w:r>
              <w:rPr>
                <w:rFonts w:ascii="Times New Roman" w:hAnsi="Times New Roman" w:eastAsia="Times New Roman"/>
                <w:b w:val="0"/>
                <w:sz w:val="19"/>
              </w:rPr>
              <w:t>Yes / No</w:t>
            </w:r>
          </w:p>
        </w:tc>
      </w:tr>
      <w:tr w14:paraId="261564C4">
        <w:trPr>
          <w:jc w:val="center"/>
        </w:trPr>
        <w:tc>
          <w:tcPr>
            <w:tcW w:w="5161" w:type="dxa"/>
            <w:tcMar>
              <w:top w:w="35" w:type="dxa"/>
              <w:left w:w="35" w:type="dxa"/>
              <w:bottom w:w="35" w:type="dxa"/>
              <w:right w:w="35" w:type="dxa"/>
            </w:tcMar>
            <w:vAlign w:val="top"/>
          </w:tcPr>
          <w:p w14:paraId="1C43EE7C">
            <w:pPr>
              <w:keepNext w:val="0"/>
              <w:keepLines w:val="0"/>
              <w:pageBreakBefore w:val="0"/>
              <w:widowControl/>
              <w:spacing w:before="0" w:after="0" w:line="240" w:lineRule="auto"/>
            </w:pPr>
            <w:r>
              <w:rPr>
                <w:rFonts w:ascii="Times New Roman" w:hAnsi="Times New Roman" w:eastAsia="Times New Roman"/>
                <w:b w:val="0"/>
                <w:sz w:val="19"/>
              </w:rPr>
              <w:t>Future business goal</w:t>
            </w:r>
          </w:p>
        </w:tc>
        <w:tc>
          <w:tcPr>
            <w:tcW w:w="5161" w:type="dxa"/>
            <w:tcMar>
              <w:top w:w="35" w:type="dxa"/>
              <w:left w:w="35" w:type="dxa"/>
              <w:bottom w:w="35" w:type="dxa"/>
              <w:right w:w="35" w:type="dxa"/>
            </w:tcMar>
            <w:vAlign w:val="top"/>
          </w:tcPr>
          <w:p w14:paraId="08487119">
            <w:pPr>
              <w:keepNext w:val="0"/>
              <w:keepLines w:val="0"/>
              <w:pageBreakBefore w:val="0"/>
              <w:widowControl/>
              <w:spacing w:before="0" w:after="0" w:line="240" w:lineRule="auto"/>
            </w:pPr>
          </w:p>
        </w:tc>
      </w:tr>
    </w:tbl>
    <w:p w14:paraId="054688E6">
      <w:pPr>
        <w:keepNext w:val="0"/>
        <w:keepLines w:val="0"/>
        <w:pageBreakBefore w:val="0"/>
        <w:widowControl/>
        <w:spacing w:before="0" w:after="60" w:line="240" w:lineRule="auto"/>
      </w:pPr>
    </w:p>
    <w:p w14:paraId="37FE9808">
      <w:pPr>
        <w:keepNext w:val="0"/>
        <w:keepLines w:val="0"/>
        <w:pageBreakBefore w:val="0"/>
        <w:widowControl/>
        <w:spacing w:before="100" w:after="60" w:line="252" w:lineRule="auto"/>
      </w:pPr>
      <w:r>
        <w:rPr>
          <w:rFonts w:ascii="Times New Roman" w:hAnsi="Times New Roman" w:eastAsia="Times New Roman"/>
          <w:b/>
          <w:sz w:val="24"/>
        </w:rPr>
        <w:t>Business Integrity Reflection</w:t>
      </w:r>
    </w:p>
    <w:p w14:paraId="10E0D85A">
      <w:pPr>
        <w:keepNext w:val="0"/>
        <w:keepLines w:val="0"/>
        <w:pageBreakBefore w:val="0"/>
        <w:widowControl/>
        <w:spacing w:before="0" w:after="100" w:line="252" w:lineRule="auto"/>
      </w:pPr>
      <w:r>
        <w:rPr>
          <w:rFonts w:ascii="Times New Roman" w:hAnsi="Times New Roman" w:eastAsia="Times New Roman"/>
          <w:b w:val="0"/>
          <w:sz w:val="23"/>
        </w:rPr>
        <w:t>How are you practising honesty and quality in your business?</w:t>
      </w:r>
    </w:p>
    <w:p w14:paraId="75930B10">
      <w:pPr>
        <w:keepNext w:val="0"/>
        <w:keepLines w:val="0"/>
        <w:pageBreakBefore w:val="0"/>
        <w:widowControl/>
        <w:spacing w:before="0" w:after="40" w:line="240" w:lineRule="auto"/>
      </w:pPr>
    </w:p>
    <w:p w14:paraId="2E08F316">
      <w:pPr>
        <w:keepNext w:val="0"/>
        <w:keepLines w:val="0"/>
        <w:pageBreakBefore w:val="0"/>
        <w:widowControl/>
        <w:spacing w:before="100" w:after="60" w:line="252" w:lineRule="auto"/>
      </w:pPr>
      <w:r>
        <w:rPr>
          <w:rFonts w:ascii="Times New Roman" w:hAnsi="Times New Roman" w:eastAsia="Times New Roman"/>
          <w:b/>
          <w:sz w:val="24"/>
        </w:rPr>
        <w:t>Officer Comment:</w:t>
      </w:r>
    </w:p>
    <w:p w14:paraId="192AB21F">
      <w:pPr>
        <w:keepNext w:val="0"/>
        <w:keepLines w:val="0"/>
        <w:pageBreakBefore w:val="0"/>
        <w:widowControl/>
        <w:spacing w:before="0" w:after="40" w:line="240" w:lineRule="auto"/>
      </w:pPr>
    </w:p>
    <w:p w14:paraId="04678D12">
      <w:pPr>
        <w:keepNext w:val="0"/>
        <w:keepLines w:val="0"/>
        <w:pageBreakBefore w:val="0"/>
        <w:widowControl/>
        <w:spacing w:before="100" w:after="60" w:line="252" w:lineRule="auto"/>
      </w:pPr>
      <w:r>
        <w:rPr>
          <w:rFonts w:ascii="Times New Roman" w:hAnsi="Times New Roman" w:eastAsia="Times New Roman"/>
          <w:b/>
          <w:sz w:val="24"/>
        </w:rPr>
        <w:t>Officer Signature: ______________________________________</w:t>
      </w:r>
    </w:p>
    <w:p w14:paraId="7917BF5B">
      <w:pPr>
        <w:keepNext w:val="0"/>
        <w:keepLines w:val="0"/>
        <w:pageBreakBefore w:val="0"/>
        <w:widowControl/>
        <w:spacing w:before="0" w:after="40" w:line="240" w:lineRule="auto"/>
      </w:pPr>
    </w:p>
    <w:p w14:paraId="4F510C3D">
      <w:pPr>
        <w:pStyle w:val="3"/>
        <w:keepNext/>
        <w:keepLines w:val="0"/>
        <w:pageBreakBefore w:val="0"/>
        <w:widowControl/>
        <w:spacing w:before="160" w:after="100" w:line="252" w:lineRule="auto"/>
      </w:pPr>
      <w:r>
        <w:rPr>
          <w:rFonts w:ascii="Times New Roman" w:hAnsi="Times New Roman" w:eastAsia="Times New Roman"/>
          <w:b/>
          <w:sz w:val="26"/>
        </w:rPr>
        <w:t>31.4 Graduate Further Education Tracking Form</w:t>
      </w:r>
    </w:p>
    <w:p w14:paraId="226C5DEB">
      <w:pPr>
        <w:keepNext w:val="0"/>
        <w:keepLines w:val="0"/>
        <w:pageBreakBefore w:val="0"/>
        <w:widowControl/>
        <w:spacing w:before="0" w:after="160" w:line="252" w:lineRule="auto"/>
        <w:jc w:val="center"/>
      </w:pPr>
      <w:r>
        <w:rPr>
          <w:rFonts w:ascii="Times New Roman" w:hAnsi="Times New Roman" w:eastAsia="Times New Roman"/>
          <w:b/>
          <w:sz w:val="36"/>
        </w:rPr>
        <w:t>EBOMI KINGDOM LEADERSHIP ACADEMY</w:t>
      </w:r>
    </w:p>
    <w:p w14:paraId="17CF14F6">
      <w:pPr>
        <w:keepNext w:val="0"/>
        <w:keepLines w:val="0"/>
        <w:pageBreakBefore w:val="0"/>
        <w:widowControl/>
        <w:spacing w:before="100" w:after="60" w:line="252" w:lineRule="auto"/>
      </w:pPr>
      <w:r>
        <w:rPr>
          <w:rFonts w:ascii="Times New Roman" w:hAnsi="Times New Roman" w:eastAsia="Times New Roman"/>
          <w:b/>
          <w:sz w:val="24"/>
        </w:rPr>
        <w:t>Graduate Further Education Tracking Form</w:t>
      </w:r>
    </w:p>
    <w:p w14:paraId="0958E7F2">
      <w:pPr>
        <w:keepNext w:val="0"/>
        <w:keepLines w:val="0"/>
        <w:pageBreakBefore w:val="0"/>
        <w:widowControl/>
        <w:spacing w:before="0" w:after="100" w:line="252" w:lineRule="auto"/>
      </w:pPr>
      <w:r>
        <w:rPr>
          <w:rFonts w:ascii="Times New Roman" w:hAnsi="Times New Roman" w:eastAsia="Times New Roman"/>
          <w:b w:val="0"/>
          <w:sz w:val="23"/>
        </w:rPr>
        <w:t>Graduate Name: 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Alumni ID: ______________________________________________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Follow-Up Date: _________________________________________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30AF22B0">
        <w:trPr>
          <w:jc w:val="center"/>
        </w:trPr>
        <w:tc>
          <w:tcPr>
            <w:tcW w:w="5161" w:type="dxa"/>
            <w:shd w:val="clear" w:color="auto" w:fill="D9EAF7"/>
            <w:tcMar>
              <w:top w:w="35" w:type="dxa"/>
              <w:left w:w="35" w:type="dxa"/>
              <w:bottom w:w="35" w:type="dxa"/>
              <w:right w:w="35" w:type="dxa"/>
            </w:tcMar>
            <w:vAlign w:val="top"/>
          </w:tcPr>
          <w:p w14:paraId="05C290B8">
            <w:pPr>
              <w:keepNext w:val="0"/>
              <w:keepLines w:val="0"/>
              <w:pageBreakBefore w:val="0"/>
              <w:widowControl/>
              <w:spacing w:before="0" w:after="0" w:line="240" w:lineRule="auto"/>
            </w:pPr>
            <w:r>
              <w:rPr>
                <w:rFonts w:ascii="Times New Roman" w:hAnsi="Times New Roman" w:eastAsia="Times New Roman"/>
                <w:b/>
                <w:sz w:val="19"/>
              </w:rPr>
              <w:t>Item</w:t>
            </w:r>
          </w:p>
        </w:tc>
        <w:tc>
          <w:tcPr>
            <w:tcW w:w="5161" w:type="dxa"/>
            <w:shd w:val="clear" w:color="auto" w:fill="D9EAF7"/>
            <w:tcMar>
              <w:top w:w="35" w:type="dxa"/>
              <w:left w:w="35" w:type="dxa"/>
              <w:bottom w:w="35" w:type="dxa"/>
              <w:right w:w="35" w:type="dxa"/>
            </w:tcMar>
            <w:vAlign w:val="top"/>
          </w:tcPr>
          <w:p w14:paraId="7EBF75FE">
            <w:pPr>
              <w:keepNext w:val="0"/>
              <w:keepLines w:val="0"/>
              <w:pageBreakBefore w:val="0"/>
              <w:widowControl/>
              <w:spacing w:before="0" w:after="0" w:line="240" w:lineRule="auto"/>
            </w:pPr>
            <w:r>
              <w:rPr>
                <w:rFonts w:ascii="Times New Roman" w:hAnsi="Times New Roman" w:eastAsia="Times New Roman"/>
                <w:b/>
                <w:sz w:val="19"/>
              </w:rPr>
              <w:t>Response</w:t>
            </w:r>
          </w:p>
        </w:tc>
      </w:tr>
      <w:tr w14:paraId="3295A579">
        <w:trPr>
          <w:jc w:val="center"/>
        </w:trPr>
        <w:tc>
          <w:tcPr>
            <w:tcW w:w="5161" w:type="dxa"/>
            <w:tcMar>
              <w:top w:w="35" w:type="dxa"/>
              <w:left w:w="35" w:type="dxa"/>
              <w:bottom w:w="35" w:type="dxa"/>
              <w:right w:w="35" w:type="dxa"/>
            </w:tcMar>
            <w:vAlign w:val="top"/>
          </w:tcPr>
          <w:p w14:paraId="75E0236F">
            <w:pPr>
              <w:keepNext w:val="0"/>
              <w:keepLines w:val="0"/>
              <w:pageBreakBefore w:val="0"/>
              <w:widowControl/>
              <w:spacing w:before="0" w:after="0" w:line="240" w:lineRule="auto"/>
            </w:pPr>
            <w:r>
              <w:rPr>
                <w:rFonts w:ascii="Times New Roman" w:hAnsi="Times New Roman" w:eastAsia="Times New Roman"/>
                <w:b w:val="0"/>
                <w:sz w:val="19"/>
              </w:rPr>
              <w:t>Are you currently studying?</w:t>
            </w:r>
          </w:p>
        </w:tc>
        <w:tc>
          <w:tcPr>
            <w:tcW w:w="5161" w:type="dxa"/>
            <w:tcMar>
              <w:top w:w="35" w:type="dxa"/>
              <w:left w:w="35" w:type="dxa"/>
              <w:bottom w:w="35" w:type="dxa"/>
              <w:right w:w="35" w:type="dxa"/>
            </w:tcMar>
            <w:vAlign w:val="top"/>
          </w:tcPr>
          <w:p w14:paraId="5C1541C1">
            <w:pPr>
              <w:keepNext w:val="0"/>
              <w:keepLines w:val="0"/>
              <w:pageBreakBefore w:val="0"/>
              <w:widowControl/>
              <w:spacing w:before="0" w:after="0" w:line="240" w:lineRule="auto"/>
            </w:pPr>
            <w:r>
              <w:rPr>
                <w:rFonts w:ascii="Times New Roman" w:hAnsi="Times New Roman" w:eastAsia="Times New Roman"/>
                <w:b w:val="0"/>
                <w:sz w:val="19"/>
              </w:rPr>
              <w:t>Yes / No</w:t>
            </w:r>
          </w:p>
        </w:tc>
      </w:tr>
      <w:tr w14:paraId="3AA7CA90">
        <w:trPr>
          <w:jc w:val="center"/>
        </w:trPr>
        <w:tc>
          <w:tcPr>
            <w:tcW w:w="5161" w:type="dxa"/>
            <w:tcMar>
              <w:top w:w="35" w:type="dxa"/>
              <w:left w:w="35" w:type="dxa"/>
              <w:bottom w:w="35" w:type="dxa"/>
              <w:right w:w="35" w:type="dxa"/>
            </w:tcMar>
            <w:vAlign w:val="top"/>
          </w:tcPr>
          <w:p w14:paraId="2122C321">
            <w:pPr>
              <w:keepNext w:val="0"/>
              <w:keepLines w:val="0"/>
              <w:pageBreakBefore w:val="0"/>
              <w:widowControl/>
              <w:spacing w:before="0" w:after="0" w:line="240" w:lineRule="auto"/>
            </w:pPr>
            <w:r>
              <w:rPr>
                <w:rFonts w:ascii="Times New Roman" w:hAnsi="Times New Roman" w:eastAsia="Times New Roman"/>
                <w:b w:val="0"/>
                <w:sz w:val="19"/>
              </w:rPr>
              <w:t>Name of institution</w:t>
            </w:r>
          </w:p>
        </w:tc>
        <w:tc>
          <w:tcPr>
            <w:tcW w:w="5161" w:type="dxa"/>
            <w:tcMar>
              <w:top w:w="35" w:type="dxa"/>
              <w:left w:w="35" w:type="dxa"/>
              <w:bottom w:w="35" w:type="dxa"/>
              <w:right w:w="35" w:type="dxa"/>
            </w:tcMar>
            <w:vAlign w:val="top"/>
          </w:tcPr>
          <w:p w14:paraId="6EE3626B">
            <w:pPr>
              <w:keepNext w:val="0"/>
              <w:keepLines w:val="0"/>
              <w:pageBreakBefore w:val="0"/>
              <w:widowControl/>
              <w:spacing w:before="0" w:after="0" w:line="240" w:lineRule="auto"/>
            </w:pPr>
          </w:p>
        </w:tc>
      </w:tr>
      <w:tr w14:paraId="5D1E58B0">
        <w:trPr>
          <w:jc w:val="center"/>
        </w:trPr>
        <w:tc>
          <w:tcPr>
            <w:tcW w:w="5161" w:type="dxa"/>
            <w:tcMar>
              <w:top w:w="35" w:type="dxa"/>
              <w:left w:w="35" w:type="dxa"/>
              <w:bottom w:w="35" w:type="dxa"/>
              <w:right w:w="35" w:type="dxa"/>
            </w:tcMar>
            <w:vAlign w:val="top"/>
          </w:tcPr>
          <w:p w14:paraId="352F94C1">
            <w:pPr>
              <w:keepNext w:val="0"/>
              <w:keepLines w:val="0"/>
              <w:pageBreakBefore w:val="0"/>
              <w:widowControl/>
              <w:spacing w:before="0" w:after="0" w:line="240" w:lineRule="auto"/>
            </w:pPr>
            <w:r>
              <w:rPr>
                <w:rFonts w:ascii="Times New Roman" w:hAnsi="Times New Roman" w:eastAsia="Times New Roman"/>
                <w:b w:val="0"/>
                <w:sz w:val="19"/>
              </w:rPr>
              <w:t>Course or programme</w:t>
            </w:r>
          </w:p>
        </w:tc>
        <w:tc>
          <w:tcPr>
            <w:tcW w:w="5161" w:type="dxa"/>
            <w:tcMar>
              <w:top w:w="35" w:type="dxa"/>
              <w:left w:w="35" w:type="dxa"/>
              <w:bottom w:w="35" w:type="dxa"/>
              <w:right w:w="35" w:type="dxa"/>
            </w:tcMar>
            <w:vAlign w:val="top"/>
          </w:tcPr>
          <w:p w14:paraId="7B9A7435">
            <w:pPr>
              <w:keepNext w:val="0"/>
              <w:keepLines w:val="0"/>
              <w:pageBreakBefore w:val="0"/>
              <w:widowControl/>
              <w:spacing w:before="0" w:after="0" w:line="240" w:lineRule="auto"/>
            </w:pPr>
          </w:p>
        </w:tc>
      </w:tr>
      <w:tr w14:paraId="3916797D">
        <w:trPr>
          <w:jc w:val="center"/>
        </w:trPr>
        <w:tc>
          <w:tcPr>
            <w:tcW w:w="5161" w:type="dxa"/>
            <w:tcMar>
              <w:top w:w="35" w:type="dxa"/>
              <w:left w:w="35" w:type="dxa"/>
              <w:bottom w:w="35" w:type="dxa"/>
              <w:right w:w="35" w:type="dxa"/>
            </w:tcMar>
            <w:vAlign w:val="top"/>
          </w:tcPr>
          <w:p w14:paraId="3CCE16B7">
            <w:pPr>
              <w:keepNext w:val="0"/>
              <w:keepLines w:val="0"/>
              <w:pageBreakBefore w:val="0"/>
              <w:widowControl/>
              <w:spacing w:before="0" w:after="0" w:line="240" w:lineRule="auto"/>
            </w:pPr>
            <w:r>
              <w:rPr>
                <w:rFonts w:ascii="Times New Roman" w:hAnsi="Times New Roman" w:eastAsia="Times New Roman"/>
                <w:b w:val="0"/>
                <w:sz w:val="19"/>
              </w:rPr>
              <w:t>Level</w:t>
            </w:r>
          </w:p>
        </w:tc>
        <w:tc>
          <w:tcPr>
            <w:tcW w:w="5161" w:type="dxa"/>
            <w:tcMar>
              <w:top w:w="35" w:type="dxa"/>
              <w:left w:w="35" w:type="dxa"/>
              <w:bottom w:w="35" w:type="dxa"/>
              <w:right w:w="35" w:type="dxa"/>
            </w:tcMar>
            <w:vAlign w:val="top"/>
          </w:tcPr>
          <w:p w14:paraId="36BE2C9B">
            <w:pPr>
              <w:keepNext w:val="0"/>
              <w:keepLines w:val="0"/>
              <w:pageBreakBefore w:val="0"/>
              <w:widowControl/>
              <w:spacing w:before="0" w:after="0" w:line="240" w:lineRule="auto"/>
            </w:pPr>
          </w:p>
        </w:tc>
      </w:tr>
      <w:tr w14:paraId="421CDE57">
        <w:trPr>
          <w:jc w:val="center"/>
        </w:trPr>
        <w:tc>
          <w:tcPr>
            <w:tcW w:w="5161" w:type="dxa"/>
            <w:tcMar>
              <w:top w:w="35" w:type="dxa"/>
              <w:left w:w="35" w:type="dxa"/>
              <w:bottom w:w="35" w:type="dxa"/>
              <w:right w:w="35" w:type="dxa"/>
            </w:tcMar>
            <w:vAlign w:val="top"/>
          </w:tcPr>
          <w:p w14:paraId="5634CFCC">
            <w:pPr>
              <w:keepNext w:val="0"/>
              <w:keepLines w:val="0"/>
              <w:pageBreakBefore w:val="0"/>
              <w:widowControl/>
              <w:spacing w:before="0" w:after="0" w:line="240" w:lineRule="auto"/>
            </w:pPr>
            <w:r>
              <w:rPr>
                <w:rFonts w:ascii="Times New Roman" w:hAnsi="Times New Roman" w:eastAsia="Times New Roman"/>
                <w:b w:val="0"/>
                <w:sz w:val="19"/>
              </w:rPr>
              <w:t>Start date</w:t>
            </w:r>
          </w:p>
        </w:tc>
        <w:tc>
          <w:tcPr>
            <w:tcW w:w="5161" w:type="dxa"/>
            <w:tcMar>
              <w:top w:w="35" w:type="dxa"/>
              <w:left w:w="35" w:type="dxa"/>
              <w:bottom w:w="35" w:type="dxa"/>
              <w:right w:w="35" w:type="dxa"/>
            </w:tcMar>
            <w:vAlign w:val="top"/>
          </w:tcPr>
          <w:p w14:paraId="6B12D94C">
            <w:pPr>
              <w:keepNext w:val="0"/>
              <w:keepLines w:val="0"/>
              <w:pageBreakBefore w:val="0"/>
              <w:widowControl/>
              <w:spacing w:before="0" w:after="0" w:line="240" w:lineRule="auto"/>
            </w:pPr>
          </w:p>
        </w:tc>
      </w:tr>
      <w:tr w14:paraId="3E08E9FB">
        <w:trPr>
          <w:jc w:val="center"/>
        </w:trPr>
        <w:tc>
          <w:tcPr>
            <w:tcW w:w="5161" w:type="dxa"/>
            <w:tcMar>
              <w:top w:w="35" w:type="dxa"/>
              <w:left w:w="35" w:type="dxa"/>
              <w:bottom w:w="35" w:type="dxa"/>
              <w:right w:w="35" w:type="dxa"/>
            </w:tcMar>
            <w:vAlign w:val="top"/>
          </w:tcPr>
          <w:p w14:paraId="664B8503">
            <w:pPr>
              <w:keepNext w:val="0"/>
              <w:keepLines w:val="0"/>
              <w:pageBreakBefore w:val="0"/>
              <w:widowControl/>
              <w:spacing w:before="0" w:after="0" w:line="240" w:lineRule="auto"/>
            </w:pPr>
            <w:r>
              <w:rPr>
                <w:rFonts w:ascii="Times New Roman" w:hAnsi="Times New Roman" w:eastAsia="Times New Roman"/>
                <w:b w:val="0"/>
                <w:sz w:val="19"/>
              </w:rPr>
              <w:t>Expected completion date</w:t>
            </w:r>
          </w:p>
        </w:tc>
        <w:tc>
          <w:tcPr>
            <w:tcW w:w="5161" w:type="dxa"/>
            <w:tcMar>
              <w:top w:w="35" w:type="dxa"/>
              <w:left w:w="35" w:type="dxa"/>
              <w:bottom w:w="35" w:type="dxa"/>
              <w:right w:w="35" w:type="dxa"/>
            </w:tcMar>
            <w:vAlign w:val="top"/>
          </w:tcPr>
          <w:p w14:paraId="76D81B74">
            <w:pPr>
              <w:keepNext w:val="0"/>
              <w:keepLines w:val="0"/>
              <w:pageBreakBefore w:val="0"/>
              <w:widowControl/>
              <w:spacing w:before="0" w:after="0" w:line="240" w:lineRule="auto"/>
            </w:pPr>
          </w:p>
        </w:tc>
      </w:tr>
      <w:tr w14:paraId="4AECFB88">
        <w:trPr>
          <w:jc w:val="center"/>
        </w:trPr>
        <w:tc>
          <w:tcPr>
            <w:tcW w:w="5161" w:type="dxa"/>
            <w:tcMar>
              <w:top w:w="35" w:type="dxa"/>
              <w:left w:w="35" w:type="dxa"/>
              <w:bottom w:w="35" w:type="dxa"/>
              <w:right w:w="35" w:type="dxa"/>
            </w:tcMar>
            <w:vAlign w:val="top"/>
          </w:tcPr>
          <w:p w14:paraId="1DE96E01">
            <w:pPr>
              <w:keepNext w:val="0"/>
              <w:keepLines w:val="0"/>
              <w:pageBreakBefore w:val="0"/>
              <w:widowControl/>
              <w:spacing w:before="0" w:after="0" w:line="240" w:lineRule="auto"/>
            </w:pPr>
            <w:r>
              <w:rPr>
                <w:rFonts w:ascii="Times New Roman" w:hAnsi="Times New Roman" w:eastAsia="Times New Roman"/>
                <w:b w:val="0"/>
                <w:sz w:val="19"/>
              </w:rPr>
              <w:t>How has the Academy helped your studies?</w:t>
            </w:r>
          </w:p>
        </w:tc>
        <w:tc>
          <w:tcPr>
            <w:tcW w:w="5161" w:type="dxa"/>
            <w:tcMar>
              <w:top w:w="35" w:type="dxa"/>
              <w:left w:w="35" w:type="dxa"/>
              <w:bottom w:w="35" w:type="dxa"/>
              <w:right w:w="35" w:type="dxa"/>
            </w:tcMar>
            <w:vAlign w:val="top"/>
          </w:tcPr>
          <w:p w14:paraId="6B2BB772">
            <w:pPr>
              <w:keepNext w:val="0"/>
              <w:keepLines w:val="0"/>
              <w:pageBreakBefore w:val="0"/>
              <w:widowControl/>
              <w:spacing w:before="0" w:after="0" w:line="240" w:lineRule="auto"/>
            </w:pPr>
          </w:p>
        </w:tc>
      </w:tr>
      <w:tr w14:paraId="5D22BD22">
        <w:trPr>
          <w:jc w:val="center"/>
        </w:trPr>
        <w:tc>
          <w:tcPr>
            <w:tcW w:w="5161" w:type="dxa"/>
            <w:tcMar>
              <w:top w:w="35" w:type="dxa"/>
              <w:left w:w="35" w:type="dxa"/>
              <w:bottom w:w="35" w:type="dxa"/>
              <w:right w:w="35" w:type="dxa"/>
            </w:tcMar>
            <w:vAlign w:val="top"/>
          </w:tcPr>
          <w:p w14:paraId="0F9BDF5C">
            <w:pPr>
              <w:keepNext w:val="0"/>
              <w:keepLines w:val="0"/>
              <w:pageBreakBefore w:val="0"/>
              <w:widowControl/>
              <w:spacing w:before="0" w:after="0" w:line="240" w:lineRule="auto"/>
            </w:pPr>
            <w:r>
              <w:rPr>
                <w:rFonts w:ascii="Times New Roman" w:hAnsi="Times New Roman" w:eastAsia="Times New Roman"/>
                <w:b w:val="0"/>
                <w:sz w:val="19"/>
              </w:rPr>
              <w:t>Are you involved in leadership or service?</w:t>
            </w:r>
          </w:p>
        </w:tc>
        <w:tc>
          <w:tcPr>
            <w:tcW w:w="5161" w:type="dxa"/>
            <w:tcMar>
              <w:top w:w="35" w:type="dxa"/>
              <w:left w:w="35" w:type="dxa"/>
              <w:bottom w:w="35" w:type="dxa"/>
              <w:right w:w="35" w:type="dxa"/>
            </w:tcMar>
            <w:vAlign w:val="top"/>
          </w:tcPr>
          <w:p w14:paraId="21FF9063">
            <w:pPr>
              <w:keepNext w:val="0"/>
              <w:keepLines w:val="0"/>
              <w:pageBreakBefore w:val="0"/>
              <w:widowControl/>
              <w:spacing w:before="0" w:after="0" w:line="240" w:lineRule="auto"/>
            </w:pPr>
            <w:r>
              <w:rPr>
                <w:rFonts w:ascii="Times New Roman" w:hAnsi="Times New Roman" w:eastAsia="Times New Roman"/>
                <w:b w:val="0"/>
                <w:sz w:val="19"/>
              </w:rPr>
              <w:t>Yes / No</w:t>
            </w:r>
          </w:p>
        </w:tc>
      </w:tr>
      <w:tr w14:paraId="24D3586A">
        <w:trPr>
          <w:jc w:val="center"/>
        </w:trPr>
        <w:tc>
          <w:tcPr>
            <w:tcW w:w="5161" w:type="dxa"/>
            <w:tcMar>
              <w:top w:w="35" w:type="dxa"/>
              <w:left w:w="35" w:type="dxa"/>
              <w:bottom w:w="35" w:type="dxa"/>
              <w:right w:w="35" w:type="dxa"/>
            </w:tcMar>
            <w:vAlign w:val="top"/>
          </w:tcPr>
          <w:p w14:paraId="357E8CCD">
            <w:pPr>
              <w:keepNext w:val="0"/>
              <w:keepLines w:val="0"/>
              <w:pageBreakBefore w:val="0"/>
              <w:widowControl/>
              <w:spacing w:before="0" w:after="0" w:line="240" w:lineRule="auto"/>
            </w:pPr>
            <w:r>
              <w:rPr>
                <w:rFonts w:ascii="Times New Roman" w:hAnsi="Times New Roman" w:eastAsia="Times New Roman"/>
                <w:b w:val="0"/>
                <w:sz w:val="19"/>
              </w:rPr>
              <w:t>Challenge faced</w:t>
            </w:r>
          </w:p>
        </w:tc>
        <w:tc>
          <w:tcPr>
            <w:tcW w:w="5161" w:type="dxa"/>
            <w:tcMar>
              <w:top w:w="35" w:type="dxa"/>
              <w:left w:w="35" w:type="dxa"/>
              <w:bottom w:w="35" w:type="dxa"/>
              <w:right w:w="35" w:type="dxa"/>
            </w:tcMar>
            <w:vAlign w:val="top"/>
          </w:tcPr>
          <w:p w14:paraId="0AE8CDA1">
            <w:pPr>
              <w:keepNext w:val="0"/>
              <w:keepLines w:val="0"/>
              <w:pageBreakBefore w:val="0"/>
              <w:widowControl/>
              <w:spacing w:before="0" w:after="0" w:line="240" w:lineRule="auto"/>
            </w:pPr>
          </w:p>
        </w:tc>
      </w:tr>
      <w:tr w14:paraId="37FEF737">
        <w:trPr>
          <w:jc w:val="center"/>
        </w:trPr>
        <w:tc>
          <w:tcPr>
            <w:tcW w:w="5161" w:type="dxa"/>
            <w:tcMar>
              <w:top w:w="35" w:type="dxa"/>
              <w:left w:w="35" w:type="dxa"/>
              <w:bottom w:w="35" w:type="dxa"/>
              <w:right w:w="35" w:type="dxa"/>
            </w:tcMar>
            <w:vAlign w:val="top"/>
          </w:tcPr>
          <w:p w14:paraId="6D5AB60F">
            <w:pPr>
              <w:keepNext w:val="0"/>
              <w:keepLines w:val="0"/>
              <w:pageBreakBefore w:val="0"/>
              <w:widowControl/>
              <w:spacing w:before="0" w:after="0" w:line="240" w:lineRule="auto"/>
            </w:pPr>
            <w:r>
              <w:rPr>
                <w:rFonts w:ascii="Times New Roman" w:hAnsi="Times New Roman" w:eastAsia="Times New Roman"/>
                <w:b w:val="0"/>
                <w:sz w:val="19"/>
              </w:rPr>
              <w:t>Support needed</w:t>
            </w:r>
          </w:p>
        </w:tc>
        <w:tc>
          <w:tcPr>
            <w:tcW w:w="5161" w:type="dxa"/>
            <w:tcMar>
              <w:top w:w="35" w:type="dxa"/>
              <w:left w:w="35" w:type="dxa"/>
              <w:bottom w:w="35" w:type="dxa"/>
              <w:right w:w="35" w:type="dxa"/>
            </w:tcMar>
            <w:vAlign w:val="top"/>
          </w:tcPr>
          <w:p w14:paraId="4C800AF8">
            <w:pPr>
              <w:keepNext w:val="0"/>
              <w:keepLines w:val="0"/>
              <w:pageBreakBefore w:val="0"/>
              <w:widowControl/>
              <w:spacing w:before="0" w:after="0" w:line="240" w:lineRule="auto"/>
            </w:pPr>
          </w:p>
        </w:tc>
      </w:tr>
      <w:tr w14:paraId="16F19C66">
        <w:trPr>
          <w:jc w:val="center"/>
        </w:trPr>
        <w:tc>
          <w:tcPr>
            <w:tcW w:w="5161" w:type="dxa"/>
            <w:tcMar>
              <w:top w:w="35" w:type="dxa"/>
              <w:left w:w="35" w:type="dxa"/>
              <w:bottom w:w="35" w:type="dxa"/>
              <w:right w:w="35" w:type="dxa"/>
            </w:tcMar>
            <w:vAlign w:val="top"/>
          </w:tcPr>
          <w:p w14:paraId="3543CCE6">
            <w:pPr>
              <w:keepNext w:val="0"/>
              <w:keepLines w:val="0"/>
              <w:pageBreakBefore w:val="0"/>
              <w:widowControl/>
              <w:spacing w:before="0" w:after="0" w:line="240" w:lineRule="auto"/>
            </w:pPr>
            <w:r>
              <w:rPr>
                <w:rFonts w:ascii="Times New Roman" w:hAnsi="Times New Roman" w:eastAsia="Times New Roman"/>
                <w:b w:val="0"/>
                <w:sz w:val="19"/>
              </w:rPr>
              <w:t>Long-term education goal</w:t>
            </w:r>
          </w:p>
        </w:tc>
        <w:tc>
          <w:tcPr>
            <w:tcW w:w="5161" w:type="dxa"/>
            <w:tcMar>
              <w:top w:w="35" w:type="dxa"/>
              <w:left w:w="35" w:type="dxa"/>
              <w:bottom w:w="35" w:type="dxa"/>
              <w:right w:w="35" w:type="dxa"/>
            </w:tcMar>
            <w:vAlign w:val="top"/>
          </w:tcPr>
          <w:p w14:paraId="6A81C62B">
            <w:pPr>
              <w:keepNext w:val="0"/>
              <w:keepLines w:val="0"/>
              <w:pageBreakBefore w:val="0"/>
              <w:widowControl/>
              <w:spacing w:before="0" w:after="0" w:line="240" w:lineRule="auto"/>
            </w:pPr>
          </w:p>
        </w:tc>
      </w:tr>
    </w:tbl>
    <w:p w14:paraId="55EC18DF">
      <w:pPr>
        <w:keepNext w:val="0"/>
        <w:keepLines w:val="0"/>
        <w:pageBreakBefore w:val="0"/>
        <w:widowControl/>
        <w:spacing w:before="0" w:after="60" w:line="240" w:lineRule="auto"/>
      </w:pPr>
    </w:p>
    <w:p w14:paraId="3C5AEBA7">
      <w:pPr>
        <w:keepNext w:val="0"/>
        <w:keepLines w:val="0"/>
        <w:pageBreakBefore w:val="0"/>
        <w:widowControl/>
        <w:spacing w:before="100" w:after="60" w:line="252" w:lineRule="auto"/>
      </w:pPr>
      <w:r>
        <w:rPr>
          <w:rFonts w:ascii="Times New Roman" w:hAnsi="Times New Roman" w:eastAsia="Times New Roman"/>
          <w:b/>
          <w:sz w:val="24"/>
        </w:rPr>
        <w:t>Officer Comment:</w:t>
      </w:r>
    </w:p>
    <w:p w14:paraId="399606AF">
      <w:pPr>
        <w:keepNext w:val="0"/>
        <w:keepLines w:val="0"/>
        <w:pageBreakBefore w:val="0"/>
        <w:widowControl/>
        <w:spacing w:before="0" w:after="40" w:line="240" w:lineRule="auto"/>
      </w:pPr>
    </w:p>
    <w:p w14:paraId="474629EC">
      <w:pPr>
        <w:keepNext w:val="0"/>
        <w:keepLines w:val="0"/>
        <w:pageBreakBefore w:val="0"/>
        <w:widowControl/>
        <w:spacing w:before="100" w:after="60" w:line="252" w:lineRule="auto"/>
      </w:pPr>
      <w:r>
        <w:rPr>
          <w:rFonts w:ascii="Times New Roman" w:hAnsi="Times New Roman" w:eastAsia="Times New Roman"/>
          <w:b/>
          <w:sz w:val="24"/>
        </w:rPr>
        <w:t>Officer Signature: ______________________________________</w:t>
      </w:r>
    </w:p>
    <w:p w14:paraId="453C8CB7">
      <w:pPr>
        <w:keepNext w:val="0"/>
        <w:keepLines w:val="0"/>
        <w:pageBreakBefore w:val="0"/>
        <w:widowControl/>
        <w:spacing w:before="0" w:after="40" w:line="240" w:lineRule="auto"/>
      </w:pPr>
    </w:p>
    <w:p w14:paraId="6B402B71">
      <w:pPr>
        <w:pStyle w:val="3"/>
        <w:keepNext/>
        <w:keepLines w:val="0"/>
        <w:pageBreakBefore w:val="0"/>
        <w:widowControl/>
        <w:spacing w:before="160" w:after="100" w:line="252" w:lineRule="auto"/>
      </w:pPr>
      <w:r>
        <w:rPr>
          <w:rFonts w:ascii="Times New Roman" w:hAnsi="Times New Roman" w:eastAsia="Times New Roman"/>
          <w:b/>
          <w:sz w:val="26"/>
        </w:rPr>
        <w:t>31.5 Graduate Community Service Tracking Form</w:t>
      </w:r>
    </w:p>
    <w:p w14:paraId="44D56425">
      <w:pPr>
        <w:keepNext w:val="0"/>
        <w:keepLines w:val="0"/>
        <w:pageBreakBefore w:val="0"/>
        <w:widowControl/>
        <w:spacing w:before="0" w:after="160" w:line="252" w:lineRule="auto"/>
        <w:jc w:val="center"/>
      </w:pPr>
      <w:r>
        <w:rPr>
          <w:rFonts w:ascii="Times New Roman" w:hAnsi="Times New Roman" w:eastAsia="Times New Roman"/>
          <w:b/>
          <w:sz w:val="36"/>
        </w:rPr>
        <w:t>EBOMI KINGDOM LEADERSHIP ACADEMY</w:t>
      </w:r>
    </w:p>
    <w:p w14:paraId="779D0E71">
      <w:pPr>
        <w:keepNext w:val="0"/>
        <w:keepLines w:val="0"/>
        <w:pageBreakBefore w:val="0"/>
        <w:widowControl/>
        <w:spacing w:before="100" w:after="60" w:line="252" w:lineRule="auto"/>
      </w:pPr>
      <w:r>
        <w:rPr>
          <w:rFonts w:ascii="Times New Roman" w:hAnsi="Times New Roman" w:eastAsia="Times New Roman"/>
          <w:b/>
          <w:sz w:val="24"/>
        </w:rPr>
        <w:t>Graduate Community Service Tracking Form</w:t>
      </w:r>
    </w:p>
    <w:p w14:paraId="08B9290D">
      <w:pPr>
        <w:keepNext w:val="0"/>
        <w:keepLines w:val="0"/>
        <w:pageBreakBefore w:val="0"/>
        <w:widowControl/>
        <w:spacing w:before="0" w:after="100" w:line="252" w:lineRule="auto"/>
      </w:pPr>
      <w:r>
        <w:rPr>
          <w:rFonts w:ascii="Times New Roman" w:hAnsi="Times New Roman" w:eastAsia="Times New Roman"/>
          <w:b w:val="0"/>
          <w:sz w:val="23"/>
        </w:rPr>
        <w:t>Graduate Name: 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Alumni ID: ______________________________________________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Follow-Up Date: _________________________________________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159A5F4D">
        <w:trPr>
          <w:jc w:val="center"/>
        </w:trPr>
        <w:tc>
          <w:tcPr>
            <w:tcW w:w="5161" w:type="dxa"/>
            <w:shd w:val="clear" w:color="auto" w:fill="D9EAF7"/>
            <w:tcMar>
              <w:top w:w="35" w:type="dxa"/>
              <w:left w:w="35" w:type="dxa"/>
              <w:bottom w:w="35" w:type="dxa"/>
              <w:right w:w="35" w:type="dxa"/>
            </w:tcMar>
            <w:vAlign w:val="top"/>
          </w:tcPr>
          <w:p w14:paraId="49A8EB83">
            <w:pPr>
              <w:keepNext w:val="0"/>
              <w:keepLines w:val="0"/>
              <w:pageBreakBefore w:val="0"/>
              <w:widowControl/>
              <w:spacing w:before="0" w:after="0" w:line="240" w:lineRule="auto"/>
            </w:pPr>
            <w:r>
              <w:rPr>
                <w:rFonts w:ascii="Times New Roman" w:hAnsi="Times New Roman" w:eastAsia="Times New Roman"/>
                <w:b/>
                <w:sz w:val="19"/>
              </w:rPr>
              <w:t>Item</w:t>
            </w:r>
          </w:p>
        </w:tc>
        <w:tc>
          <w:tcPr>
            <w:tcW w:w="5161" w:type="dxa"/>
            <w:shd w:val="clear" w:color="auto" w:fill="D9EAF7"/>
            <w:tcMar>
              <w:top w:w="35" w:type="dxa"/>
              <w:left w:w="35" w:type="dxa"/>
              <w:bottom w:w="35" w:type="dxa"/>
              <w:right w:w="35" w:type="dxa"/>
            </w:tcMar>
            <w:vAlign w:val="top"/>
          </w:tcPr>
          <w:p w14:paraId="02350C40">
            <w:pPr>
              <w:keepNext w:val="0"/>
              <w:keepLines w:val="0"/>
              <w:pageBreakBefore w:val="0"/>
              <w:widowControl/>
              <w:spacing w:before="0" w:after="0" w:line="240" w:lineRule="auto"/>
            </w:pPr>
            <w:r>
              <w:rPr>
                <w:rFonts w:ascii="Times New Roman" w:hAnsi="Times New Roman" w:eastAsia="Times New Roman"/>
                <w:b/>
                <w:sz w:val="19"/>
              </w:rPr>
              <w:t>Response</w:t>
            </w:r>
          </w:p>
        </w:tc>
      </w:tr>
      <w:tr w14:paraId="70EAE2B9">
        <w:trPr>
          <w:jc w:val="center"/>
        </w:trPr>
        <w:tc>
          <w:tcPr>
            <w:tcW w:w="5161" w:type="dxa"/>
            <w:tcMar>
              <w:top w:w="35" w:type="dxa"/>
              <w:left w:w="35" w:type="dxa"/>
              <w:bottom w:w="35" w:type="dxa"/>
              <w:right w:w="35" w:type="dxa"/>
            </w:tcMar>
            <w:vAlign w:val="top"/>
          </w:tcPr>
          <w:p w14:paraId="6BCCBE92">
            <w:pPr>
              <w:keepNext w:val="0"/>
              <w:keepLines w:val="0"/>
              <w:pageBreakBefore w:val="0"/>
              <w:widowControl/>
              <w:spacing w:before="0" w:after="0" w:line="240" w:lineRule="auto"/>
            </w:pPr>
            <w:r>
              <w:rPr>
                <w:rFonts w:ascii="Times New Roman" w:hAnsi="Times New Roman" w:eastAsia="Times New Roman"/>
                <w:b w:val="0"/>
                <w:sz w:val="19"/>
              </w:rPr>
              <w:t>Are you involved in community service?</w:t>
            </w:r>
          </w:p>
        </w:tc>
        <w:tc>
          <w:tcPr>
            <w:tcW w:w="5161" w:type="dxa"/>
            <w:tcMar>
              <w:top w:w="35" w:type="dxa"/>
              <w:left w:w="35" w:type="dxa"/>
              <w:bottom w:w="35" w:type="dxa"/>
              <w:right w:w="35" w:type="dxa"/>
            </w:tcMar>
            <w:vAlign w:val="top"/>
          </w:tcPr>
          <w:p w14:paraId="6DC433CC">
            <w:pPr>
              <w:keepNext w:val="0"/>
              <w:keepLines w:val="0"/>
              <w:pageBreakBefore w:val="0"/>
              <w:widowControl/>
              <w:spacing w:before="0" w:after="0" w:line="240" w:lineRule="auto"/>
            </w:pPr>
            <w:r>
              <w:rPr>
                <w:rFonts w:ascii="Times New Roman" w:hAnsi="Times New Roman" w:eastAsia="Times New Roman"/>
                <w:b w:val="0"/>
                <w:sz w:val="19"/>
              </w:rPr>
              <w:t>Yes / No</w:t>
            </w:r>
          </w:p>
        </w:tc>
      </w:tr>
      <w:tr w14:paraId="39961B1B">
        <w:trPr>
          <w:jc w:val="center"/>
        </w:trPr>
        <w:tc>
          <w:tcPr>
            <w:tcW w:w="5161" w:type="dxa"/>
            <w:tcMar>
              <w:top w:w="35" w:type="dxa"/>
              <w:left w:w="35" w:type="dxa"/>
              <w:bottom w:w="35" w:type="dxa"/>
              <w:right w:w="35" w:type="dxa"/>
            </w:tcMar>
            <w:vAlign w:val="top"/>
          </w:tcPr>
          <w:p w14:paraId="114F869E">
            <w:pPr>
              <w:keepNext w:val="0"/>
              <w:keepLines w:val="0"/>
              <w:pageBreakBefore w:val="0"/>
              <w:widowControl/>
              <w:spacing w:before="0" w:after="0" w:line="240" w:lineRule="auto"/>
            </w:pPr>
            <w:r>
              <w:rPr>
                <w:rFonts w:ascii="Times New Roman" w:hAnsi="Times New Roman" w:eastAsia="Times New Roman"/>
                <w:b w:val="0"/>
                <w:sz w:val="19"/>
              </w:rPr>
              <w:t>Type of service</w:t>
            </w:r>
          </w:p>
        </w:tc>
        <w:tc>
          <w:tcPr>
            <w:tcW w:w="5161" w:type="dxa"/>
            <w:tcMar>
              <w:top w:w="35" w:type="dxa"/>
              <w:left w:w="35" w:type="dxa"/>
              <w:bottom w:w="35" w:type="dxa"/>
              <w:right w:w="35" w:type="dxa"/>
            </w:tcMar>
            <w:vAlign w:val="top"/>
          </w:tcPr>
          <w:p w14:paraId="1122E570">
            <w:pPr>
              <w:keepNext w:val="0"/>
              <w:keepLines w:val="0"/>
              <w:pageBreakBefore w:val="0"/>
              <w:widowControl/>
              <w:spacing w:before="0" w:after="0" w:line="240" w:lineRule="auto"/>
            </w:pPr>
          </w:p>
        </w:tc>
      </w:tr>
      <w:tr w14:paraId="3E2880BD">
        <w:trPr>
          <w:jc w:val="center"/>
        </w:trPr>
        <w:tc>
          <w:tcPr>
            <w:tcW w:w="5161" w:type="dxa"/>
            <w:tcMar>
              <w:top w:w="35" w:type="dxa"/>
              <w:left w:w="35" w:type="dxa"/>
              <w:bottom w:w="35" w:type="dxa"/>
              <w:right w:w="35" w:type="dxa"/>
            </w:tcMar>
            <w:vAlign w:val="top"/>
          </w:tcPr>
          <w:p w14:paraId="1B597044">
            <w:pPr>
              <w:keepNext w:val="0"/>
              <w:keepLines w:val="0"/>
              <w:pageBreakBefore w:val="0"/>
              <w:widowControl/>
              <w:spacing w:before="0" w:after="0" w:line="240" w:lineRule="auto"/>
            </w:pPr>
            <w:r>
              <w:rPr>
                <w:rFonts w:ascii="Times New Roman" w:hAnsi="Times New Roman" w:eastAsia="Times New Roman"/>
                <w:b w:val="0"/>
                <w:sz w:val="19"/>
              </w:rPr>
              <w:t>Location of service</w:t>
            </w:r>
          </w:p>
        </w:tc>
        <w:tc>
          <w:tcPr>
            <w:tcW w:w="5161" w:type="dxa"/>
            <w:tcMar>
              <w:top w:w="35" w:type="dxa"/>
              <w:left w:w="35" w:type="dxa"/>
              <w:bottom w:w="35" w:type="dxa"/>
              <w:right w:w="35" w:type="dxa"/>
            </w:tcMar>
            <w:vAlign w:val="top"/>
          </w:tcPr>
          <w:p w14:paraId="4D5E9A88">
            <w:pPr>
              <w:keepNext w:val="0"/>
              <w:keepLines w:val="0"/>
              <w:pageBreakBefore w:val="0"/>
              <w:widowControl/>
              <w:spacing w:before="0" w:after="0" w:line="240" w:lineRule="auto"/>
            </w:pPr>
          </w:p>
        </w:tc>
      </w:tr>
      <w:tr w14:paraId="06CDB49E">
        <w:trPr>
          <w:jc w:val="center"/>
        </w:trPr>
        <w:tc>
          <w:tcPr>
            <w:tcW w:w="5161" w:type="dxa"/>
            <w:tcMar>
              <w:top w:w="35" w:type="dxa"/>
              <w:left w:w="35" w:type="dxa"/>
              <w:bottom w:w="35" w:type="dxa"/>
              <w:right w:w="35" w:type="dxa"/>
            </w:tcMar>
            <w:vAlign w:val="top"/>
          </w:tcPr>
          <w:p w14:paraId="5633909E">
            <w:pPr>
              <w:keepNext w:val="0"/>
              <w:keepLines w:val="0"/>
              <w:pageBreakBefore w:val="0"/>
              <w:widowControl/>
              <w:spacing w:before="0" w:after="0" w:line="240" w:lineRule="auto"/>
            </w:pPr>
            <w:r>
              <w:rPr>
                <w:rFonts w:ascii="Times New Roman" w:hAnsi="Times New Roman" w:eastAsia="Times New Roman"/>
                <w:b w:val="0"/>
                <w:sz w:val="19"/>
              </w:rPr>
              <w:t>How often do you serve?</w:t>
            </w:r>
          </w:p>
        </w:tc>
        <w:tc>
          <w:tcPr>
            <w:tcW w:w="5161" w:type="dxa"/>
            <w:tcMar>
              <w:top w:w="35" w:type="dxa"/>
              <w:left w:w="35" w:type="dxa"/>
              <w:bottom w:w="35" w:type="dxa"/>
              <w:right w:w="35" w:type="dxa"/>
            </w:tcMar>
            <w:vAlign w:val="top"/>
          </w:tcPr>
          <w:p w14:paraId="789278F9">
            <w:pPr>
              <w:keepNext w:val="0"/>
              <w:keepLines w:val="0"/>
              <w:pageBreakBefore w:val="0"/>
              <w:widowControl/>
              <w:spacing w:before="0" w:after="0" w:line="240" w:lineRule="auto"/>
            </w:pPr>
          </w:p>
        </w:tc>
      </w:tr>
      <w:tr w14:paraId="079A2295">
        <w:trPr>
          <w:jc w:val="center"/>
        </w:trPr>
        <w:tc>
          <w:tcPr>
            <w:tcW w:w="5161" w:type="dxa"/>
            <w:tcMar>
              <w:top w:w="35" w:type="dxa"/>
              <w:left w:w="35" w:type="dxa"/>
              <w:bottom w:w="35" w:type="dxa"/>
              <w:right w:w="35" w:type="dxa"/>
            </w:tcMar>
            <w:vAlign w:val="top"/>
          </w:tcPr>
          <w:p w14:paraId="48E84FB4">
            <w:pPr>
              <w:keepNext w:val="0"/>
              <w:keepLines w:val="0"/>
              <w:pageBreakBefore w:val="0"/>
              <w:widowControl/>
              <w:spacing w:before="0" w:after="0" w:line="240" w:lineRule="auto"/>
            </w:pPr>
            <w:r>
              <w:rPr>
                <w:rFonts w:ascii="Times New Roman" w:hAnsi="Times New Roman" w:eastAsia="Times New Roman"/>
                <w:b w:val="0"/>
                <w:sz w:val="19"/>
              </w:rPr>
              <w:t>Who benefits from the service?</w:t>
            </w:r>
          </w:p>
        </w:tc>
        <w:tc>
          <w:tcPr>
            <w:tcW w:w="5161" w:type="dxa"/>
            <w:tcMar>
              <w:top w:w="35" w:type="dxa"/>
              <w:left w:w="35" w:type="dxa"/>
              <w:bottom w:w="35" w:type="dxa"/>
              <w:right w:w="35" w:type="dxa"/>
            </w:tcMar>
            <w:vAlign w:val="top"/>
          </w:tcPr>
          <w:p w14:paraId="150DC2C3">
            <w:pPr>
              <w:keepNext w:val="0"/>
              <w:keepLines w:val="0"/>
              <w:pageBreakBefore w:val="0"/>
              <w:widowControl/>
              <w:spacing w:before="0" w:after="0" w:line="240" w:lineRule="auto"/>
            </w:pPr>
          </w:p>
        </w:tc>
      </w:tr>
      <w:tr w14:paraId="59387867">
        <w:trPr>
          <w:jc w:val="center"/>
        </w:trPr>
        <w:tc>
          <w:tcPr>
            <w:tcW w:w="5161" w:type="dxa"/>
            <w:tcMar>
              <w:top w:w="35" w:type="dxa"/>
              <w:left w:w="35" w:type="dxa"/>
              <w:bottom w:w="35" w:type="dxa"/>
              <w:right w:w="35" w:type="dxa"/>
            </w:tcMar>
            <w:vAlign w:val="top"/>
          </w:tcPr>
          <w:p w14:paraId="36B1CE2B">
            <w:pPr>
              <w:keepNext w:val="0"/>
              <w:keepLines w:val="0"/>
              <w:pageBreakBefore w:val="0"/>
              <w:widowControl/>
              <w:spacing w:before="0" w:after="0" w:line="240" w:lineRule="auto"/>
            </w:pPr>
            <w:r>
              <w:rPr>
                <w:rFonts w:ascii="Times New Roman" w:hAnsi="Times New Roman" w:eastAsia="Times New Roman"/>
                <w:b w:val="0"/>
                <w:sz w:val="19"/>
              </w:rPr>
              <w:t>Are you serving with a team?</w:t>
            </w:r>
          </w:p>
        </w:tc>
        <w:tc>
          <w:tcPr>
            <w:tcW w:w="5161" w:type="dxa"/>
            <w:tcMar>
              <w:top w:w="35" w:type="dxa"/>
              <w:left w:w="35" w:type="dxa"/>
              <w:bottom w:w="35" w:type="dxa"/>
              <w:right w:w="35" w:type="dxa"/>
            </w:tcMar>
            <w:vAlign w:val="top"/>
          </w:tcPr>
          <w:p w14:paraId="1386AA89">
            <w:pPr>
              <w:keepNext w:val="0"/>
              <w:keepLines w:val="0"/>
              <w:pageBreakBefore w:val="0"/>
              <w:widowControl/>
              <w:spacing w:before="0" w:after="0" w:line="240" w:lineRule="auto"/>
            </w:pPr>
            <w:r>
              <w:rPr>
                <w:rFonts w:ascii="Times New Roman" w:hAnsi="Times New Roman" w:eastAsia="Times New Roman"/>
                <w:b w:val="0"/>
                <w:sz w:val="19"/>
              </w:rPr>
              <w:t>Yes / No</w:t>
            </w:r>
          </w:p>
        </w:tc>
      </w:tr>
      <w:tr w14:paraId="6AC315A3">
        <w:trPr>
          <w:jc w:val="center"/>
        </w:trPr>
        <w:tc>
          <w:tcPr>
            <w:tcW w:w="5161" w:type="dxa"/>
            <w:tcMar>
              <w:top w:w="35" w:type="dxa"/>
              <w:left w:w="35" w:type="dxa"/>
              <w:bottom w:w="35" w:type="dxa"/>
              <w:right w:w="35" w:type="dxa"/>
            </w:tcMar>
            <w:vAlign w:val="top"/>
          </w:tcPr>
          <w:p w14:paraId="27912EF1">
            <w:pPr>
              <w:keepNext w:val="0"/>
              <w:keepLines w:val="0"/>
              <w:pageBreakBefore w:val="0"/>
              <w:widowControl/>
              <w:spacing w:before="0" w:after="0" w:line="240" w:lineRule="auto"/>
            </w:pPr>
            <w:r>
              <w:rPr>
                <w:rFonts w:ascii="Times New Roman" w:hAnsi="Times New Roman" w:eastAsia="Times New Roman"/>
                <w:b w:val="0"/>
                <w:sz w:val="19"/>
              </w:rPr>
              <w:t>Are you mentoring others?</w:t>
            </w:r>
          </w:p>
        </w:tc>
        <w:tc>
          <w:tcPr>
            <w:tcW w:w="5161" w:type="dxa"/>
            <w:tcMar>
              <w:top w:w="35" w:type="dxa"/>
              <w:left w:w="35" w:type="dxa"/>
              <w:bottom w:w="35" w:type="dxa"/>
              <w:right w:w="35" w:type="dxa"/>
            </w:tcMar>
            <w:vAlign w:val="top"/>
          </w:tcPr>
          <w:p w14:paraId="6B5E5A04">
            <w:pPr>
              <w:keepNext w:val="0"/>
              <w:keepLines w:val="0"/>
              <w:pageBreakBefore w:val="0"/>
              <w:widowControl/>
              <w:spacing w:before="0" w:after="0" w:line="240" w:lineRule="auto"/>
            </w:pPr>
            <w:r>
              <w:rPr>
                <w:rFonts w:ascii="Times New Roman" w:hAnsi="Times New Roman" w:eastAsia="Times New Roman"/>
                <w:b w:val="0"/>
                <w:sz w:val="19"/>
              </w:rPr>
              <w:t>Yes / No</w:t>
            </w:r>
          </w:p>
        </w:tc>
      </w:tr>
      <w:tr w14:paraId="190E6E1D">
        <w:trPr>
          <w:jc w:val="center"/>
        </w:trPr>
        <w:tc>
          <w:tcPr>
            <w:tcW w:w="5161" w:type="dxa"/>
            <w:tcMar>
              <w:top w:w="35" w:type="dxa"/>
              <w:left w:w="35" w:type="dxa"/>
              <w:bottom w:w="35" w:type="dxa"/>
              <w:right w:w="35" w:type="dxa"/>
            </w:tcMar>
            <w:vAlign w:val="top"/>
          </w:tcPr>
          <w:p w14:paraId="7BA402B5">
            <w:pPr>
              <w:keepNext w:val="0"/>
              <w:keepLines w:val="0"/>
              <w:pageBreakBefore w:val="0"/>
              <w:widowControl/>
              <w:spacing w:before="0" w:after="0" w:line="240" w:lineRule="auto"/>
            </w:pPr>
            <w:r>
              <w:rPr>
                <w:rFonts w:ascii="Times New Roman" w:hAnsi="Times New Roman" w:eastAsia="Times New Roman"/>
                <w:b w:val="0"/>
                <w:sz w:val="19"/>
              </w:rPr>
              <w:t>What impact have you seen?</w:t>
            </w:r>
          </w:p>
        </w:tc>
        <w:tc>
          <w:tcPr>
            <w:tcW w:w="5161" w:type="dxa"/>
            <w:tcMar>
              <w:top w:w="35" w:type="dxa"/>
              <w:left w:w="35" w:type="dxa"/>
              <w:bottom w:w="35" w:type="dxa"/>
              <w:right w:w="35" w:type="dxa"/>
            </w:tcMar>
            <w:vAlign w:val="top"/>
          </w:tcPr>
          <w:p w14:paraId="2FFB78BF">
            <w:pPr>
              <w:keepNext w:val="0"/>
              <w:keepLines w:val="0"/>
              <w:pageBreakBefore w:val="0"/>
              <w:widowControl/>
              <w:spacing w:before="0" w:after="0" w:line="240" w:lineRule="auto"/>
            </w:pPr>
          </w:p>
        </w:tc>
      </w:tr>
      <w:tr w14:paraId="6CC612EE">
        <w:trPr>
          <w:jc w:val="center"/>
        </w:trPr>
        <w:tc>
          <w:tcPr>
            <w:tcW w:w="5161" w:type="dxa"/>
            <w:tcMar>
              <w:top w:w="35" w:type="dxa"/>
              <w:left w:w="35" w:type="dxa"/>
              <w:bottom w:w="35" w:type="dxa"/>
              <w:right w:w="35" w:type="dxa"/>
            </w:tcMar>
            <w:vAlign w:val="top"/>
          </w:tcPr>
          <w:p w14:paraId="110AD39E">
            <w:pPr>
              <w:keepNext w:val="0"/>
              <w:keepLines w:val="0"/>
              <w:pageBreakBefore w:val="0"/>
              <w:widowControl/>
              <w:spacing w:before="0" w:after="0" w:line="240" w:lineRule="auto"/>
            </w:pPr>
            <w:r>
              <w:rPr>
                <w:rFonts w:ascii="Times New Roman" w:hAnsi="Times New Roman" w:eastAsia="Times New Roman"/>
                <w:b w:val="0"/>
                <w:sz w:val="19"/>
              </w:rPr>
              <w:t>What challenge are you facing?</w:t>
            </w:r>
          </w:p>
        </w:tc>
        <w:tc>
          <w:tcPr>
            <w:tcW w:w="5161" w:type="dxa"/>
            <w:tcMar>
              <w:top w:w="35" w:type="dxa"/>
              <w:left w:w="35" w:type="dxa"/>
              <w:bottom w:w="35" w:type="dxa"/>
              <w:right w:w="35" w:type="dxa"/>
            </w:tcMar>
            <w:vAlign w:val="top"/>
          </w:tcPr>
          <w:p w14:paraId="78875A82">
            <w:pPr>
              <w:keepNext w:val="0"/>
              <w:keepLines w:val="0"/>
              <w:pageBreakBefore w:val="0"/>
              <w:widowControl/>
              <w:spacing w:before="0" w:after="0" w:line="240" w:lineRule="auto"/>
            </w:pPr>
          </w:p>
        </w:tc>
      </w:tr>
      <w:tr w14:paraId="77A4D8A8">
        <w:trPr>
          <w:jc w:val="center"/>
        </w:trPr>
        <w:tc>
          <w:tcPr>
            <w:tcW w:w="5161" w:type="dxa"/>
            <w:tcMar>
              <w:top w:w="35" w:type="dxa"/>
              <w:left w:w="35" w:type="dxa"/>
              <w:bottom w:w="35" w:type="dxa"/>
              <w:right w:w="35" w:type="dxa"/>
            </w:tcMar>
            <w:vAlign w:val="top"/>
          </w:tcPr>
          <w:p w14:paraId="0D91DE06">
            <w:pPr>
              <w:keepNext w:val="0"/>
              <w:keepLines w:val="0"/>
              <w:pageBreakBefore w:val="0"/>
              <w:widowControl/>
              <w:spacing w:before="0" w:after="0" w:line="240" w:lineRule="auto"/>
            </w:pPr>
            <w:r>
              <w:rPr>
                <w:rFonts w:ascii="Times New Roman" w:hAnsi="Times New Roman" w:eastAsia="Times New Roman"/>
                <w:b w:val="0"/>
                <w:sz w:val="19"/>
              </w:rPr>
              <w:t>Support needed from Academy</w:t>
            </w:r>
          </w:p>
        </w:tc>
        <w:tc>
          <w:tcPr>
            <w:tcW w:w="5161" w:type="dxa"/>
            <w:tcMar>
              <w:top w:w="35" w:type="dxa"/>
              <w:left w:w="35" w:type="dxa"/>
              <w:bottom w:w="35" w:type="dxa"/>
              <w:right w:w="35" w:type="dxa"/>
            </w:tcMar>
            <w:vAlign w:val="top"/>
          </w:tcPr>
          <w:p w14:paraId="4CEFFA3D">
            <w:pPr>
              <w:keepNext w:val="0"/>
              <w:keepLines w:val="0"/>
              <w:pageBreakBefore w:val="0"/>
              <w:widowControl/>
              <w:spacing w:before="0" w:after="0" w:line="240" w:lineRule="auto"/>
            </w:pPr>
          </w:p>
        </w:tc>
      </w:tr>
    </w:tbl>
    <w:p w14:paraId="27ECBEA8">
      <w:pPr>
        <w:keepNext w:val="0"/>
        <w:keepLines w:val="0"/>
        <w:pageBreakBefore w:val="0"/>
        <w:widowControl/>
        <w:spacing w:before="0" w:after="60" w:line="240" w:lineRule="auto"/>
      </w:pPr>
    </w:p>
    <w:p w14:paraId="16D5622C">
      <w:pPr>
        <w:keepNext w:val="0"/>
        <w:keepLines w:val="0"/>
        <w:pageBreakBefore w:val="0"/>
        <w:widowControl/>
        <w:spacing w:before="100" w:after="60" w:line="252" w:lineRule="auto"/>
      </w:pPr>
      <w:r>
        <w:rPr>
          <w:rFonts w:ascii="Times New Roman" w:hAnsi="Times New Roman" w:eastAsia="Times New Roman"/>
          <w:b/>
          <w:sz w:val="24"/>
        </w:rPr>
        <w:t>Reflection</w:t>
      </w:r>
    </w:p>
    <w:p w14:paraId="2DFC1EBD">
      <w:pPr>
        <w:keepNext w:val="0"/>
        <w:keepLines w:val="0"/>
        <w:pageBreakBefore w:val="0"/>
        <w:widowControl/>
        <w:spacing w:before="0" w:after="100" w:line="252" w:lineRule="auto"/>
      </w:pPr>
      <w:r>
        <w:rPr>
          <w:rFonts w:ascii="Times New Roman" w:hAnsi="Times New Roman" w:eastAsia="Times New Roman"/>
          <w:b w:val="0"/>
          <w:sz w:val="23"/>
        </w:rPr>
        <w:t>What did the Academy teach you about service?</w:t>
      </w:r>
    </w:p>
    <w:p w14:paraId="7288EB9D">
      <w:pPr>
        <w:keepNext w:val="0"/>
        <w:keepLines w:val="0"/>
        <w:pageBreakBefore w:val="0"/>
        <w:widowControl/>
        <w:spacing w:before="0" w:after="40" w:line="240" w:lineRule="auto"/>
      </w:pPr>
    </w:p>
    <w:p w14:paraId="09482B3F">
      <w:pPr>
        <w:keepNext w:val="0"/>
        <w:keepLines w:val="0"/>
        <w:pageBreakBefore w:val="0"/>
        <w:widowControl/>
        <w:spacing w:before="100" w:after="60" w:line="252" w:lineRule="auto"/>
      </w:pPr>
      <w:r>
        <w:rPr>
          <w:rFonts w:ascii="Times New Roman" w:hAnsi="Times New Roman" w:eastAsia="Times New Roman"/>
          <w:b/>
          <w:sz w:val="24"/>
        </w:rPr>
        <w:t>Officer Comment:</w:t>
      </w:r>
    </w:p>
    <w:p w14:paraId="62EED917">
      <w:pPr>
        <w:keepNext w:val="0"/>
        <w:keepLines w:val="0"/>
        <w:pageBreakBefore w:val="0"/>
        <w:widowControl/>
        <w:spacing w:before="0" w:after="40" w:line="240" w:lineRule="auto"/>
      </w:pPr>
    </w:p>
    <w:p w14:paraId="09811D59">
      <w:pPr>
        <w:keepNext w:val="0"/>
        <w:keepLines w:val="0"/>
        <w:pageBreakBefore w:val="0"/>
        <w:widowControl/>
        <w:spacing w:before="100" w:after="60" w:line="252" w:lineRule="auto"/>
      </w:pPr>
      <w:r>
        <w:rPr>
          <w:rFonts w:ascii="Times New Roman" w:hAnsi="Times New Roman" w:eastAsia="Times New Roman"/>
          <w:b/>
          <w:sz w:val="24"/>
        </w:rPr>
        <w:t>Officer Signature: ______________________________________</w:t>
      </w:r>
    </w:p>
    <w:p w14:paraId="6CC07F04">
      <w:pPr>
        <w:keepNext w:val="0"/>
        <w:keepLines w:val="0"/>
        <w:pageBreakBefore w:val="0"/>
        <w:widowControl/>
        <w:spacing w:before="0" w:after="40" w:line="240" w:lineRule="auto"/>
      </w:pPr>
    </w:p>
    <w:p w14:paraId="1F481A7F">
      <w:pPr>
        <w:pStyle w:val="3"/>
        <w:keepNext/>
        <w:keepLines w:val="0"/>
        <w:pageBreakBefore w:val="0"/>
        <w:widowControl/>
        <w:spacing w:before="160" w:after="100" w:line="252" w:lineRule="auto"/>
      </w:pPr>
      <w:r>
        <w:rPr>
          <w:rFonts w:ascii="Times New Roman" w:hAnsi="Times New Roman" w:eastAsia="Times New Roman"/>
          <w:b/>
          <w:sz w:val="26"/>
        </w:rPr>
        <w:t>31.6 Six-Month Follow-Up Form</w:t>
      </w:r>
    </w:p>
    <w:p w14:paraId="1A920344">
      <w:pPr>
        <w:keepNext w:val="0"/>
        <w:keepLines w:val="0"/>
        <w:pageBreakBefore w:val="0"/>
        <w:widowControl/>
        <w:spacing w:before="0" w:after="160" w:line="252" w:lineRule="auto"/>
        <w:jc w:val="center"/>
      </w:pPr>
      <w:r>
        <w:rPr>
          <w:rFonts w:ascii="Times New Roman" w:hAnsi="Times New Roman" w:eastAsia="Times New Roman"/>
          <w:b/>
          <w:sz w:val="36"/>
        </w:rPr>
        <w:t>EBOMI KINGDOM LEADERSHIP ACADEMY</w:t>
      </w:r>
    </w:p>
    <w:p w14:paraId="3ABF9A17">
      <w:pPr>
        <w:keepNext w:val="0"/>
        <w:keepLines w:val="0"/>
        <w:pageBreakBefore w:val="0"/>
        <w:widowControl/>
        <w:spacing w:before="100" w:after="60" w:line="252" w:lineRule="auto"/>
      </w:pPr>
      <w:r>
        <w:rPr>
          <w:rFonts w:ascii="Times New Roman" w:hAnsi="Times New Roman" w:eastAsia="Times New Roman"/>
          <w:b/>
          <w:sz w:val="24"/>
        </w:rPr>
        <w:t>Six-Month Alumni Follow-Up Form</w:t>
      </w:r>
    </w:p>
    <w:p w14:paraId="1A3BE5A2">
      <w:pPr>
        <w:keepNext w:val="0"/>
        <w:keepLines w:val="0"/>
        <w:pageBreakBefore w:val="0"/>
        <w:widowControl/>
        <w:spacing w:before="0" w:after="100" w:line="252" w:lineRule="auto"/>
      </w:pPr>
      <w:r>
        <w:rPr>
          <w:rFonts w:ascii="Times New Roman" w:hAnsi="Times New Roman" w:eastAsia="Times New Roman"/>
          <w:b w:val="0"/>
          <w:sz w:val="23"/>
        </w:rPr>
        <w:t>Graduate Name: 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Alumni ID: ______________________________________________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Graduation Year: 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Follow-Up Date: 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Follow-Up Method: Phone / WhatsApp / Visit / Google Form / Paper Form</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51B97B09">
        <w:trPr>
          <w:jc w:val="center"/>
        </w:trPr>
        <w:tc>
          <w:tcPr>
            <w:tcW w:w="5161" w:type="dxa"/>
            <w:shd w:val="clear" w:color="auto" w:fill="D9EAF7"/>
            <w:tcMar>
              <w:top w:w="35" w:type="dxa"/>
              <w:left w:w="35" w:type="dxa"/>
              <w:bottom w:w="35" w:type="dxa"/>
              <w:right w:w="35" w:type="dxa"/>
            </w:tcMar>
            <w:vAlign w:val="top"/>
          </w:tcPr>
          <w:p w14:paraId="348F4F1B">
            <w:pPr>
              <w:keepNext w:val="0"/>
              <w:keepLines w:val="0"/>
              <w:pageBreakBefore w:val="0"/>
              <w:widowControl/>
              <w:spacing w:before="0" w:after="0" w:line="240" w:lineRule="auto"/>
            </w:pPr>
            <w:r>
              <w:rPr>
                <w:rFonts w:ascii="Times New Roman" w:hAnsi="Times New Roman" w:eastAsia="Times New Roman"/>
                <w:b/>
                <w:sz w:val="19"/>
              </w:rPr>
              <w:t>Area</w:t>
            </w:r>
          </w:p>
        </w:tc>
        <w:tc>
          <w:tcPr>
            <w:tcW w:w="5161" w:type="dxa"/>
            <w:shd w:val="clear" w:color="auto" w:fill="D9EAF7"/>
            <w:tcMar>
              <w:top w:w="35" w:type="dxa"/>
              <w:left w:w="35" w:type="dxa"/>
              <w:bottom w:w="35" w:type="dxa"/>
              <w:right w:w="35" w:type="dxa"/>
            </w:tcMar>
            <w:vAlign w:val="top"/>
          </w:tcPr>
          <w:p w14:paraId="0C520807">
            <w:pPr>
              <w:keepNext w:val="0"/>
              <w:keepLines w:val="0"/>
              <w:pageBreakBefore w:val="0"/>
              <w:widowControl/>
              <w:spacing w:before="0" w:after="0" w:line="240" w:lineRule="auto"/>
            </w:pPr>
            <w:r>
              <w:rPr>
                <w:rFonts w:ascii="Times New Roman" w:hAnsi="Times New Roman" w:eastAsia="Times New Roman"/>
                <w:b/>
                <w:sz w:val="19"/>
              </w:rPr>
              <w:t>Response</w:t>
            </w:r>
          </w:p>
        </w:tc>
      </w:tr>
      <w:tr w14:paraId="6695FC43">
        <w:trPr>
          <w:jc w:val="center"/>
        </w:trPr>
        <w:tc>
          <w:tcPr>
            <w:tcW w:w="5161" w:type="dxa"/>
            <w:tcMar>
              <w:top w:w="35" w:type="dxa"/>
              <w:left w:w="35" w:type="dxa"/>
              <w:bottom w:w="35" w:type="dxa"/>
              <w:right w:w="35" w:type="dxa"/>
            </w:tcMar>
            <w:vAlign w:val="top"/>
          </w:tcPr>
          <w:p w14:paraId="539EC319">
            <w:pPr>
              <w:keepNext w:val="0"/>
              <w:keepLines w:val="0"/>
              <w:pageBreakBefore w:val="0"/>
              <w:widowControl/>
              <w:spacing w:before="0" w:after="0" w:line="240" w:lineRule="auto"/>
            </w:pPr>
            <w:r>
              <w:rPr>
                <w:rFonts w:ascii="Times New Roman" w:hAnsi="Times New Roman" w:eastAsia="Times New Roman"/>
                <w:b w:val="0"/>
                <w:sz w:val="19"/>
              </w:rPr>
              <w:t>Current location</w:t>
            </w:r>
          </w:p>
        </w:tc>
        <w:tc>
          <w:tcPr>
            <w:tcW w:w="5161" w:type="dxa"/>
            <w:tcMar>
              <w:top w:w="35" w:type="dxa"/>
              <w:left w:w="35" w:type="dxa"/>
              <w:bottom w:w="35" w:type="dxa"/>
              <w:right w:w="35" w:type="dxa"/>
            </w:tcMar>
            <w:vAlign w:val="top"/>
          </w:tcPr>
          <w:p w14:paraId="199CFC16">
            <w:pPr>
              <w:keepNext w:val="0"/>
              <w:keepLines w:val="0"/>
              <w:pageBreakBefore w:val="0"/>
              <w:widowControl/>
              <w:spacing w:before="0" w:after="0" w:line="240" w:lineRule="auto"/>
            </w:pPr>
          </w:p>
        </w:tc>
      </w:tr>
      <w:tr w14:paraId="2F17F98C">
        <w:trPr>
          <w:jc w:val="center"/>
        </w:trPr>
        <w:tc>
          <w:tcPr>
            <w:tcW w:w="5161" w:type="dxa"/>
            <w:tcMar>
              <w:top w:w="35" w:type="dxa"/>
              <w:left w:w="35" w:type="dxa"/>
              <w:bottom w:w="35" w:type="dxa"/>
              <w:right w:w="35" w:type="dxa"/>
            </w:tcMar>
            <w:vAlign w:val="top"/>
          </w:tcPr>
          <w:p w14:paraId="06A03DDA">
            <w:pPr>
              <w:keepNext w:val="0"/>
              <w:keepLines w:val="0"/>
              <w:pageBreakBefore w:val="0"/>
              <w:widowControl/>
              <w:spacing w:before="0" w:after="0" w:line="240" w:lineRule="auto"/>
            </w:pPr>
            <w:r>
              <w:rPr>
                <w:rFonts w:ascii="Times New Roman" w:hAnsi="Times New Roman" w:eastAsia="Times New Roman"/>
                <w:b w:val="0"/>
                <w:sz w:val="19"/>
              </w:rPr>
              <w:t>Current phone number</w:t>
            </w:r>
          </w:p>
        </w:tc>
        <w:tc>
          <w:tcPr>
            <w:tcW w:w="5161" w:type="dxa"/>
            <w:tcMar>
              <w:top w:w="35" w:type="dxa"/>
              <w:left w:w="35" w:type="dxa"/>
              <w:bottom w:w="35" w:type="dxa"/>
              <w:right w:w="35" w:type="dxa"/>
            </w:tcMar>
            <w:vAlign w:val="top"/>
          </w:tcPr>
          <w:p w14:paraId="0272528D">
            <w:pPr>
              <w:keepNext w:val="0"/>
              <w:keepLines w:val="0"/>
              <w:pageBreakBefore w:val="0"/>
              <w:widowControl/>
              <w:spacing w:before="0" w:after="0" w:line="240" w:lineRule="auto"/>
            </w:pPr>
          </w:p>
        </w:tc>
      </w:tr>
      <w:tr w14:paraId="1002AB5C">
        <w:trPr>
          <w:jc w:val="center"/>
        </w:trPr>
        <w:tc>
          <w:tcPr>
            <w:tcW w:w="5161" w:type="dxa"/>
            <w:tcMar>
              <w:top w:w="35" w:type="dxa"/>
              <w:left w:w="35" w:type="dxa"/>
              <w:bottom w:w="35" w:type="dxa"/>
              <w:right w:w="35" w:type="dxa"/>
            </w:tcMar>
            <w:vAlign w:val="top"/>
          </w:tcPr>
          <w:p w14:paraId="5BF6EA4E">
            <w:pPr>
              <w:keepNext w:val="0"/>
              <w:keepLines w:val="0"/>
              <w:pageBreakBefore w:val="0"/>
              <w:widowControl/>
              <w:spacing w:before="0" w:after="0" w:line="240" w:lineRule="auto"/>
            </w:pPr>
            <w:r>
              <w:rPr>
                <w:rFonts w:ascii="Times New Roman" w:hAnsi="Times New Roman" w:eastAsia="Times New Roman"/>
                <w:b w:val="0"/>
                <w:sz w:val="19"/>
              </w:rPr>
              <w:t>Current main activity</w:t>
            </w:r>
          </w:p>
        </w:tc>
        <w:tc>
          <w:tcPr>
            <w:tcW w:w="5161" w:type="dxa"/>
            <w:tcMar>
              <w:top w:w="35" w:type="dxa"/>
              <w:left w:w="35" w:type="dxa"/>
              <w:bottom w:w="35" w:type="dxa"/>
              <w:right w:w="35" w:type="dxa"/>
            </w:tcMar>
            <w:vAlign w:val="top"/>
          </w:tcPr>
          <w:p w14:paraId="7CCA5F82">
            <w:pPr>
              <w:keepNext w:val="0"/>
              <w:keepLines w:val="0"/>
              <w:pageBreakBefore w:val="0"/>
              <w:widowControl/>
              <w:spacing w:before="0" w:after="0" w:line="240" w:lineRule="auto"/>
            </w:pPr>
          </w:p>
        </w:tc>
      </w:tr>
      <w:tr w14:paraId="05D8978D">
        <w:trPr>
          <w:jc w:val="center"/>
        </w:trPr>
        <w:tc>
          <w:tcPr>
            <w:tcW w:w="5161" w:type="dxa"/>
            <w:tcMar>
              <w:top w:w="35" w:type="dxa"/>
              <w:left w:w="35" w:type="dxa"/>
              <w:bottom w:w="35" w:type="dxa"/>
              <w:right w:w="35" w:type="dxa"/>
            </w:tcMar>
            <w:vAlign w:val="top"/>
          </w:tcPr>
          <w:p w14:paraId="3C839652">
            <w:pPr>
              <w:keepNext w:val="0"/>
              <w:keepLines w:val="0"/>
              <w:pageBreakBefore w:val="0"/>
              <w:widowControl/>
              <w:spacing w:before="0" w:after="0" w:line="240" w:lineRule="auto"/>
            </w:pPr>
            <w:r>
              <w:rPr>
                <w:rFonts w:ascii="Times New Roman" w:hAnsi="Times New Roman" w:eastAsia="Times New Roman"/>
                <w:b w:val="0"/>
                <w:sz w:val="19"/>
              </w:rPr>
              <w:t>Employed?</w:t>
            </w:r>
          </w:p>
        </w:tc>
        <w:tc>
          <w:tcPr>
            <w:tcW w:w="5161" w:type="dxa"/>
            <w:tcMar>
              <w:top w:w="35" w:type="dxa"/>
              <w:left w:w="35" w:type="dxa"/>
              <w:bottom w:w="35" w:type="dxa"/>
              <w:right w:w="35" w:type="dxa"/>
            </w:tcMar>
            <w:vAlign w:val="top"/>
          </w:tcPr>
          <w:p w14:paraId="6F50C485">
            <w:pPr>
              <w:keepNext w:val="0"/>
              <w:keepLines w:val="0"/>
              <w:pageBreakBefore w:val="0"/>
              <w:widowControl/>
              <w:spacing w:before="0" w:after="0" w:line="240" w:lineRule="auto"/>
            </w:pPr>
            <w:r>
              <w:rPr>
                <w:rFonts w:ascii="Times New Roman" w:hAnsi="Times New Roman" w:eastAsia="Times New Roman"/>
                <w:b w:val="0"/>
                <w:sz w:val="19"/>
              </w:rPr>
              <w:t>Yes / No</w:t>
            </w:r>
          </w:p>
        </w:tc>
      </w:tr>
      <w:tr w14:paraId="54DF7D67">
        <w:trPr>
          <w:jc w:val="center"/>
        </w:trPr>
        <w:tc>
          <w:tcPr>
            <w:tcW w:w="5161" w:type="dxa"/>
            <w:tcMar>
              <w:top w:w="35" w:type="dxa"/>
              <w:left w:w="35" w:type="dxa"/>
              <w:bottom w:w="35" w:type="dxa"/>
              <w:right w:w="35" w:type="dxa"/>
            </w:tcMar>
            <w:vAlign w:val="top"/>
          </w:tcPr>
          <w:p w14:paraId="375D31F9">
            <w:pPr>
              <w:keepNext w:val="0"/>
              <w:keepLines w:val="0"/>
              <w:pageBreakBefore w:val="0"/>
              <w:widowControl/>
              <w:spacing w:before="0" w:after="0" w:line="240" w:lineRule="auto"/>
            </w:pPr>
            <w:r>
              <w:rPr>
                <w:rFonts w:ascii="Times New Roman" w:hAnsi="Times New Roman" w:eastAsia="Times New Roman"/>
                <w:b w:val="0"/>
                <w:sz w:val="19"/>
              </w:rPr>
              <w:t>Self-employed or in business?</w:t>
            </w:r>
          </w:p>
        </w:tc>
        <w:tc>
          <w:tcPr>
            <w:tcW w:w="5161" w:type="dxa"/>
            <w:tcMar>
              <w:top w:w="35" w:type="dxa"/>
              <w:left w:w="35" w:type="dxa"/>
              <w:bottom w:w="35" w:type="dxa"/>
              <w:right w:w="35" w:type="dxa"/>
            </w:tcMar>
            <w:vAlign w:val="top"/>
          </w:tcPr>
          <w:p w14:paraId="1396E562">
            <w:pPr>
              <w:keepNext w:val="0"/>
              <w:keepLines w:val="0"/>
              <w:pageBreakBefore w:val="0"/>
              <w:widowControl/>
              <w:spacing w:before="0" w:after="0" w:line="240" w:lineRule="auto"/>
            </w:pPr>
            <w:r>
              <w:rPr>
                <w:rFonts w:ascii="Times New Roman" w:hAnsi="Times New Roman" w:eastAsia="Times New Roman"/>
                <w:b w:val="0"/>
                <w:sz w:val="19"/>
              </w:rPr>
              <w:t>Yes / No</w:t>
            </w:r>
          </w:p>
        </w:tc>
      </w:tr>
      <w:tr w14:paraId="3D5EC819">
        <w:trPr>
          <w:jc w:val="center"/>
        </w:trPr>
        <w:tc>
          <w:tcPr>
            <w:tcW w:w="5161" w:type="dxa"/>
            <w:tcMar>
              <w:top w:w="35" w:type="dxa"/>
              <w:left w:w="35" w:type="dxa"/>
              <w:bottom w:w="35" w:type="dxa"/>
              <w:right w:w="35" w:type="dxa"/>
            </w:tcMar>
            <w:vAlign w:val="top"/>
          </w:tcPr>
          <w:p w14:paraId="2721815B">
            <w:pPr>
              <w:keepNext w:val="0"/>
              <w:keepLines w:val="0"/>
              <w:pageBreakBefore w:val="0"/>
              <w:widowControl/>
              <w:spacing w:before="0" w:after="0" w:line="240" w:lineRule="auto"/>
            </w:pPr>
            <w:r>
              <w:rPr>
                <w:rFonts w:ascii="Times New Roman" w:hAnsi="Times New Roman" w:eastAsia="Times New Roman"/>
                <w:b w:val="0"/>
                <w:sz w:val="19"/>
              </w:rPr>
              <w:t>In apprenticeship?</w:t>
            </w:r>
          </w:p>
        </w:tc>
        <w:tc>
          <w:tcPr>
            <w:tcW w:w="5161" w:type="dxa"/>
            <w:tcMar>
              <w:top w:w="35" w:type="dxa"/>
              <w:left w:w="35" w:type="dxa"/>
              <w:bottom w:w="35" w:type="dxa"/>
              <w:right w:w="35" w:type="dxa"/>
            </w:tcMar>
            <w:vAlign w:val="top"/>
          </w:tcPr>
          <w:p w14:paraId="04F84DDA">
            <w:pPr>
              <w:keepNext w:val="0"/>
              <w:keepLines w:val="0"/>
              <w:pageBreakBefore w:val="0"/>
              <w:widowControl/>
              <w:spacing w:before="0" w:after="0" w:line="240" w:lineRule="auto"/>
            </w:pPr>
            <w:r>
              <w:rPr>
                <w:rFonts w:ascii="Times New Roman" w:hAnsi="Times New Roman" w:eastAsia="Times New Roman"/>
                <w:b w:val="0"/>
                <w:sz w:val="19"/>
              </w:rPr>
              <w:t>Yes / No</w:t>
            </w:r>
          </w:p>
        </w:tc>
      </w:tr>
      <w:tr w14:paraId="482B3EAD">
        <w:trPr>
          <w:jc w:val="center"/>
        </w:trPr>
        <w:tc>
          <w:tcPr>
            <w:tcW w:w="5161" w:type="dxa"/>
            <w:tcMar>
              <w:top w:w="35" w:type="dxa"/>
              <w:left w:w="35" w:type="dxa"/>
              <w:bottom w:w="35" w:type="dxa"/>
              <w:right w:w="35" w:type="dxa"/>
            </w:tcMar>
            <w:vAlign w:val="top"/>
          </w:tcPr>
          <w:p w14:paraId="792CBC7D">
            <w:pPr>
              <w:keepNext w:val="0"/>
              <w:keepLines w:val="0"/>
              <w:pageBreakBefore w:val="0"/>
              <w:widowControl/>
              <w:spacing w:before="0" w:after="0" w:line="240" w:lineRule="auto"/>
            </w:pPr>
            <w:r>
              <w:rPr>
                <w:rFonts w:ascii="Times New Roman" w:hAnsi="Times New Roman" w:eastAsia="Times New Roman"/>
                <w:b w:val="0"/>
                <w:sz w:val="19"/>
              </w:rPr>
              <w:t>In further education?</w:t>
            </w:r>
          </w:p>
        </w:tc>
        <w:tc>
          <w:tcPr>
            <w:tcW w:w="5161" w:type="dxa"/>
            <w:tcMar>
              <w:top w:w="35" w:type="dxa"/>
              <w:left w:w="35" w:type="dxa"/>
              <w:bottom w:w="35" w:type="dxa"/>
              <w:right w:w="35" w:type="dxa"/>
            </w:tcMar>
            <w:vAlign w:val="top"/>
          </w:tcPr>
          <w:p w14:paraId="37692C40">
            <w:pPr>
              <w:keepNext w:val="0"/>
              <w:keepLines w:val="0"/>
              <w:pageBreakBefore w:val="0"/>
              <w:widowControl/>
              <w:spacing w:before="0" w:after="0" w:line="240" w:lineRule="auto"/>
            </w:pPr>
            <w:r>
              <w:rPr>
                <w:rFonts w:ascii="Times New Roman" w:hAnsi="Times New Roman" w:eastAsia="Times New Roman"/>
                <w:b w:val="0"/>
                <w:sz w:val="19"/>
              </w:rPr>
              <w:t>Yes / No</w:t>
            </w:r>
          </w:p>
        </w:tc>
      </w:tr>
      <w:tr w14:paraId="361D39A1">
        <w:trPr>
          <w:jc w:val="center"/>
        </w:trPr>
        <w:tc>
          <w:tcPr>
            <w:tcW w:w="5161" w:type="dxa"/>
            <w:tcMar>
              <w:top w:w="35" w:type="dxa"/>
              <w:left w:w="35" w:type="dxa"/>
              <w:bottom w:w="35" w:type="dxa"/>
              <w:right w:w="35" w:type="dxa"/>
            </w:tcMar>
            <w:vAlign w:val="top"/>
          </w:tcPr>
          <w:p w14:paraId="7C763BB5">
            <w:pPr>
              <w:keepNext w:val="0"/>
              <w:keepLines w:val="0"/>
              <w:pageBreakBefore w:val="0"/>
              <w:widowControl/>
              <w:spacing w:before="0" w:after="0" w:line="240" w:lineRule="auto"/>
            </w:pPr>
            <w:r>
              <w:rPr>
                <w:rFonts w:ascii="Times New Roman" w:hAnsi="Times New Roman" w:eastAsia="Times New Roman"/>
                <w:b w:val="0"/>
                <w:sz w:val="19"/>
              </w:rPr>
              <w:t>Serving in ministry?</w:t>
            </w:r>
          </w:p>
        </w:tc>
        <w:tc>
          <w:tcPr>
            <w:tcW w:w="5161" w:type="dxa"/>
            <w:tcMar>
              <w:top w:w="35" w:type="dxa"/>
              <w:left w:w="35" w:type="dxa"/>
              <w:bottom w:w="35" w:type="dxa"/>
              <w:right w:w="35" w:type="dxa"/>
            </w:tcMar>
            <w:vAlign w:val="top"/>
          </w:tcPr>
          <w:p w14:paraId="3C6F8DF2">
            <w:pPr>
              <w:keepNext w:val="0"/>
              <w:keepLines w:val="0"/>
              <w:pageBreakBefore w:val="0"/>
              <w:widowControl/>
              <w:spacing w:before="0" w:after="0" w:line="240" w:lineRule="auto"/>
            </w:pPr>
            <w:r>
              <w:rPr>
                <w:rFonts w:ascii="Times New Roman" w:hAnsi="Times New Roman" w:eastAsia="Times New Roman"/>
                <w:b w:val="0"/>
                <w:sz w:val="19"/>
              </w:rPr>
              <w:t>Yes / No</w:t>
            </w:r>
          </w:p>
        </w:tc>
      </w:tr>
      <w:tr w14:paraId="00982E7B">
        <w:trPr>
          <w:jc w:val="center"/>
        </w:trPr>
        <w:tc>
          <w:tcPr>
            <w:tcW w:w="5161" w:type="dxa"/>
            <w:tcMar>
              <w:top w:w="35" w:type="dxa"/>
              <w:left w:w="35" w:type="dxa"/>
              <w:bottom w:w="35" w:type="dxa"/>
              <w:right w:w="35" w:type="dxa"/>
            </w:tcMar>
            <w:vAlign w:val="top"/>
          </w:tcPr>
          <w:p w14:paraId="10A5421F">
            <w:pPr>
              <w:keepNext w:val="0"/>
              <w:keepLines w:val="0"/>
              <w:pageBreakBefore w:val="0"/>
              <w:widowControl/>
              <w:spacing w:before="0" w:after="0" w:line="240" w:lineRule="auto"/>
            </w:pPr>
            <w:r>
              <w:rPr>
                <w:rFonts w:ascii="Times New Roman" w:hAnsi="Times New Roman" w:eastAsia="Times New Roman"/>
                <w:b w:val="0"/>
                <w:sz w:val="19"/>
              </w:rPr>
              <w:t>Serving community?</w:t>
            </w:r>
          </w:p>
        </w:tc>
        <w:tc>
          <w:tcPr>
            <w:tcW w:w="5161" w:type="dxa"/>
            <w:tcMar>
              <w:top w:w="35" w:type="dxa"/>
              <w:left w:w="35" w:type="dxa"/>
              <w:bottom w:w="35" w:type="dxa"/>
              <w:right w:w="35" w:type="dxa"/>
            </w:tcMar>
            <w:vAlign w:val="top"/>
          </w:tcPr>
          <w:p w14:paraId="61AFF303">
            <w:pPr>
              <w:keepNext w:val="0"/>
              <w:keepLines w:val="0"/>
              <w:pageBreakBefore w:val="0"/>
              <w:widowControl/>
              <w:spacing w:before="0" w:after="0" w:line="240" w:lineRule="auto"/>
            </w:pPr>
            <w:r>
              <w:rPr>
                <w:rFonts w:ascii="Times New Roman" w:hAnsi="Times New Roman" w:eastAsia="Times New Roman"/>
                <w:b w:val="0"/>
                <w:sz w:val="19"/>
              </w:rPr>
              <w:t>Yes / No</w:t>
            </w:r>
          </w:p>
        </w:tc>
      </w:tr>
      <w:tr w14:paraId="2DC16C43">
        <w:trPr>
          <w:jc w:val="center"/>
        </w:trPr>
        <w:tc>
          <w:tcPr>
            <w:tcW w:w="5161" w:type="dxa"/>
            <w:tcMar>
              <w:top w:w="35" w:type="dxa"/>
              <w:left w:w="35" w:type="dxa"/>
              <w:bottom w:w="35" w:type="dxa"/>
              <w:right w:w="35" w:type="dxa"/>
            </w:tcMar>
            <w:vAlign w:val="top"/>
          </w:tcPr>
          <w:p w14:paraId="59C496D7">
            <w:pPr>
              <w:keepNext w:val="0"/>
              <w:keepLines w:val="0"/>
              <w:pageBreakBefore w:val="0"/>
              <w:widowControl/>
              <w:spacing w:before="0" w:after="0" w:line="240" w:lineRule="auto"/>
            </w:pPr>
            <w:r>
              <w:rPr>
                <w:rFonts w:ascii="Times New Roman" w:hAnsi="Times New Roman" w:eastAsia="Times New Roman"/>
                <w:b w:val="0"/>
                <w:sz w:val="19"/>
              </w:rPr>
              <w:t>Using Academy skills?</w:t>
            </w:r>
          </w:p>
        </w:tc>
        <w:tc>
          <w:tcPr>
            <w:tcW w:w="5161" w:type="dxa"/>
            <w:tcMar>
              <w:top w:w="35" w:type="dxa"/>
              <w:left w:w="35" w:type="dxa"/>
              <w:bottom w:w="35" w:type="dxa"/>
              <w:right w:w="35" w:type="dxa"/>
            </w:tcMar>
            <w:vAlign w:val="top"/>
          </w:tcPr>
          <w:p w14:paraId="46C402EF">
            <w:pPr>
              <w:keepNext w:val="0"/>
              <w:keepLines w:val="0"/>
              <w:pageBreakBefore w:val="0"/>
              <w:widowControl/>
              <w:spacing w:before="0" w:after="0" w:line="240" w:lineRule="auto"/>
            </w:pPr>
            <w:r>
              <w:rPr>
                <w:rFonts w:ascii="Times New Roman" w:hAnsi="Times New Roman" w:eastAsia="Times New Roman"/>
                <w:b w:val="0"/>
                <w:sz w:val="19"/>
              </w:rPr>
              <w:t>Yes / No</w:t>
            </w:r>
          </w:p>
        </w:tc>
      </w:tr>
      <w:tr w14:paraId="47447BFC">
        <w:trPr>
          <w:jc w:val="center"/>
        </w:trPr>
        <w:tc>
          <w:tcPr>
            <w:tcW w:w="5161" w:type="dxa"/>
            <w:tcMar>
              <w:top w:w="35" w:type="dxa"/>
              <w:left w:w="35" w:type="dxa"/>
              <w:bottom w:w="35" w:type="dxa"/>
              <w:right w:w="35" w:type="dxa"/>
            </w:tcMar>
            <w:vAlign w:val="top"/>
          </w:tcPr>
          <w:p w14:paraId="65A0528E">
            <w:pPr>
              <w:keepNext w:val="0"/>
              <w:keepLines w:val="0"/>
              <w:pageBreakBefore w:val="0"/>
              <w:widowControl/>
              <w:spacing w:before="0" w:after="0" w:line="240" w:lineRule="auto"/>
            </w:pPr>
            <w:r>
              <w:rPr>
                <w:rFonts w:ascii="Times New Roman" w:hAnsi="Times New Roman" w:eastAsia="Times New Roman"/>
                <w:b w:val="0"/>
                <w:sz w:val="19"/>
              </w:rPr>
              <w:t>Mentoring others?</w:t>
            </w:r>
          </w:p>
        </w:tc>
        <w:tc>
          <w:tcPr>
            <w:tcW w:w="5161" w:type="dxa"/>
            <w:tcMar>
              <w:top w:w="35" w:type="dxa"/>
              <w:left w:w="35" w:type="dxa"/>
              <w:bottom w:w="35" w:type="dxa"/>
              <w:right w:w="35" w:type="dxa"/>
            </w:tcMar>
            <w:vAlign w:val="top"/>
          </w:tcPr>
          <w:p w14:paraId="087F82C2">
            <w:pPr>
              <w:keepNext w:val="0"/>
              <w:keepLines w:val="0"/>
              <w:pageBreakBefore w:val="0"/>
              <w:widowControl/>
              <w:spacing w:before="0" w:after="0" w:line="240" w:lineRule="auto"/>
            </w:pPr>
            <w:r>
              <w:rPr>
                <w:rFonts w:ascii="Times New Roman" w:hAnsi="Times New Roman" w:eastAsia="Times New Roman"/>
                <w:b w:val="0"/>
                <w:sz w:val="19"/>
              </w:rPr>
              <w:t>Yes / No</w:t>
            </w:r>
          </w:p>
        </w:tc>
      </w:tr>
      <w:tr w14:paraId="44CD6D01">
        <w:trPr>
          <w:jc w:val="center"/>
        </w:trPr>
        <w:tc>
          <w:tcPr>
            <w:tcW w:w="5161" w:type="dxa"/>
            <w:tcMar>
              <w:top w:w="35" w:type="dxa"/>
              <w:left w:w="35" w:type="dxa"/>
              <w:bottom w:w="35" w:type="dxa"/>
              <w:right w:w="35" w:type="dxa"/>
            </w:tcMar>
            <w:vAlign w:val="top"/>
          </w:tcPr>
          <w:p w14:paraId="16DDF649">
            <w:pPr>
              <w:keepNext w:val="0"/>
              <w:keepLines w:val="0"/>
              <w:pageBreakBefore w:val="0"/>
              <w:widowControl/>
              <w:spacing w:before="0" w:after="0" w:line="240" w:lineRule="auto"/>
            </w:pPr>
            <w:r>
              <w:rPr>
                <w:rFonts w:ascii="Times New Roman" w:hAnsi="Times New Roman" w:eastAsia="Times New Roman"/>
                <w:b w:val="0"/>
                <w:sz w:val="19"/>
              </w:rPr>
              <w:t>Main progress since graduation</w:t>
            </w:r>
          </w:p>
        </w:tc>
        <w:tc>
          <w:tcPr>
            <w:tcW w:w="5161" w:type="dxa"/>
            <w:tcMar>
              <w:top w:w="35" w:type="dxa"/>
              <w:left w:w="35" w:type="dxa"/>
              <w:bottom w:w="35" w:type="dxa"/>
              <w:right w:w="35" w:type="dxa"/>
            </w:tcMar>
            <w:vAlign w:val="top"/>
          </w:tcPr>
          <w:p w14:paraId="526296BE">
            <w:pPr>
              <w:keepNext w:val="0"/>
              <w:keepLines w:val="0"/>
              <w:pageBreakBefore w:val="0"/>
              <w:widowControl/>
              <w:spacing w:before="0" w:after="0" w:line="240" w:lineRule="auto"/>
            </w:pPr>
          </w:p>
        </w:tc>
      </w:tr>
      <w:tr w14:paraId="770D904C">
        <w:trPr>
          <w:jc w:val="center"/>
        </w:trPr>
        <w:tc>
          <w:tcPr>
            <w:tcW w:w="5161" w:type="dxa"/>
            <w:tcMar>
              <w:top w:w="35" w:type="dxa"/>
              <w:left w:w="35" w:type="dxa"/>
              <w:bottom w:w="35" w:type="dxa"/>
              <w:right w:w="35" w:type="dxa"/>
            </w:tcMar>
            <w:vAlign w:val="top"/>
          </w:tcPr>
          <w:p w14:paraId="245C42B8">
            <w:pPr>
              <w:keepNext w:val="0"/>
              <w:keepLines w:val="0"/>
              <w:pageBreakBefore w:val="0"/>
              <w:widowControl/>
              <w:spacing w:before="0" w:after="0" w:line="240" w:lineRule="auto"/>
            </w:pPr>
            <w:r>
              <w:rPr>
                <w:rFonts w:ascii="Times New Roman" w:hAnsi="Times New Roman" w:eastAsia="Times New Roman"/>
                <w:b w:val="0"/>
                <w:sz w:val="19"/>
              </w:rPr>
              <w:t>Main challenge</w:t>
            </w:r>
          </w:p>
        </w:tc>
        <w:tc>
          <w:tcPr>
            <w:tcW w:w="5161" w:type="dxa"/>
            <w:tcMar>
              <w:top w:w="35" w:type="dxa"/>
              <w:left w:w="35" w:type="dxa"/>
              <w:bottom w:w="35" w:type="dxa"/>
              <w:right w:w="35" w:type="dxa"/>
            </w:tcMar>
            <w:vAlign w:val="top"/>
          </w:tcPr>
          <w:p w14:paraId="7C67C18A">
            <w:pPr>
              <w:keepNext w:val="0"/>
              <w:keepLines w:val="0"/>
              <w:pageBreakBefore w:val="0"/>
              <w:widowControl/>
              <w:spacing w:before="0" w:after="0" w:line="240" w:lineRule="auto"/>
            </w:pPr>
          </w:p>
        </w:tc>
      </w:tr>
      <w:tr w14:paraId="3DF57633">
        <w:trPr>
          <w:jc w:val="center"/>
        </w:trPr>
        <w:tc>
          <w:tcPr>
            <w:tcW w:w="5161" w:type="dxa"/>
            <w:tcMar>
              <w:top w:w="35" w:type="dxa"/>
              <w:left w:w="35" w:type="dxa"/>
              <w:bottom w:w="35" w:type="dxa"/>
              <w:right w:w="35" w:type="dxa"/>
            </w:tcMar>
            <w:vAlign w:val="top"/>
          </w:tcPr>
          <w:p w14:paraId="203F0DA0">
            <w:pPr>
              <w:keepNext w:val="0"/>
              <w:keepLines w:val="0"/>
              <w:pageBreakBefore w:val="0"/>
              <w:widowControl/>
              <w:spacing w:before="0" w:after="0" w:line="240" w:lineRule="auto"/>
            </w:pPr>
            <w:r>
              <w:rPr>
                <w:rFonts w:ascii="Times New Roman" w:hAnsi="Times New Roman" w:eastAsia="Times New Roman"/>
                <w:b w:val="0"/>
                <w:sz w:val="19"/>
              </w:rPr>
              <w:t>Support needed</w:t>
            </w:r>
          </w:p>
        </w:tc>
        <w:tc>
          <w:tcPr>
            <w:tcW w:w="5161" w:type="dxa"/>
            <w:tcMar>
              <w:top w:w="35" w:type="dxa"/>
              <w:left w:w="35" w:type="dxa"/>
              <w:bottom w:w="35" w:type="dxa"/>
              <w:right w:w="35" w:type="dxa"/>
            </w:tcMar>
            <w:vAlign w:val="top"/>
          </w:tcPr>
          <w:p w14:paraId="0FB6AF54">
            <w:pPr>
              <w:keepNext w:val="0"/>
              <w:keepLines w:val="0"/>
              <w:pageBreakBefore w:val="0"/>
              <w:widowControl/>
              <w:spacing w:before="0" w:after="0" w:line="240" w:lineRule="auto"/>
            </w:pPr>
          </w:p>
        </w:tc>
      </w:tr>
      <w:tr w14:paraId="70C2FAEE">
        <w:trPr>
          <w:jc w:val="center"/>
        </w:trPr>
        <w:tc>
          <w:tcPr>
            <w:tcW w:w="5161" w:type="dxa"/>
            <w:tcMar>
              <w:top w:w="35" w:type="dxa"/>
              <w:left w:w="35" w:type="dxa"/>
              <w:bottom w:w="35" w:type="dxa"/>
              <w:right w:w="35" w:type="dxa"/>
            </w:tcMar>
            <w:vAlign w:val="top"/>
          </w:tcPr>
          <w:p w14:paraId="06E0A142">
            <w:pPr>
              <w:keepNext w:val="0"/>
              <w:keepLines w:val="0"/>
              <w:pageBreakBefore w:val="0"/>
              <w:widowControl/>
              <w:spacing w:before="0" w:after="0" w:line="240" w:lineRule="auto"/>
            </w:pPr>
            <w:r>
              <w:rPr>
                <w:rFonts w:ascii="Times New Roman" w:hAnsi="Times New Roman" w:eastAsia="Times New Roman"/>
                <w:b w:val="0"/>
                <w:sz w:val="19"/>
              </w:rPr>
              <w:t>Testimony available?</w:t>
            </w:r>
          </w:p>
        </w:tc>
        <w:tc>
          <w:tcPr>
            <w:tcW w:w="5161" w:type="dxa"/>
            <w:tcMar>
              <w:top w:w="35" w:type="dxa"/>
              <w:left w:w="35" w:type="dxa"/>
              <w:bottom w:w="35" w:type="dxa"/>
              <w:right w:w="35" w:type="dxa"/>
            </w:tcMar>
            <w:vAlign w:val="top"/>
          </w:tcPr>
          <w:p w14:paraId="54BCDCB1">
            <w:pPr>
              <w:keepNext w:val="0"/>
              <w:keepLines w:val="0"/>
              <w:pageBreakBefore w:val="0"/>
              <w:widowControl/>
              <w:spacing w:before="0" w:after="0" w:line="240" w:lineRule="auto"/>
            </w:pPr>
            <w:r>
              <w:rPr>
                <w:rFonts w:ascii="Times New Roman" w:hAnsi="Times New Roman" w:eastAsia="Times New Roman"/>
                <w:b w:val="0"/>
                <w:sz w:val="19"/>
              </w:rPr>
              <w:t>Yes / No</w:t>
            </w:r>
          </w:p>
        </w:tc>
      </w:tr>
      <w:tr w14:paraId="59C657BE">
        <w:trPr>
          <w:jc w:val="center"/>
        </w:trPr>
        <w:tc>
          <w:tcPr>
            <w:tcW w:w="5161" w:type="dxa"/>
            <w:tcMar>
              <w:top w:w="35" w:type="dxa"/>
              <w:left w:w="35" w:type="dxa"/>
              <w:bottom w:w="35" w:type="dxa"/>
              <w:right w:w="35" w:type="dxa"/>
            </w:tcMar>
            <w:vAlign w:val="top"/>
          </w:tcPr>
          <w:p w14:paraId="37DB61AA">
            <w:pPr>
              <w:keepNext w:val="0"/>
              <w:keepLines w:val="0"/>
              <w:pageBreakBefore w:val="0"/>
              <w:widowControl/>
              <w:spacing w:before="0" w:after="0" w:line="240" w:lineRule="auto"/>
            </w:pPr>
            <w:r>
              <w:rPr>
                <w:rFonts w:ascii="Times New Roman" w:hAnsi="Times New Roman" w:eastAsia="Times New Roman"/>
                <w:b w:val="0"/>
                <w:sz w:val="19"/>
              </w:rPr>
              <w:t>Next follow-up date</w:t>
            </w:r>
          </w:p>
        </w:tc>
        <w:tc>
          <w:tcPr>
            <w:tcW w:w="5161" w:type="dxa"/>
            <w:tcMar>
              <w:top w:w="35" w:type="dxa"/>
              <w:left w:w="35" w:type="dxa"/>
              <w:bottom w:w="35" w:type="dxa"/>
              <w:right w:w="35" w:type="dxa"/>
            </w:tcMar>
            <w:vAlign w:val="top"/>
          </w:tcPr>
          <w:p w14:paraId="46E854FE">
            <w:pPr>
              <w:keepNext w:val="0"/>
              <w:keepLines w:val="0"/>
              <w:pageBreakBefore w:val="0"/>
              <w:widowControl/>
              <w:spacing w:before="0" w:after="0" w:line="240" w:lineRule="auto"/>
            </w:pPr>
          </w:p>
        </w:tc>
      </w:tr>
    </w:tbl>
    <w:p w14:paraId="5114035B">
      <w:pPr>
        <w:keepNext w:val="0"/>
        <w:keepLines w:val="0"/>
        <w:pageBreakBefore w:val="0"/>
        <w:widowControl/>
        <w:spacing w:before="0" w:after="60" w:line="240" w:lineRule="auto"/>
      </w:pPr>
    </w:p>
    <w:p w14:paraId="36A84792">
      <w:pPr>
        <w:keepNext w:val="0"/>
        <w:keepLines w:val="0"/>
        <w:pageBreakBefore w:val="0"/>
        <w:widowControl/>
        <w:spacing w:before="100" w:after="60" w:line="252" w:lineRule="auto"/>
      </w:pPr>
      <w:r>
        <w:rPr>
          <w:rFonts w:ascii="Times New Roman" w:hAnsi="Times New Roman" w:eastAsia="Times New Roman"/>
          <w:b/>
          <w:sz w:val="24"/>
        </w:rPr>
        <w:t>Officer Summary</w:t>
      </w:r>
    </w:p>
    <w:p w14:paraId="61C5BC16">
      <w:pPr>
        <w:keepNext w:val="0"/>
        <w:keepLines w:val="0"/>
        <w:pageBreakBefore w:val="0"/>
        <w:widowControl/>
        <w:spacing w:before="0" w:after="40" w:line="240" w:lineRule="auto"/>
      </w:pPr>
    </w:p>
    <w:p w14:paraId="7386D0B6">
      <w:pPr>
        <w:keepNext w:val="0"/>
        <w:keepLines w:val="0"/>
        <w:pageBreakBefore w:val="0"/>
        <w:widowControl/>
        <w:spacing w:before="100" w:after="60" w:line="252" w:lineRule="auto"/>
      </w:pPr>
      <w:r>
        <w:rPr>
          <w:rFonts w:ascii="Times New Roman" w:hAnsi="Times New Roman" w:eastAsia="Times New Roman"/>
          <w:b/>
          <w:sz w:val="24"/>
        </w:rPr>
        <w:t>Officer Signature: ______________________________________</w:t>
      </w:r>
    </w:p>
    <w:p w14:paraId="4F9BD73E">
      <w:pPr>
        <w:keepNext w:val="0"/>
        <w:keepLines w:val="0"/>
        <w:pageBreakBefore w:val="0"/>
        <w:widowControl/>
        <w:spacing w:before="0" w:after="40" w:line="240" w:lineRule="auto"/>
      </w:pPr>
    </w:p>
    <w:p w14:paraId="0AF5DFB3">
      <w:pPr>
        <w:pStyle w:val="3"/>
        <w:keepNext/>
        <w:keepLines w:val="0"/>
        <w:pageBreakBefore w:val="0"/>
        <w:widowControl/>
        <w:spacing w:before="160" w:after="100" w:line="252" w:lineRule="auto"/>
      </w:pPr>
      <w:r>
        <w:rPr>
          <w:rFonts w:ascii="Times New Roman" w:hAnsi="Times New Roman" w:eastAsia="Times New Roman"/>
          <w:b/>
          <w:sz w:val="26"/>
        </w:rPr>
        <w:t>31.7 One-Year Follow-Up Form</w:t>
      </w:r>
    </w:p>
    <w:p w14:paraId="45D3A2E5">
      <w:pPr>
        <w:keepNext w:val="0"/>
        <w:keepLines w:val="0"/>
        <w:pageBreakBefore w:val="0"/>
        <w:widowControl/>
        <w:spacing w:before="0" w:after="160" w:line="252" w:lineRule="auto"/>
        <w:jc w:val="center"/>
      </w:pPr>
      <w:r>
        <w:rPr>
          <w:rFonts w:ascii="Times New Roman" w:hAnsi="Times New Roman" w:eastAsia="Times New Roman"/>
          <w:b/>
          <w:sz w:val="36"/>
        </w:rPr>
        <w:t>EBOMI KINGDOM LEADERSHIP ACADEMY</w:t>
      </w:r>
    </w:p>
    <w:p w14:paraId="0BAF7A66">
      <w:pPr>
        <w:keepNext w:val="0"/>
        <w:keepLines w:val="0"/>
        <w:pageBreakBefore w:val="0"/>
        <w:widowControl/>
        <w:spacing w:before="100" w:after="60" w:line="252" w:lineRule="auto"/>
      </w:pPr>
      <w:r>
        <w:rPr>
          <w:rFonts w:ascii="Times New Roman" w:hAnsi="Times New Roman" w:eastAsia="Times New Roman"/>
          <w:b/>
          <w:sz w:val="24"/>
        </w:rPr>
        <w:t>One-Year Alumni Follow-Up Form</w:t>
      </w:r>
    </w:p>
    <w:p w14:paraId="294043A4">
      <w:pPr>
        <w:keepNext w:val="0"/>
        <w:keepLines w:val="0"/>
        <w:pageBreakBefore w:val="0"/>
        <w:widowControl/>
        <w:spacing w:before="0" w:after="100" w:line="252" w:lineRule="auto"/>
      </w:pPr>
      <w:r>
        <w:rPr>
          <w:rFonts w:ascii="Times New Roman" w:hAnsi="Times New Roman" w:eastAsia="Times New Roman"/>
          <w:b w:val="0"/>
          <w:sz w:val="23"/>
        </w:rPr>
        <w:t>Graduate Name: 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Alumni ID: ______________________________________________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Graduation Year: 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Follow-Up Date: _________________________________________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6DAA631C">
        <w:trPr>
          <w:jc w:val="center"/>
        </w:trPr>
        <w:tc>
          <w:tcPr>
            <w:tcW w:w="5161" w:type="dxa"/>
            <w:shd w:val="clear" w:color="auto" w:fill="D9EAF7"/>
            <w:tcMar>
              <w:top w:w="35" w:type="dxa"/>
              <w:left w:w="35" w:type="dxa"/>
              <w:bottom w:w="35" w:type="dxa"/>
              <w:right w:w="35" w:type="dxa"/>
            </w:tcMar>
            <w:vAlign w:val="top"/>
          </w:tcPr>
          <w:p w14:paraId="6600948C">
            <w:pPr>
              <w:keepNext w:val="0"/>
              <w:keepLines w:val="0"/>
              <w:pageBreakBefore w:val="0"/>
              <w:widowControl/>
              <w:spacing w:before="0" w:after="0" w:line="240" w:lineRule="auto"/>
            </w:pPr>
            <w:r>
              <w:rPr>
                <w:rFonts w:ascii="Times New Roman" w:hAnsi="Times New Roman" w:eastAsia="Times New Roman"/>
                <w:b/>
                <w:sz w:val="19"/>
              </w:rPr>
              <w:t>Area</w:t>
            </w:r>
          </w:p>
        </w:tc>
        <w:tc>
          <w:tcPr>
            <w:tcW w:w="5161" w:type="dxa"/>
            <w:shd w:val="clear" w:color="auto" w:fill="D9EAF7"/>
            <w:tcMar>
              <w:top w:w="35" w:type="dxa"/>
              <w:left w:w="35" w:type="dxa"/>
              <w:bottom w:w="35" w:type="dxa"/>
              <w:right w:w="35" w:type="dxa"/>
            </w:tcMar>
            <w:vAlign w:val="top"/>
          </w:tcPr>
          <w:p w14:paraId="1C6DFC6A">
            <w:pPr>
              <w:keepNext w:val="0"/>
              <w:keepLines w:val="0"/>
              <w:pageBreakBefore w:val="0"/>
              <w:widowControl/>
              <w:spacing w:before="0" w:after="0" w:line="240" w:lineRule="auto"/>
            </w:pPr>
            <w:r>
              <w:rPr>
                <w:rFonts w:ascii="Times New Roman" w:hAnsi="Times New Roman" w:eastAsia="Times New Roman"/>
                <w:b/>
                <w:sz w:val="19"/>
              </w:rPr>
              <w:t>Response</w:t>
            </w:r>
          </w:p>
        </w:tc>
      </w:tr>
      <w:tr w14:paraId="6DF521B4">
        <w:trPr>
          <w:jc w:val="center"/>
        </w:trPr>
        <w:tc>
          <w:tcPr>
            <w:tcW w:w="5161" w:type="dxa"/>
            <w:tcMar>
              <w:top w:w="35" w:type="dxa"/>
              <w:left w:w="35" w:type="dxa"/>
              <w:bottom w:w="35" w:type="dxa"/>
              <w:right w:w="35" w:type="dxa"/>
            </w:tcMar>
            <w:vAlign w:val="top"/>
          </w:tcPr>
          <w:p w14:paraId="6F963753">
            <w:pPr>
              <w:keepNext w:val="0"/>
              <w:keepLines w:val="0"/>
              <w:pageBreakBefore w:val="0"/>
              <w:widowControl/>
              <w:spacing w:before="0" w:after="0" w:line="240" w:lineRule="auto"/>
            </w:pPr>
            <w:r>
              <w:rPr>
                <w:rFonts w:ascii="Times New Roman" w:hAnsi="Times New Roman" w:eastAsia="Times New Roman"/>
                <w:b w:val="0"/>
                <w:sz w:val="19"/>
              </w:rPr>
              <w:t>Current main activity</w:t>
            </w:r>
          </w:p>
        </w:tc>
        <w:tc>
          <w:tcPr>
            <w:tcW w:w="5161" w:type="dxa"/>
            <w:tcMar>
              <w:top w:w="35" w:type="dxa"/>
              <w:left w:w="35" w:type="dxa"/>
              <w:bottom w:w="35" w:type="dxa"/>
              <w:right w:w="35" w:type="dxa"/>
            </w:tcMar>
            <w:vAlign w:val="top"/>
          </w:tcPr>
          <w:p w14:paraId="40CA3989">
            <w:pPr>
              <w:keepNext w:val="0"/>
              <w:keepLines w:val="0"/>
              <w:pageBreakBefore w:val="0"/>
              <w:widowControl/>
              <w:spacing w:before="0" w:after="0" w:line="240" w:lineRule="auto"/>
            </w:pPr>
          </w:p>
        </w:tc>
      </w:tr>
      <w:tr w14:paraId="4E0211A4">
        <w:trPr>
          <w:jc w:val="center"/>
        </w:trPr>
        <w:tc>
          <w:tcPr>
            <w:tcW w:w="5161" w:type="dxa"/>
            <w:tcMar>
              <w:top w:w="35" w:type="dxa"/>
              <w:left w:w="35" w:type="dxa"/>
              <w:bottom w:w="35" w:type="dxa"/>
              <w:right w:w="35" w:type="dxa"/>
            </w:tcMar>
            <w:vAlign w:val="top"/>
          </w:tcPr>
          <w:p w14:paraId="24254182">
            <w:pPr>
              <w:keepNext w:val="0"/>
              <w:keepLines w:val="0"/>
              <w:pageBreakBefore w:val="0"/>
              <w:widowControl/>
              <w:spacing w:before="0" w:after="0" w:line="240" w:lineRule="auto"/>
            </w:pPr>
            <w:r>
              <w:rPr>
                <w:rFonts w:ascii="Times New Roman" w:hAnsi="Times New Roman" w:eastAsia="Times New Roman"/>
                <w:b w:val="0"/>
                <w:sz w:val="19"/>
              </w:rPr>
              <w:t>Employment progress</w:t>
            </w:r>
          </w:p>
        </w:tc>
        <w:tc>
          <w:tcPr>
            <w:tcW w:w="5161" w:type="dxa"/>
            <w:tcMar>
              <w:top w:w="35" w:type="dxa"/>
              <w:left w:w="35" w:type="dxa"/>
              <w:bottom w:w="35" w:type="dxa"/>
              <w:right w:w="35" w:type="dxa"/>
            </w:tcMar>
            <w:vAlign w:val="top"/>
          </w:tcPr>
          <w:p w14:paraId="06A2DC2D">
            <w:pPr>
              <w:keepNext w:val="0"/>
              <w:keepLines w:val="0"/>
              <w:pageBreakBefore w:val="0"/>
              <w:widowControl/>
              <w:spacing w:before="0" w:after="0" w:line="240" w:lineRule="auto"/>
            </w:pPr>
          </w:p>
        </w:tc>
      </w:tr>
      <w:tr w14:paraId="508FC46E">
        <w:trPr>
          <w:jc w:val="center"/>
        </w:trPr>
        <w:tc>
          <w:tcPr>
            <w:tcW w:w="5161" w:type="dxa"/>
            <w:tcMar>
              <w:top w:w="35" w:type="dxa"/>
              <w:left w:w="35" w:type="dxa"/>
              <w:bottom w:w="35" w:type="dxa"/>
              <w:right w:w="35" w:type="dxa"/>
            </w:tcMar>
            <w:vAlign w:val="top"/>
          </w:tcPr>
          <w:p w14:paraId="157BBE99">
            <w:pPr>
              <w:keepNext w:val="0"/>
              <w:keepLines w:val="0"/>
              <w:pageBreakBefore w:val="0"/>
              <w:widowControl/>
              <w:spacing w:before="0" w:after="0" w:line="240" w:lineRule="auto"/>
            </w:pPr>
            <w:r>
              <w:rPr>
                <w:rFonts w:ascii="Times New Roman" w:hAnsi="Times New Roman" w:eastAsia="Times New Roman"/>
                <w:b w:val="0"/>
                <w:sz w:val="19"/>
              </w:rPr>
              <w:t>Business progress</w:t>
            </w:r>
          </w:p>
        </w:tc>
        <w:tc>
          <w:tcPr>
            <w:tcW w:w="5161" w:type="dxa"/>
            <w:tcMar>
              <w:top w:w="35" w:type="dxa"/>
              <w:left w:w="35" w:type="dxa"/>
              <w:bottom w:w="35" w:type="dxa"/>
              <w:right w:w="35" w:type="dxa"/>
            </w:tcMar>
            <w:vAlign w:val="top"/>
          </w:tcPr>
          <w:p w14:paraId="0E0A9E21">
            <w:pPr>
              <w:keepNext w:val="0"/>
              <w:keepLines w:val="0"/>
              <w:pageBreakBefore w:val="0"/>
              <w:widowControl/>
              <w:spacing w:before="0" w:after="0" w:line="240" w:lineRule="auto"/>
            </w:pPr>
          </w:p>
        </w:tc>
      </w:tr>
      <w:tr w14:paraId="3D3D63DB">
        <w:trPr>
          <w:jc w:val="center"/>
        </w:trPr>
        <w:tc>
          <w:tcPr>
            <w:tcW w:w="5161" w:type="dxa"/>
            <w:tcMar>
              <w:top w:w="35" w:type="dxa"/>
              <w:left w:w="35" w:type="dxa"/>
              <w:bottom w:w="35" w:type="dxa"/>
              <w:right w:w="35" w:type="dxa"/>
            </w:tcMar>
            <w:vAlign w:val="top"/>
          </w:tcPr>
          <w:p w14:paraId="038EA16C">
            <w:pPr>
              <w:keepNext w:val="0"/>
              <w:keepLines w:val="0"/>
              <w:pageBreakBefore w:val="0"/>
              <w:widowControl/>
              <w:spacing w:before="0" w:after="0" w:line="240" w:lineRule="auto"/>
            </w:pPr>
            <w:r>
              <w:rPr>
                <w:rFonts w:ascii="Times New Roman" w:hAnsi="Times New Roman" w:eastAsia="Times New Roman"/>
                <w:b w:val="0"/>
                <w:sz w:val="19"/>
              </w:rPr>
              <w:t>Education or apprenticeship progress</w:t>
            </w:r>
          </w:p>
        </w:tc>
        <w:tc>
          <w:tcPr>
            <w:tcW w:w="5161" w:type="dxa"/>
            <w:tcMar>
              <w:top w:w="35" w:type="dxa"/>
              <w:left w:w="35" w:type="dxa"/>
              <w:bottom w:w="35" w:type="dxa"/>
              <w:right w:w="35" w:type="dxa"/>
            </w:tcMar>
            <w:vAlign w:val="top"/>
          </w:tcPr>
          <w:p w14:paraId="7360DBDF">
            <w:pPr>
              <w:keepNext w:val="0"/>
              <w:keepLines w:val="0"/>
              <w:pageBreakBefore w:val="0"/>
              <w:widowControl/>
              <w:spacing w:before="0" w:after="0" w:line="240" w:lineRule="auto"/>
            </w:pPr>
          </w:p>
        </w:tc>
      </w:tr>
      <w:tr w14:paraId="1E100205">
        <w:trPr>
          <w:jc w:val="center"/>
        </w:trPr>
        <w:tc>
          <w:tcPr>
            <w:tcW w:w="5161" w:type="dxa"/>
            <w:tcMar>
              <w:top w:w="35" w:type="dxa"/>
              <w:left w:w="35" w:type="dxa"/>
              <w:bottom w:w="35" w:type="dxa"/>
              <w:right w:w="35" w:type="dxa"/>
            </w:tcMar>
            <w:vAlign w:val="top"/>
          </w:tcPr>
          <w:p w14:paraId="430417F5">
            <w:pPr>
              <w:keepNext w:val="0"/>
              <w:keepLines w:val="0"/>
              <w:pageBreakBefore w:val="0"/>
              <w:widowControl/>
              <w:spacing w:before="0" w:after="0" w:line="240" w:lineRule="auto"/>
            </w:pPr>
            <w:r>
              <w:rPr>
                <w:rFonts w:ascii="Times New Roman" w:hAnsi="Times New Roman" w:eastAsia="Times New Roman"/>
                <w:b w:val="0"/>
                <w:sz w:val="19"/>
              </w:rPr>
              <w:t>Skills from Academy being used</w:t>
            </w:r>
          </w:p>
        </w:tc>
        <w:tc>
          <w:tcPr>
            <w:tcW w:w="5161" w:type="dxa"/>
            <w:tcMar>
              <w:top w:w="35" w:type="dxa"/>
              <w:left w:w="35" w:type="dxa"/>
              <w:bottom w:w="35" w:type="dxa"/>
              <w:right w:w="35" w:type="dxa"/>
            </w:tcMar>
            <w:vAlign w:val="top"/>
          </w:tcPr>
          <w:p w14:paraId="483AC100">
            <w:pPr>
              <w:keepNext w:val="0"/>
              <w:keepLines w:val="0"/>
              <w:pageBreakBefore w:val="0"/>
              <w:widowControl/>
              <w:spacing w:before="0" w:after="0" w:line="240" w:lineRule="auto"/>
            </w:pPr>
          </w:p>
        </w:tc>
      </w:tr>
      <w:tr w14:paraId="1755B80A">
        <w:trPr>
          <w:jc w:val="center"/>
        </w:trPr>
        <w:tc>
          <w:tcPr>
            <w:tcW w:w="5161" w:type="dxa"/>
            <w:tcMar>
              <w:top w:w="35" w:type="dxa"/>
              <w:left w:w="35" w:type="dxa"/>
              <w:bottom w:w="35" w:type="dxa"/>
              <w:right w:w="35" w:type="dxa"/>
            </w:tcMar>
            <w:vAlign w:val="top"/>
          </w:tcPr>
          <w:p w14:paraId="4C05FB08">
            <w:pPr>
              <w:keepNext w:val="0"/>
              <w:keepLines w:val="0"/>
              <w:pageBreakBefore w:val="0"/>
              <w:widowControl/>
              <w:spacing w:before="0" w:after="0" w:line="240" w:lineRule="auto"/>
            </w:pPr>
            <w:r>
              <w:rPr>
                <w:rFonts w:ascii="Times New Roman" w:hAnsi="Times New Roman" w:eastAsia="Times New Roman"/>
                <w:b w:val="0"/>
                <w:sz w:val="19"/>
              </w:rPr>
              <w:t>Ministry service involvement</w:t>
            </w:r>
          </w:p>
        </w:tc>
        <w:tc>
          <w:tcPr>
            <w:tcW w:w="5161" w:type="dxa"/>
            <w:tcMar>
              <w:top w:w="35" w:type="dxa"/>
              <w:left w:w="35" w:type="dxa"/>
              <w:bottom w:w="35" w:type="dxa"/>
              <w:right w:w="35" w:type="dxa"/>
            </w:tcMar>
            <w:vAlign w:val="top"/>
          </w:tcPr>
          <w:p w14:paraId="619DB9F7">
            <w:pPr>
              <w:keepNext w:val="0"/>
              <w:keepLines w:val="0"/>
              <w:pageBreakBefore w:val="0"/>
              <w:widowControl/>
              <w:spacing w:before="0" w:after="0" w:line="240" w:lineRule="auto"/>
            </w:pPr>
          </w:p>
        </w:tc>
      </w:tr>
      <w:tr w14:paraId="743C6C55">
        <w:trPr>
          <w:jc w:val="center"/>
        </w:trPr>
        <w:tc>
          <w:tcPr>
            <w:tcW w:w="5161" w:type="dxa"/>
            <w:tcMar>
              <w:top w:w="35" w:type="dxa"/>
              <w:left w:w="35" w:type="dxa"/>
              <w:bottom w:w="35" w:type="dxa"/>
              <w:right w:w="35" w:type="dxa"/>
            </w:tcMar>
            <w:vAlign w:val="top"/>
          </w:tcPr>
          <w:p w14:paraId="54F1632F">
            <w:pPr>
              <w:keepNext w:val="0"/>
              <w:keepLines w:val="0"/>
              <w:pageBreakBefore w:val="0"/>
              <w:widowControl/>
              <w:spacing w:before="0" w:after="0" w:line="240" w:lineRule="auto"/>
            </w:pPr>
            <w:r>
              <w:rPr>
                <w:rFonts w:ascii="Times New Roman" w:hAnsi="Times New Roman" w:eastAsia="Times New Roman"/>
                <w:b w:val="0"/>
                <w:sz w:val="19"/>
              </w:rPr>
              <w:t>Community service involvement</w:t>
            </w:r>
          </w:p>
        </w:tc>
        <w:tc>
          <w:tcPr>
            <w:tcW w:w="5161" w:type="dxa"/>
            <w:tcMar>
              <w:top w:w="35" w:type="dxa"/>
              <w:left w:w="35" w:type="dxa"/>
              <w:bottom w:w="35" w:type="dxa"/>
              <w:right w:w="35" w:type="dxa"/>
            </w:tcMar>
            <w:vAlign w:val="top"/>
          </w:tcPr>
          <w:p w14:paraId="738B0FEE">
            <w:pPr>
              <w:keepNext w:val="0"/>
              <w:keepLines w:val="0"/>
              <w:pageBreakBefore w:val="0"/>
              <w:widowControl/>
              <w:spacing w:before="0" w:after="0" w:line="240" w:lineRule="auto"/>
            </w:pPr>
          </w:p>
        </w:tc>
      </w:tr>
      <w:tr w14:paraId="00EFCF99">
        <w:trPr>
          <w:jc w:val="center"/>
        </w:trPr>
        <w:tc>
          <w:tcPr>
            <w:tcW w:w="5161" w:type="dxa"/>
            <w:tcMar>
              <w:top w:w="35" w:type="dxa"/>
              <w:left w:w="35" w:type="dxa"/>
              <w:bottom w:w="35" w:type="dxa"/>
              <w:right w:w="35" w:type="dxa"/>
            </w:tcMar>
            <w:vAlign w:val="top"/>
          </w:tcPr>
          <w:p w14:paraId="59831A11">
            <w:pPr>
              <w:keepNext w:val="0"/>
              <w:keepLines w:val="0"/>
              <w:pageBreakBefore w:val="0"/>
              <w:widowControl/>
              <w:spacing w:before="0" w:after="0" w:line="240" w:lineRule="auto"/>
            </w:pPr>
            <w:r>
              <w:rPr>
                <w:rFonts w:ascii="Times New Roman" w:hAnsi="Times New Roman" w:eastAsia="Times New Roman"/>
                <w:b w:val="0"/>
                <w:sz w:val="19"/>
              </w:rPr>
              <w:t>Leadership responsibility held</w:t>
            </w:r>
          </w:p>
        </w:tc>
        <w:tc>
          <w:tcPr>
            <w:tcW w:w="5161" w:type="dxa"/>
            <w:tcMar>
              <w:top w:w="35" w:type="dxa"/>
              <w:left w:w="35" w:type="dxa"/>
              <w:bottom w:w="35" w:type="dxa"/>
              <w:right w:w="35" w:type="dxa"/>
            </w:tcMar>
            <w:vAlign w:val="top"/>
          </w:tcPr>
          <w:p w14:paraId="49118851">
            <w:pPr>
              <w:keepNext w:val="0"/>
              <w:keepLines w:val="0"/>
              <w:pageBreakBefore w:val="0"/>
              <w:widowControl/>
              <w:spacing w:before="0" w:after="0" w:line="240" w:lineRule="auto"/>
            </w:pPr>
          </w:p>
        </w:tc>
      </w:tr>
      <w:tr w14:paraId="61824A98">
        <w:trPr>
          <w:jc w:val="center"/>
        </w:trPr>
        <w:tc>
          <w:tcPr>
            <w:tcW w:w="5161" w:type="dxa"/>
            <w:tcMar>
              <w:top w:w="35" w:type="dxa"/>
              <w:left w:w="35" w:type="dxa"/>
              <w:bottom w:w="35" w:type="dxa"/>
              <w:right w:w="35" w:type="dxa"/>
            </w:tcMar>
            <w:vAlign w:val="top"/>
          </w:tcPr>
          <w:p w14:paraId="3ED57AB4">
            <w:pPr>
              <w:keepNext w:val="0"/>
              <w:keepLines w:val="0"/>
              <w:pageBreakBefore w:val="0"/>
              <w:widowControl/>
              <w:spacing w:before="0" w:after="0" w:line="240" w:lineRule="auto"/>
            </w:pPr>
            <w:r>
              <w:rPr>
                <w:rFonts w:ascii="Times New Roman" w:hAnsi="Times New Roman" w:eastAsia="Times New Roman"/>
                <w:b w:val="0"/>
                <w:sz w:val="19"/>
              </w:rPr>
              <w:t>People mentored or trained</w:t>
            </w:r>
          </w:p>
        </w:tc>
        <w:tc>
          <w:tcPr>
            <w:tcW w:w="5161" w:type="dxa"/>
            <w:tcMar>
              <w:top w:w="35" w:type="dxa"/>
              <w:left w:w="35" w:type="dxa"/>
              <w:bottom w:w="35" w:type="dxa"/>
              <w:right w:w="35" w:type="dxa"/>
            </w:tcMar>
            <w:vAlign w:val="top"/>
          </w:tcPr>
          <w:p w14:paraId="532A9118">
            <w:pPr>
              <w:keepNext w:val="0"/>
              <w:keepLines w:val="0"/>
              <w:pageBreakBefore w:val="0"/>
              <w:widowControl/>
              <w:spacing w:before="0" w:after="0" w:line="240" w:lineRule="auto"/>
            </w:pPr>
          </w:p>
        </w:tc>
      </w:tr>
      <w:tr w14:paraId="1854A3D9">
        <w:trPr>
          <w:jc w:val="center"/>
        </w:trPr>
        <w:tc>
          <w:tcPr>
            <w:tcW w:w="5161" w:type="dxa"/>
            <w:tcMar>
              <w:top w:w="35" w:type="dxa"/>
              <w:left w:w="35" w:type="dxa"/>
              <w:bottom w:w="35" w:type="dxa"/>
              <w:right w:w="35" w:type="dxa"/>
            </w:tcMar>
            <w:vAlign w:val="top"/>
          </w:tcPr>
          <w:p w14:paraId="75DEE4C0">
            <w:pPr>
              <w:keepNext w:val="0"/>
              <w:keepLines w:val="0"/>
              <w:pageBreakBefore w:val="0"/>
              <w:widowControl/>
              <w:spacing w:before="0" w:after="0" w:line="240" w:lineRule="auto"/>
            </w:pPr>
            <w:r>
              <w:rPr>
                <w:rFonts w:ascii="Times New Roman" w:hAnsi="Times New Roman" w:eastAsia="Times New Roman"/>
                <w:b w:val="0"/>
                <w:sz w:val="19"/>
              </w:rPr>
              <w:t>Character growth testimony</w:t>
            </w:r>
          </w:p>
        </w:tc>
        <w:tc>
          <w:tcPr>
            <w:tcW w:w="5161" w:type="dxa"/>
            <w:tcMar>
              <w:top w:w="35" w:type="dxa"/>
              <w:left w:w="35" w:type="dxa"/>
              <w:bottom w:w="35" w:type="dxa"/>
              <w:right w:w="35" w:type="dxa"/>
            </w:tcMar>
            <w:vAlign w:val="top"/>
          </w:tcPr>
          <w:p w14:paraId="091BE6F2">
            <w:pPr>
              <w:keepNext w:val="0"/>
              <w:keepLines w:val="0"/>
              <w:pageBreakBefore w:val="0"/>
              <w:widowControl/>
              <w:spacing w:before="0" w:after="0" w:line="240" w:lineRule="auto"/>
            </w:pPr>
          </w:p>
        </w:tc>
      </w:tr>
      <w:tr w14:paraId="5341F7BC">
        <w:trPr>
          <w:jc w:val="center"/>
        </w:trPr>
        <w:tc>
          <w:tcPr>
            <w:tcW w:w="5161" w:type="dxa"/>
            <w:tcMar>
              <w:top w:w="35" w:type="dxa"/>
              <w:left w:w="35" w:type="dxa"/>
              <w:bottom w:w="35" w:type="dxa"/>
              <w:right w:w="35" w:type="dxa"/>
            </w:tcMar>
            <w:vAlign w:val="top"/>
          </w:tcPr>
          <w:p w14:paraId="2CC04CAE">
            <w:pPr>
              <w:keepNext w:val="0"/>
              <w:keepLines w:val="0"/>
              <w:pageBreakBefore w:val="0"/>
              <w:widowControl/>
              <w:spacing w:before="0" w:after="0" w:line="240" w:lineRule="auto"/>
            </w:pPr>
            <w:r>
              <w:rPr>
                <w:rFonts w:ascii="Times New Roman" w:hAnsi="Times New Roman" w:eastAsia="Times New Roman"/>
                <w:b w:val="0"/>
                <w:sz w:val="19"/>
              </w:rPr>
              <w:t>Biggest achievement since graduation</w:t>
            </w:r>
          </w:p>
        </w:tc>
        <w:tc>
          <w:tcPr>
            <w:tcW w:w="5161" w:type="dxa"/>
            <w:tcMar>
              <w:top w:w="35" w:type="dxa"/>
              <w:left w:w="35" w:type="dxa"/>
              <w:bottom w:w="35" w:type="dxa"/>
              <w:right w:w="35" w:type="dxa"/>
            </w:tcMar>
            <w:vAlign w:val="top"/>
          </w:tcPr>
          <w:p w14:paraId="47BF85B7">
            <w:pPr>
              <w:keepNext w:val="0"/>
              <w:keepLines w:val="0"/>
              <w:pageBreakBefore w:val="0"/>
              <w:widowControl/>
              <w:spacing w:before="0" w:after="0" w:line="240" w:lineRule="auto"/>
            </w:pPr>
          </w:p>
        </w:tc>
      </w:tr>
      <w:tr w14:paraId="6EADB445">
        <w:trPr>
          <w:jc w:val="center"/>
        </w:trPr>
        <w:tc>
          <w:tcPr>
            <w:tcW w:w="5161" w:type="dxa"/>
            <w:tcMar>
              <w:top w:w="35" w:type="dxa"/>
              <w:left w:w="35" w:type="dxa"/>
              <w:bottom w:w="35" w:type="dxa"/>
              <w:right w:w="35" w:type="dxa"/>
            </w:tcMar>
            <w:vAlign w:val="top"/>
          </w:tcPr>
          <w:p w14:paraId="7C3AB5F5">
            <w:pPr>
              <w:keepNext w:val="0"/>
              <w:keepLines w:val="0"/>
              <w:pageBreakBefore w:val="0"/>
              <w:widowControl/>
              <w:spacing w:before="0" w:after="0" w:line="240" w:lineRule="auto"/>
            </w:pPr>
            <w:r>
              <w:rPr>
                <w:rFonts w:ascii="Times New Roman" w:hAnsi="Times New Roman" w:eastAsia="Times New Roman"/>
                <w:b w:val="0"/>
                <w:sz w:val="19"/>
              </w:rPr>
              <w:t>Biggest challenge since graduation</w:t>
            </w:r>
          </w:p>
        </w:tc>
        <w:tc>
          <w:tcPr>
            <w:tcW w:w="5161" w:type="dxa"/>
            <w:tcMar>
              <w:top w:w="35" w:type="dxa"/>
              <w:left w:w="35" w:type="dxa"/>
              <w:bottom w:w="35" w:type="dxa"/>
              <w:right w:w="35" w:type="dxa"/>
            </w:tcMar>
            <w:vAlign w:val="top"/>
          </w:tcPr>
          <w:p w14:paraId="49377EBB">
            <w:pPr>
              <w:keepNext w:val="0"/>
              <w:keepLines w:val="0"/>
              <w:pageBreakBefore w:val="0"/>
              <w:widowControl/>
              <w:spacing w:before="0" w:after="0" w:line="240" w:lineRule="auto"/>
            </w:pPr>
          </w:p>
        </w:tc>
      </w:tr>
      <w:tr w14:paraId="4BE9DD91">
        <w:trPr>
          <w:jc w:val="center"/>
        </w:trPr>
        <w:tc>
          <w:tcPr>
            <w:tcW w:w="5161" w:type="dxa"/>
            <w:tcMar>
              <w:top w:w="35" w:type="dxa"/>
              <w:left w:w="35" w:type="dxa"/>
              <w:bottom w:w="35" w:type="dxa"/>
              <w:right w:w="35" w:type="dxa"/>
            </w:tcMar>
            <w:vAlign w:val="top"/>
          </w:tcPr>
          <w:p w14:paraId="2E2BBFC7">
            <w:pPr>
              <w:keepNext w:val="0"/>
              <w:keepLines w:val="0"/>
              <w:pageBreakBefore w:val="0"/>
              <w:widowControl/>
              <w:spacing w:before="0" w:after="0" w:line="240" w:lineRule="auto"/>
            </w:pPr>
            <w:r>
              <w:rPr>
                <w:rFonts w:ascii="Times New Roman" w:hAnsi="Times New Roman" w:eastAsia="Times New Roman"/>
                <w:b w:val="0"/>
                <w:sz w:val="19"/>
              </w:rPr>
              <w:t>Support needed from Academy</w:t>
            </w:r>
          </w:p>
        </w:tc>
        <w:tc>
          <w:tcPr>
            <w:tcW w:w="5161" w:type="dxa"/>
            <w:tcMar>
              <w:top w:w="35" w:type="dxa"/>
              <w:left w:w="35" w:type="dxa"/>
              <w:bottom w:w="35" w:type="dxa"/>
              <w:right w:w="35" w:type="dxa"/>
            </w:tcMar>
            <w:vAlign w:val="top"/>
          </w:tcPr>
          <w:p w14:paraId="654B4E6A">
            <w:pPr>
              <w:keepNext w:val="0"/>
              <w:keepLines w:val="0"/>
              <w:pageBreakBefore w:val="0"/>
              <w:widowControl/>
              <w:spacing w:before="0" w:after="0" w:line="240" w:lineRule="auto"/>
            </w:pPr>
          </w:p>
        </w:tc>
      </w:tr>
      <w:tr w14:paraId="58484796">
        <w:trPr>
          <w:jc w:val="center"/>
        </w:trPr>
        <w:tc>
          <w:tcPr>
            <w:tcW w:w="5161" w:type="dxa"/>
            <w:tcMar>
              <w:top w:w="35" w:type="dxa"/>
              <w:left w:w="35" w:type="dxa"/>
              <w:bottom w:w="35" w:type="dxa"/>
              <w:right w:w="35" w:type="dxa"/>
            </w:tcMar>
            <w:vAlign w:val="top"/>
          </w:tcPr>
          <w:p w14:paraId="7EF72DBD">
            <w:pPr>
              <w:keepNext w:val="0"/>
              <w:keepLines w:val="0"/>
              <w:pageBreakBefore w:val="0"/>
              <w:widowControl/>
              <w:spacing w:before="0" w:after="0" w:line="240" w:lineRule="auto"/>
            </w:pPr>
            <w:r>
              <w:rPr>
                <w:rFonts w:ascii="Times New Roman" w:hAnsi="Times New Roman" w:eastAsia="Times New Roman"/>
                <w:b w:val="0"/>
                <w:sz w:val="19"/>
              </w:rPr>
              <w:t>Willing to mentor current trainees?</w:t>
            </w:r>
          </w:p>
        </w:tc>
        <w:tc>
          <w:tcPr>
            <w:tcW w:w="5161" w:type="dxa"/>
            <w:tcMar>
              <w:top w:w="35" w:type="dxa"/>
              <w:left w:w="35" w:type="dxa"/>
              <w:bottom w:w="35" w:type="dxa"/>
              <w:right w:w="35" w:type="dxa"/>
            </w:tcMar>
            <w:vAlign w:val="top"/>
          </w:tcPr>
          <w:p w14:paraId="73978DE4">
            <w:pPr>
              <w:keepNext w:val="0"/>
              <w:keepLines w:val="0"/>
              <w:pageBreakBefore w:val="0"/>
              <w:widowControl/>
              <w:spacing w:before="0" w:after="0" w:line="240" w:lineRule="auto"/>
            </w:pPr>
            <w:r>
              <w:rPr>
                <w:rFonts w:ascii="Times New Roman" w:hAnsi="Times New Roman" w:eastAsia="Times New Roman"/>
                <w:b w:val="0"/>
                <w:sz w:val="19"/>
              </w:rPr>
              <w:t>Yes / No</w:t>
            </w:r>
          </w:p>
        </w:tc>
      </w:tr>
      <w:tr w14:paraId="6F91D6DD">
        <w:trPr>
          <w:jc w:val="center"/>
        </w:trPr>
        <w:tc>
          <w:tcPr>
            <w:tcW w:w="5161" w:type="dxa"/>
            <w:tcMar>
              <w:top w:w="35" w:type="dxa"/>
              <w:left w:w="35" w:type="dxa"/>
              <w:bottom w:w="35" w:type="dxa"/>
              <w:right w:w="35" w:type="dxa"/>
            </w:tcMar>
            <w:vAlign w:val="top"/>
          </w:tcPr>
          <w:p w14:paraId="07DA7943">
            <w:pPr>
              <w:keepNext w:val="0"/>
              <w:keepLines w:val="0"/>
              <w:pageBreakBefore w:val="0"/>
              <w:widowControl/>
              <w:spacing w:before="0" w:after="0" w:line="240" w:lineRule="auto"/>
            </w:pPr>
            <w:r>
              <w:rPr>
                <w:rFonts w:ascii="Times New Roman" w:hAnsi="Times New Roman" w:eastAsia="Times New Roman"/>
                <w:b w:val="0"/>
                <w:sz w:val="19"/>
              </w:rPr>
              <w:t>Willing to share testimony?</w:t>
            </w:r>
          </w:p>
        </w:tc>
        <w:tc>
          <w:tcPr>
            <w:tcW w:w="5161" w:type="dxa"/>
            <w:tcMar>
              <w:top w:w="35" w:type="dxa"/>
              <w:left w:w="35" w:type="dxa"/>
              <w:bottom w:w="35" w:type="dxa"/>
              <w:right w:w="35" w:type="dxa"/>
            </w:tcMar>
            <w:vAlign w:val="top"/>
          </w:tcPr>
          <w:p w14:paraId="3CED6AE6">
            <w:pPr>
              <w:keepNext w:val="0"/>
              <w:keepLines w:val="0"/>
              <w:pageBreakBefore w:val="0"/>
              <w:widowControl/>
              <w:spacing w:before="0" w:after="0" w:line="240" w:lineRule="auto"/>
            </w:pPr>
            <w:r>
              <w:rPr>
                <w:rFonts w:ascii="Times New Roman" w:hAnsi="Times New Roman" w:eastAsia="Times New Roman"/>
                <w:b w:val="0"/>
                <w:sz w:val="19"/>
              </w:rPr>
              <w:t>Yes / No</w:t>
            </w:r>
          </w:p>
        </w:tc>
      </w:tr>
      <w:tr w14:paraId="5984BA2A">
        <w:trPr>
          <w:jc w:val="center"/>
        </w:trPr>
        <w:tc>
          <w:tcPr>
            <w:tcW w:w="5161" w:type="dxa"/>
            <w:tcMar>
              <w:top w:w="35" w:type="dxa"/>
              <w:left w:w="35" w:type="dxa"/>
              <w:bottom w:w="35" w:type="dxa"/>
              <w:right w:w="35" w:type="dxa"/>
            </w:tcMar>
            <w:vAlign w:val="top"/>
          </w:tcPr>
          <w:p w14:paraId="37FDF3F1">
            <w:pPr>
              <w:keepNext w:val="0"/>
              <w:keepLines w:val="0"/>
              <w:pageBreakBefore w:val="0"/>
              <w:widowControl/>
              <w:spacing w:before="0" w:after="0" w:line="240" w:lineRule="auto"/>
            </w:pPr>
            <w:r>
              <w:rPr>
                <w:rFonts w:ascii="Times New Roman" w:hAnsi="Times New Roman" w:eastAsia="Times New Roman"/>
                <w:b w:val="0"/>
                <w:sz w:val="19"/>
              </w:rPr>
              <w:t>Willing to support Academy service projects?</w:t>
            </w:r>
          </w:p>
        </w:tc>
        <w:tc>
          <w:tcPr>
            <w:tcW w:w="5161" w:type="dxa"/>
            <w:tcMar>
              <w:top w:w="35" w:type="dxa"/>
              <w:left w:w="35" w:type="dxa"/>
              <w:bottom w:w="35" w:type="dxa"/>
              <w:right w:w="35" w:type="dxa"/>
            </w:tcMar>
            <w:vAlign w:val="top"/>
          </w:tcPr>
          <w:p w14:paraId="5367CF99">
            <w:pPr>
              <w:keepNext w:val="0"/>
              <w:keepLines w:val="0"/>
              <w:pageBreakBefore w:val="0"/>
              <w:widowControl/>
              <w:spacing w:before="0" w:after="0" w:line="240" w:lineRule="auto"/>
            </w:pPr>
            <w:r>
              <w:rPr>
                <w:rFonts w:ascii="Times New Roman" w:hAnsi="Times New Roman" w:eastAsia="Times New Roman"/>
                <w:b w:val="0"/>
                <w:sz w:val="19"/>
              </w:rPr>
              <w:t>Yes / No</w:t>
            </w:r>
          </w:p>
        </w:tc>
      </w:tr>
    </w:tbl>
    <w:p w14:paraId="31C2FEFC">
      <w:pPr>
        <w:keepNext w:val="0"/>
        <w:keepLines w:val="0"/>
        <w:pageBreakBefore w:val="0"/>
        <w:widowControl/>
        <w:spacing w:before="0" w:after="60" w:line="240" w:lineRule="auto"/>
      </w:pPr>
    </w:p>
    <w:p w14:paraId="649D62E2">
      <w:pPr>
        <w:keepNext w:val="0"/>
        <w:keepLines w:val="0"/>
        <w:pageBreakBefore w:val="0"/>
        <w:widowControl/>
        <w:spacing w:before="100" w:after="60" w:line="252" w:lineRule="auto"/>
      </w:pPr>
      <w:r>
        <w:rPr>
          <w:rFonts w:ascii="Times New Roman" w:hAnsi="Times New Roman" w:eastAsia="Times New Roman"/>
          <w:b/>
          <w:sz w:val="24"/>
        </w:rPr>
        <w:t>One-Year Status Classification</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713645A9">
        <w:trPr>
          <w:jc w:val="center"/>
        </w:trPr>
        <w:tc>
          <w:tcPr>
            <w:tcW w:w="5161" w:type="dxa"/>
            <w:shd w:val="clear" w:color="auto" w:fill="D9EAF7"/>
            <w:tcMar>
              <w:top w:w="35" w:type="dxa"/>
              <w:left w:w="35" w:type="dxa"/>
              <w:bottom w:w="35" w:type="dxa"/>
              <w:right w:w="35" w:type="dxa"/>
            </w:tcMar>
            <w:vAlign w:val="top"/>
          </w:tcPr>
          <w:p w14:paraId="69FE461C">
            <w:pPr>
              <w:keepNext w:val="0"/>
              <w:keepLines w:val="0"/>
              <w:pageBreakBefore w:val="0"/>
              <w:widowControl/>
              <w:spacing w:before="0" w:after="0" w:line="240" w:lineRule="auto"/>
            </w:pPr>
            <w:r>
              <w:rPr>
                <w:rFonts w:ascii="Times New Roman" w:hAnsi="Times New Roman" w:eastAsia="Times New Roman"/>
                <w:b/>
                <w:sz w:val="19"/>
              </w:rPr>
              <w:t>Status</w:t>
            </w:r>
          </w:p>
        </w:tc>
        <w:tc>
          <w:tcPr>
            <w:tcW w:w="5161" w:type="dxa"/>
            <w:shd w:val="clear" w:color="auto" w:fill="D9EAF7"/>
            <w:tcMar>
              <w:top w:w="35" w:type="dxa"/>
              <w:left w:w="35" w:type="dxa"/>
              <w:bottom w:w="35" w:type="dxa"/>
              <w:right w:w="35" w:type="dxa"/>
            </w:tcMar>
            <w:vAlign w:val="top"/>
          </w:tcPr>
          <w:p w14:paraId="31064674">
            <w:pPr>
              <w:keepNext w:val="0"/>
              <w:keepLines w:val="0"/>
              <w:pageBreakBefore w:val="0"/>
              <w:widowControl/>
              <w:spacing w:before="0" w:after="0" w:line="240" w:lineRule="auto"/>
            </w:pPr>
            <w:r>
              <w:rPr>
                <w:rFonts w:ascii="Times New Roman" w:hAnsi="Times New Roman" w:eastAsia="Times New Roman"/>
                <w:b/>
                <w:sz w:val="19"/>
              </w:rPr>
              <w:t>Tick</w:t>
            </w:r>
          </w:p>
        </w:tc>
      </w:tr>
      <w:tr w14:paraId="562585F1">
        <w:trPr>
          <w:jc w:val="center"/>
        </w:trPr>
        <w:tc>
          <w:tcPr>
            <w:tcW w:w="5161" w:type="dxa"/>
            <w:tcMar>
              <w:top w:w="35" w:type="dxa"/>
              <w:left w:w="35" w:type="dxa"/>
              <w:bottom w:w="35" w:type="dxa"/>
              <w:right w:w="35" w:type="dxa"/>
            </w:tcMar>
            <w:vAlign w:val="top"/>
          </w:tcPr>
          <w:p w14:paraId="30E56167">
            <w:pPr>
              <w:keepNext w:val="0"/>
              <w:keepLines w:val="0"/>
              <w:pageBreakBefore w:val="0"/>
              <w:widowControl/>
              <w:spacing w:before="0" w:after="0" w:line="240" w:lineRule="auto"/>
            </w:pPr>
            <w:r>
              <w:rPr>
                <w:rFonts w:ascii="Times New Roman" w:hAnsi="Times New Roman" w:eastAsia="Times New Roman"/>
                <w:b w:val="0"/>
                <w:sz w:val="19"/>
              </w:rPr>
              <w:t>Stable and progressing</w:t>
            </w:r>
          </w:p>
        </w:tc>
        <w:tc>
          <w:tcPr>
            <w:tcW w:w="5161" w:type="dxa"/>
            <w:tcMar>
              <w:top w:w="35" w:type="dxa"/>
              <w:left w:w="35" w:type="dxa"/>
              <w:bottom w:w="35" w:type="dxa"/>
              <w:right w:w="35" w:type="dxa"/>
            </w:tcMar>
            <w:vAlign w:val="top"/>
          </w:tcPr>
          <w:p w14:paraId="759621B2">
            <w:pPr>
              <w:keepNext w:val="0"/>
              <w:keepLines w:val="0"/>
              <w:pageBreakBefore w:val="0"/>
              <w:widowControl/>
              <w:spacing w:before="0" w:after="0" w:line="240" w:lineRule="auto"/>
            </w:pPr>
          </w:p>
        </w:tc>
      </w:tr>
      <w:tr w14:paraId="657B053E">
        <w:trPr>
          <w:jc w:val="center"/>
        </w:trPr>
        <w:tc>
          <w:tcPr>
            <w:tcW w:w="5161" w:type="dxa"/>
            <w:tcMar>
              <w:top w:w="35" w:type="dxa"/>
              <w:left w:w="35" w:type="dxa"/>
              <w:bottom w:w="35" w:type="dxa"/>
              <w:right w:w="35" w:type="dxa"/>
            </w:tcMar>
            <w:vAlign w:val="top"/>
          </w:tcPr>
          <w:p w14:paraId="0F609767">
            <w:pPr>
              <w:keepNext w:val="0"/>
              <w:keepLines w:val="0"/>
              <w:pageBreakBefore w:val="0"/>
              <w:widowControl/>
              <w:spacing w:before="0" w:after="0" w:line="240" w:lineRule="auto"/>
            </w:pPr>
            <w:r>
              <w:rPr>
                <w:rFonts w:ascii="Times New Roman" w:hAnsi="Times New Roman" w:eastAsia="Times New Roman"/>
                <w:b w:val="0"/>
                <w:sz w:val="19"/>
              </w:rPr>
              <w:t>Productive but needs support</w:t>
            </w:r>
          </w:p>
        </w:tc>
        <w:tc>
          <w:tcPr>
            <w:tcW w:w="5161" w:type="dxa"/>
            <w:tcMar>
              <w:top w:w="35" w:type="dxa"/>
              <w:left w:w="35" w:type="dxa"/>
              <w:bottom w:w="35" w:type="dxa"/>
              <w:right w:w="35" w:type="dxa"/>
            </w:tcMar>
            <w:vAlign w:val="top"/>
          </w:tcPr>
          <w:p w14:paraId="406E9A80">
            <w:pPr>
              <w:keepNext w:val="0"/>
              <w:keepLines w:val="0"/>
              <w:pageBreakBefore w:val="0"/>
              <w:widowControl/>
              <w:spacing w:before="0" w:after="0" w:line="240" w:lineRule="auto"/>
            </w:pPr>
          </w:p>
        </w:tc>
      </w:tr>
      <w:tr w14:paraId="328334E0">
        <w:trPr>
          <w:jc w:val="center"/>
        </w:trPr>
        <w:tc>
          <w:tcPr>
            <w:tcW w:w="5161" w:type="dxa"/>
            <w:tcMar>
              <w:top w:w="35" w:type="dxa"/>
              <w:left w:w="35" w:type="dxa"/>
              <w:bottom w:w="35" w:type="dxa"/>
              <w:right w:w="35" w:type="dxa"/>
            </w:tcMar>
            <w:vAlign w:val="top"/>
          </w:tcPr>
          <w:p w14:paraId="6296EE86">
            <w:pPr>
              <w:keepNext w:val="0"/>
              <w:keepLines w:val="0"/>
              <w:pageBreakBefore w:val="0"/>
              <w:widowControl/>
              <w:spacing w:before="0" w:after="0" w:line="240" w:lineRule="auto"/>
            </w:pPr>
            <w:r>
              <w:rPr>
                <w:rFonts w:ascii="Times New Roman" w:hAnsi="Times New Roman" w:eastAsia="Times New Roman"/>
                <w:b w:val="0"/>
                <w:sz w:val="19"/>
              </w:rPr>
              <w:t>Skilled but unemployed</w:t>
            </w:r>
          </w:p>
        </w:tc>
        <w:tc>
          <w:tcPr>
            <w:tcW w:w="5161" w:type="dxa"/>
            <w:tcMar>
              <w:top w:w="35" w:type="dxa"/>
              <w:left w:w="35" w:type="dxa"/>
              <w:bottom w:w="35" w:type="dxa"/>
              <w:right w:w="35" w:type="dxa"/>
            </w:tcMar>
            <w:vAlign w:val="top"/>
          </w:tcPr>
          <w:p w14:paraId="1DB13CEC">
            <w:pPr>
              <w:keepNext w:val="0"/>
              <w:keepLines w:val="0"/>
              <w:pageBreakBefore w:val="0"/>
              <w:widowControl/>
              <w:spacing w:before="0" w:after="0" w:line="240" w:lineRule="auto"/>
            </w:pPr>
          </w:p>
        </w:tc>
      </w:tr>
      <w:tr w14:paraId="6650FF1F">
        <w:trPr>
          <w:jc w:val="center"/>
        </w:trPr>
        <w:tc>
          <w:tcPr>
            <w:tcW w:w="5161" w:type="dxa"/>
            <w:tcMar>
              <w:top w:w="35" w:type="dxa"/>
              <w:left w:w="35" w:type="dxa"/>
              <w:bottom w:w="35" w:type="dxa"/>
              <w:right w:w="35" w:type="dxa"/>
            </w:tcMar>
            <w:vAlign w:val="top"/>
          </w:tcPr>
          <w:p w14:paraId="1A5CA7BB">
            <w:pPr>
              <w:keepNext w:val="0"/>
              <w:keepLines w:val="0"/>
              <w:pageBreakBefore w:val="0"/>
              <w:widowControl/>
              <w:spacing w:before="0" w:after="0" w:line="240" w:lineRule="auto"/>
            </w:pPr>
            <w:r>
              <w:rPr>
                <w:rFonts w:ascii="Times New Roman" w:hAnsi="Times New Roman" w:eastAsia="Times New Roman"/>
                <w:b w:val="0"/>
                <w:sz w:val="19"/>
              </w:rPr>
              <w:t>In business but struggling</w:t>
            </w:r>
          </w:p>
        </w:tc>
        <w:tc>
          <w:tcPr>
            <w:tcW w:w="5161" w:type="dxa"/>
            <w:tcMar>
              <w:top w:w="35" w:type="dxa"/>
              <w:left w:w="35" w:type="dxa"/>
              <w:bottom w:w="35" w:type="dxa"/>
              <w:right w:w="35" w:type="dxa"/>
            </w:tcMar>
            <w:vAlign w:val="top"/>
          </w:tcPr>
          <w:p w14:paraId="0A951628">
            <w:pPr>
              <w:keepNext w:val="0"/>
              <w:keepLines w:val="0"/>
              <w:pageBreakBefore w:val="0"/>
              <w:widowControl/>
              <w:spacing w:before="0" w:after="0" w:line="240" w:lineRule="auto"/>
            </w:pPr>
          </w:p>
        </w:tc>
      </w:tr>
      <w:tr w14:paraId="10F7F4C6">
        <w:trPr>
          <w:jc w:val="center"/>
        </w:trPr>
        <w:tc>
          <w:tcPr>
            <w:tcW w:w="5161" w:type="dxa"/>
            <w:tcMar>
              <w:top w:w="35" w:type="dxa"/>
              <w:left w:w="35" w:type="dxa"/>
              <w:bottom w:w="35" w:type="dxa"/>
              <w:right w:w="35" w:type="dxa"/>
            </w:tcMar>
            <w:vAlign w:val="top"/>
          </w:tcPr>
          <w:p w14:paraId="68FA8EC2">
            <w:pPr>
              <w:keepNext w:val="0"/>
              <w:keepLines w:val="0"/>
              <w:pageBreakBefore w:val="0"/>
              <w:widowControl/>
              <w:spacing w:before="0" w:after="0" w:line="240" w:lineRule="auto"/>
            </w:pPr>
            <w:r>
              <w:rPr>
                <w:rFonts w:ascii="Times New Roman" w:hAnsi="Times New Roman" w:eastAsia="Times New Roman"/>
                <w:b w:val="0"/>
                <w:sz w:val="19"/>
              </w:rPr>
              <w:t>In further education</w:t>
            </w:r>
          </w:p>
        </w:tc>
        <w:tc>
          <w:tcPr>
            <w:tcW w:w="5161" w:type="dxa"/>
            <w:tcMar>
              <w:top w:w="35" w:type="dxa"/>
              <w:left w:w="35" w:type="dxa"/>
              <w:bottom w:w="35" w:type="dxa"/>
              <w:right w:w="35" w:type="dxa"/>
            </w:tcMar>
            <w:vAlign w:val="top"/>
          </w:tcPr>
          <w:p w14:paraId="44F801EA">
            <w:pPr>
              <w:keepNext w:val="0"/>
              <w:keepLines w:val="0"/>
              <w:pageBreakBefore w:val="0"/>
              <w:widowControl/>
              <w:spacing w:before="0" w:after="0" w:line="240" w:lineRule="auto"/>
            </w:pPr>
          </w:p>
        </w:tc>
      </w:tr>
      <w:tr w14:paraId="256B7B42">
        <w:trPr>
          <w:jc w:val="center"/>
        </w:trPr>
        <w:tc>
          <w:tcPr>
            <w:tcW w:w="5161" w:type="dxa"/>
            <w:tcMar>
              <w:top w:w="35" w:type="dxa"/>
              <w:left w:w="35" w:type="dxa"/>
              <w:bottom w:w="35" w:type="dxa"/>
              <w:right w:w="35" w:type="dxa"/>
            </w:tcMar>
            <w:vAlign w:val="top"/>
          </w:tcPr>
          <w:p w14:paraId="73F8BCE8">
            <w:pPr>
              <w:keepNext w:val="0"/>
              <w:keepLines w:val="0"/>
              <w:pageBreakBefore w:val="0"/>
              <w:widowControl/>
              <w:spacing w:before="0" w:after="0" w:line="240" w:lineRule="auto"/>
            </w:pPr>
            <w:r>
              <w:rPr>
                <w:rFonts w:ascii="Times New Roman" w:hAnsi="Times New Roman" w:eastAsia="Times New Roman"/>
                <w:b w:val="0"/>
                <w:sz w:val="19"/>
              </w:rPr>
              <w:t>In apprenticeship</w:t>
            </w:r>
          </w:p>
        </w:tc>
        <w:tc>
          <w:tcPr>
            <w:tcW w:w="5161" w:type="dxa"/>
            <w:tcMar>
              <w:top w:w="35" w:type="dxa"/>
              <w:left w:w="35" w:type="dxa"/>
              <w:bottom w:w="35" w:type="dxa"/>
              <w:right w:w="35" w:type="dxa"/>
            </w:tcMar>
            <w:vAlign w:val="top"/>
          </w:tcPr>
          <w:p w14:paraId="6426D9A8">
            <w:pPr>
              <w:keepNext w:val="0"/>
              <w:keepLines w:val="0"/>
              <w:pageBreakBefore w:val="0"/>
              <w:widowControl/>
              <w:spacing w:before="0" w:after="0" w:line="240" w:lineRule="auto"/>
            </w:pPr>
          </w:p>
        </w:tc>
      </w:tr>
      <w:tr w14:paraId="19FD4DA4">
        <w:trPr>
          <w:jc w:val="center"/>
        </w:trPr>
        <w:tc>
          <w:tcPr>
            <w:tcW w:w="5161" w:type="dxa"/>
            <w:tcMar>
              <w:top w:w="35" w:type="dxa"/>
              <w:left w:w="35" w:type="dxa"/>
              <w:bottom w:w="35" w:type="dxa"/>
              <w:right w:w="35" w:type="dxa"/>
            </w:tcMar>
            <w:vAlign w:val="top"/>
          </w:tcPr>
          <w:p w14:paraId="0BB4B676">
            <w:pPr>
              <w:keepNext w:val="0"/>
              <w:keepLines w:val="0"/>
              <w:pageBreakBefore w:val="0"/>
              <w:widowControl/>
              <w:spacing w:before="0" w:after="0" w:line="240" w:lineRule="auto"/>
            </w:pPr>
            <w:r>
              <w:rPr>
                <w:rFonts w:ascii="Times New Roman" w:hAnsi="Times New Roman" w:eastAsia="Times New Roman"/>
                <w:b w:val="0"/>
                <w:sz w:val="19"/>
              </w:rPr>
              <w:t>Serving in ministry or community</w:t>
            </w:r>
          </w:p>
        </w:tc>
        <w:tc>
          <w:tcPr>
            <w:tcW w:w="5161" w:type="dxa"/>
            <w:tcMar>
              <w:top w:w="35" w:type="dxa"/>
              <w:left w:w="35" w:type="dxa"/>
              <w:bottom w:w="35" w:type="dxa"/>
              <w:right w:w="35" w:type="dxa"/>
            </w:tcMar>
            <w:vAlign w:val="top"/>
          </w:tcPr>
          <w:p w14:paraId="4EA00691">
            <w:pPr>
              <w:keepNext w:val="0"/>
              <w:keepLines w:val="0"/>
              <w:pageBreakBefore w:val="0"/>
              <w:widowControl/>
              <w:spacing w:before="0" w:after="0" w:line="240" w:lineRule="auto"/>
            </w:pPr>
          </w:p>
        </w:tc>
      </w:tr>
      <w:tr w14:paraId="3E87D585">
        <w:trPr>
          <w:jc w:val="center"/>
        </w:trPr>
        <w:tc>
          <w:tcPr>
            <w:tcW w:w="5161" w:type="dxa"/>
            <w:tcMar>
              <w:top w:w="35" w:type="dxa"/>
              <w:left w:w="35" w:type="dxa"/>
              <w:bottom w:w="35" w:type="dxa"/>
              <w:right w:w="35" w:type="dxa"/>
            </w:tcMar>
            <w:vAlign w:val="top"/>
          </w:tcPr>
          <w:p w14:paraId="57AE00E2">
            <w:pPr>
              <w:keepNext w:val="0"/>
              <w:keepLines w:val="0"/>
              <w:pageBreakBefore w:val="0"/>
              <w:widowControl/>
              <w:spacing w:before="0" w:after="0" w:line="240" w:lineRule="auto"/>
            </w:pPr>
            <w:r>
              <w:rPr>
                <w:rFonts w:ascii="Times New Roman" w:hAnsi="Times New Roman" w:eastAsia="Times New Roman"/>
                <w:b w:val="0"/>
                <w:sz w:val="19"/>
              </w:rPr>
              <w:t>At risk and needing urgent support</w:t>
            </w:r>
          </w:p>
        </w:tc>
        <w:tc>
          <w:tcPr>
            <w:tcW w:w="5161" w:type="dxa"/>
            <w:tcMar>
              <w:top w:w="35" w:type="dxa"/>
              <w:left w:w="35" w:type="dxa"/>
              <w:bottom w:w="35" w:type="dxa"/>
              <w:right w:w="35" w:type="dxa"/>
            </w:tcMar>
            <w:vAlign w:val="top"/>
          </w:tcPr>
          <w:p w14:paraId="635DC248">
            <w:pPr>
              <w:keepNext w:val="0"/>
              <w:keepLines w:val="0"/>
              <w:pageBreakBefore w:val="0"/>
              <w:widowControl/>
              <w:spacing w:before="0" w:after="0" w:line="240" w:lineRule="auto"/>
            </w:pPr>
          </w:p>
        </w:tc>
      </w:tr>
      <w:tr w14:paraId="534ACBE7">
        <w:trPr>
          <w:jc w:val="center"/>
        </w:trPr>
        <w:tc>
          <w:tcPr>
            <w:tcW w:w="5161" w:type="dxa"/>
            <w:tcMar>
              <w:top w:w="35" w:type="dxa"/>
              <w:left w:w="35" w:type="dxa"/>
              <w:bottom w:w="35" w:type="dxa"/>
              <w:right w:w="35" w:type="dxa"/>
            </w:tcMar>
            <w:vAlign w:val="top"/>
          </w:tcPr>
          <w:p w14:paraId="136BCFC6">
            <w:pPr>
              <w:keepNext w:val="0"/>
              <w:keepLines w:val="0"/>
              <w:pageBreakBefore w:val="0"/>
              <w:widowControl/>
              <w:spacing w:before="0" w:after="0" w:line="240" w:lineRule="auto"/>
            </w:pPr>
            <w:r>
              <w:rPr>
                <w:rFonts w:ascii="Times New Roman" w:hAnsi="Times New Roman" w:eastAsia="Times New Roman"/>
                <w:b w:val="0"/>
                <w:sz w:val="19"/>
              </w:rPr>
              <w:t>Unreachable</w:t>
            </w:r>
          </w:p>
        </w:tc>
        <w:tc>
          <w:tcPr>
            <w:tcW w:w="5161" w:type="dxa"/>
            <w:tcMar>
              <w:top w:w="35" w:type="dxa"/>
              <w:left w:w="35" w:type="dxa"/>
              <w:bottom w:w="35" w:type="dxa"/>
              <w:right w:w="35" w:type="dxa"/>
            </w:tcMar>
            <w:vAlign w:val="top"/>
          </w:tcPr>
          <w:p w14:paraId="0609E0DA">
            <w:pPr>
              <w:keepNext w:val="0"/>
              <w:keepLines w:val="0"/>
              <w:pageBreakBefore w:val="0"/>
              <w:widowControl/>
              <w:spacing w:before="0" w:after="0" w:line="240" w:lineRule="auto"/>
            </w:pPr>
          </w:p>
        </w:tc>
      </w:tr>
      <w:tr w14:paraId="550980C7">
        <w:trPr>
          <w:jc w:val="center"/>
        </w:trPr>
        <w:tc>
          <w:tcPr>
            <w:tcW w:w="5161" w:type="dxa"/>
            <w:tcMar>
              <w:top w:w="35" w:type="dxa"/>
              <w:left w:w="35" w:type="dxa"/>
              <w:bottom w:w="35" w:type="dxa"/>
              <w:right w:w="35" w:type="dxa"/>
            </w:tcMar>
            <w:vAlign w:val="top"/>
          </w:tcPr>
          <w:p w14:paraId="1981AF61">
            <w:pPr>
              <w:keepNext w:val="0"/>
              <w:keepLines w:val="0"/>
              <w:pageBreakBefore w:val="0"/>
              <w:widowControl/>
              <w:spacing w:before="0" w:after="0" w:line="240" w:lineRule="auto"/>
            </w:pPr>
            <w:r>
              <w:rPr>
                <w:rFonts w:ascii="Times New Roman" w:hAnsi="Times New Roman" w:eastAsia="Times New Roman"/>
                <w:b w:val="0"/>
                <w:sz w:val="19"/>
              </w:rPr>
              <w:t>Outstanding alumni impact</w:t>
            </w:r>
          </w:p>
        </w:tc>
        <w:tc>
          <w:tcPr>
            <w:tcW w:w="5161" w:type="dxa"/>
            <w:tcMar>
              <w:top w:w="35" w:type="dxa"/>
              <w:left w:w="35" w:type="dxa"/>
              <w:bottom w:w="35" w:type="dxa"/>
              <w:right w:w="35" w:type="dxa"/>
            </w:tcMar>
            <w:vAlign w:val="top"/>
          </w:tcPr>
          <w:p w14:paraId="5619200D">
            <w:pPr>
              <w:keepNext w:val="0"/>
              <w:keepLines w:val="0"/>
              <w:pageBreakBefore w:val="0"/>
              <w:widowControl/>
              <w:spacing w:before="0" w:after="0" w:line="240" w:lineRule="auto"/>
            </w:pPr>
          </w:p>
        </w:tc>
      </w:tr>
    </w:tbl>
    <w:p w14:paraId="7132407F">
      <w:pPr>
        <w:keepNext w:val="0"/>
        <w:keepLines w:val="0"/>
        <w:pageBreakBefore w:val="0"/>
        <w:widowControl/>
        <w:spacing w:before="0" w:after="60" w:line="240" w:lineRule="auto"/>
      </w:pPr>
    </w:p>
    <w:p w14:paraId="760DB19C">
      <w:pPr>
        <w:keepNext w:val="0"/>
        <w:keepLines w:val="0"/>
        <w:pageBreakBefore w:val="0"/>
        <w:widowControl/>
        <w:spacing w:before="100" w:after="60" w:line="252" w:lineRule="auto"/>
      </w:pPr>
      <w:r>
        <w:rPr>
          <w:rFonts w:ascii="Times New Roman" w:hAnsi="Times New Roman" w:eastAsia="Times New Roman"/>
          <w:b/>
          <w:sz w:val="24"/>
        </w:rPr>
        <w:t>Officer Comment:</w:t>
      </w:r>
    </w:p>
    <w:p w14:paraId="281C1484">
      <w:pPr>
        <w:keepNext w:val="0"/>
        <w:keepLines w:val="0"/>
        <w:pageBreakBefore w:val="0"/>
        <w:widowControl/>
        <w:spacing w:before="0" w:after="40" w:line="240" w:lineRule="auto"/>
      </w:pPr>
    </w:p>
    <w:p w14:paraId="310CA69E">
      <w:pPr>
        <w:keepNext w:val="0"/>
        <w:keepLines w:val="0"/>
        <w:pageBreakBefore w:val="0"/>
        <w:widowControl/>
        <w:spacing w:before="100" w:after="60" w:line="252" w:lineRule="auto"/>
      </w:pPr>
      <w:r>
        <w:rPr>
          <w:rFonts w:ascii="Times New Roman" w:hAnsi="Times New Roman" w:eastAsia="Times New Roman"/>
          <w:b/>
          <w:sz w:val="24"/>
        </w:rPr>
        <w:t>Officer Signature: ______________________________________</w:t>
      </w:r>
    </w:p>
    <w:p w14:paraId="0F5466A0">
      <w:pPr>
        <w:keepNext w:val="0"/>
        <w:keepLines w:val="0"/>
        <w:pageBreakBefore w:val="0"/>
        <w:widowControl/>
        <w:spacing w:before="0" w:after="40" w:line="240" w:lineRule="auto"/>
      </w:pPr>
    </w:p>
    <w:p w14:paraId="188BBF0B">
      <w:pPr>
        <w:pStyle w:val="3"/>
        <w:keepNext/>
        <w:keepLines w:val="0"/>
        <w:pageBreakBefore w:val="0"/>
        <w:widowControl/>
        <w:spacing w:before="160" w:after="100" w:line="252" w:lineRule="auto"/>
      </w:pPr>
      <w:r>
        <w:rPr>
          <w:rFonts w:ascii="Times New Roman" w:hAnsi="Times New Roman" w:eastAsia="Times New Roman"/>
          <w:b/>
          <w:sz w:val="26"/>
        </w:rPr>
        <w:t>31.8 Graduate Testimony Form</w:t>
      </w:r>
    </w:p>
    <w:p w14:paraId="344E4AF6">
      <w:pPr>
        <w:keepNext w:val="0"/>
        <w:keepLines w:val="0"/>
        <w:pageBreakBefore w:val="0"/>
        <w:widowControl/>
        <w:spacing w:before="0" w:after="160" w:line="252" w:lineRule="auto"/>
        <w:jc w:val="center"/>
      </w:pPr>
      <w:r>
        <w:rPr>
          <w:rFonts w:ascii="Times New Roman" w:hAnsi="Times New Roman" w:eastAsia="Times New Roman"/>
          <w:b/>
          <w:sz w:val="36"/>
        </w:rPr>
        <w:t>EBOMI KINGDOM LEADERSHIP ACADEMY</w:t>
      </w:r>
    </w:p>
    <w:p w14:paraId="595095CA">
      <w:pPr>
        <w:keepNext w:val="0"/>
        <w:keepLines w:val="0"/>
        <w:pageBreakBefore w:val="0"/>
        <w:widowControl/>
        <w:spacing w:before="100" w:after="60" w:line="252" w:lineRule="auto"/>
      </w:pPr>
      <w:r>
        <w:rPr>
          <w:rFonts w:ascii="Times New Roman" w:hAnsi="Times New Roman" w:eastAsia="Times New Roman"/>
          <w:b/>
          <w:sz w:val="24"/>
        </w:rPr>
        <w:t>Graduate Testimony Form</w:t>
      </w:r>
    </w:p>
    <w:p w14:paraId="7E92B7A0">
      <w:pPr>
        <w:keepNext w:val="0"/>
        <w:keepLines w:val="0"/>
        <w:pageBreakBefore w:val="0"/>
        <w:widowControl/>
        <w:spacing w:before="0" w:after="100" w:line="252" w:lineRule="auto"/>
      </w:pPr>
      <w:r>
        <w:rPr>
          <w:rFonts w:ascii="Times New Roman" w:hAnsi="Times New Roman" w:eastAsia="Times New Roman"/>
          <w:b w:val="0"/>
          <w:sz w:val="23"/>
        </w:rPr>
        <w:t>Graduate Name: 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Alumni ID: ______________________________________________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Graduation Year: 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__________________________________________________</w:t>
      </w:r>
    </w:p>
    <w:p w14:paraId="1886DFB3">
      <w:pPr>
        <w:keepNext w:val="0"/>
        <w:keepLines w:val="0"/>
        <w:pageBreakBefore w:val="0"/>
        <w:widowControl/>
        <w:spacing w:before="0" w:after="100" w:line="252" w:lineRule="auto"/>
      </w:pPr>
      <w:r>
        <w:rPr>
          <w:rFonts w:ascii="Times New Roman" w:hAnsi="Times New Roman" w:eastAsia="Times New Roman"/>
          <w:b w:val="0"/>
          <w:sz w:val="23"/>
        </w:rPr>
        <w:t>1. What was your life like before joining the Academy?</w:t>
      </w:r>
    </w:p>
    <w:p w14:paraId="24CF02D1">
      <w:pPr>
        <w:keepNext w:val="0"/>
        <w:keepLines w:val="0"/>
        <w:pageBreakBefore w:val="0"/>
        <w:widowControl/>
        <w:spacing w:before="0" w:after="40" w:line="240" w:lineRule="auto"/>
      </w:pPr>
    </w:p>
    <w:p w14:paraId="41E35A5B">
      <w:pPr>
        <w:keepNext w:val="0"/>
        <w:keepLines w:val="0"/>
        <w:pageBreakBefore w:val="0"/>
        <w:widowControl/>
        <w:spacing w:before="0" w:after="100" w:line="252" w:lineRule="auto"/>
      </w:pPr>
      <w:r>
        <w:rPr>
          <w:rFonts w:ascii="Times New Roman" w:hAnsi="Times New Roman" w:eastAsia="Times New Roman"/>
          <w:b w:val="0"/>
          <w:sz w:val="23"/>
        </w:rPr>
        <w:t>2. What did you learn at the Academy?</w:t>
      </w:r>
    </w:p>
    <w:p w14:paraId="3B6C422B">
      <w:pPr>
        <w:keepNext w:val="0"/>
        <w:keepLines w:val="0"/>
        <w:pageBreakBefore w:val="0"/>
        <w:widowControl/>
        <w:spacing w:before="0" w:after="40" w:line="240" w:lineRule="auto"/>
      </w:pPr>
    </w:p>
    <w:p w14:paraId="120DEBD9">
      <w:pPr>
        <w:keepNext w:val="0"/>
        <w:keepLines w:val="0"/>
        <w:pageBreakBefore w:val="0"/>
        <w:widowControl/>
        <w:spacing w:before="0" w:after="100" w:line="252" w:lineRule="auto"/>
      </w:pPr>
      <w:r>
        <w:rPr>
          <w:rFonts w:ascii="Times New Roman" w:hAnsi="Times New Roman" w:eastAsia="Times New Roman"/>
          <w:b w:val="0"/>
          <w:sz w:val="23"/>
        </w:rPr>
        <w:t>3. What changed in your character?</w:t>
      </w:r>
    </w:p>
    <w:p w14:paraId="0ECFB5CF">
      <w:pPr>
        <w:keepNext w:val="0"/>
        <w:keepLines w:val="0"/>
        <w:pageBreakBefore w:val="0"/>
        <w:widowControl/>
        <w:spacing w:before="0" w:after="40" w:line="240" w:lineRule="auto"/>
      </w:pPr>
    </w:p>
    <w:p w14:paraId="12AA8234">
      <w:pPr>
        <w:keepNext w:val="0"/>
        <w:keepLines w:val="0"/>
        <w:pageBreakBefore w:val="0"/>
        <w:widowControl/>
        <w:spacing w:before="0" w:after="100" w:line="252" w:lineRule="auto"/>
      </w:pPr>
      <w:r>
        <w:rPr>
          <w:rFonts w:ascii="Times New Roman" w:hAnsi="Times New Roman" w:eastAsia="Times New Roman"/>
          <w:b w:val="0"/>
          <w:sz w:val="23"/>
        </w:rPr>
        <w:t>4. What skill are you using now?</w:t>
      </w:r>
    </w:p>
    <w:p w14:paraId="6380B1C0">
      <w:pPr>
        <w:keepNext w:val="0"/>
        <w:keepLines w:val="0"/>
        <w:pageBreakBefore w:val="0"/>
        <w:widowControl/>
        <w:spacing w:before="0" w:after="40" w:line="240" w:lineRule="auto"/>
      </w:pPr>
    </w:p>
    <w:p w14:paraId="7E3D9407">
      <w:pPr>
        <w:keepNext w:val="0"/>
        <w:keepLines w:val="0"/>
        <w:pageBreakBefore w:val="0"/>
        <w:widowControl/>
        <w:spacing w:before="0" w:after="100" w:line="252" w:lineRule="auto"/>
      </w:pPr>
      <w:r>
        <w:rPr>
          <w:rFonts w:ascii="Times New Roman" w:hAnsi="Times New Roman" w:eastAsia="Times New Roman"/>
          <w:b w:val="0"/>
          <w:sz w:val="23"/>
        </w:rPr>
        <w:t>5. What are you doing now?</w:t>
      </w:r>
    </w:p>
    <w:p w14:paraId="6B976A2B">
      <w:pPr>
        <w:keepNext w:val="0"/>
        <w:keepLines w:val="0"/>
        <w:pageBreakBefore w:val="0"/>
        <w:widowControl/>
        <w:spacing w:before="0" w:after="40" w:line="240" w:lineRule="auto"/>
      </w:pPr>
    </w:p>
    <w:p w14:paraId="731265B9">
      <w:pPr>
        <w:keepNext w:val="0"/>
        <w:keepLines w:val="0"/>
        <w:pageBreakBefore w:val="0"/>
        <w:widowControl/>
        <w:spacing w:before="0" w:after="100" w:line="252" w:lineRule="auto"/>
      </w:pPr>
      <w:r>
        <w:rPr>
          <w:rFonts w:ascii="Times New Roman" w:hAnsi="Times New Roman" w:eastAsia="Times New Roman"/>
          <w:b w:val="0"/>
          <w:sz w:val="23"/>
        </w:rPr>
        <w:t>6. How has the Academy helped your family, work, business, ministry or community?</w:t>
      </w:r>
    </w:p>
    <w:p w14:paraId="77C4E53A">
      <w:pPr>
        <w:keepNext w:val="0"/>
        <w:keepLines w:val="0"/>
        <w:pageBreakBefore w:val="0"/>
        <w:widowControl/>
        <w:spacing w:before="0" w:after="40" w:line="240" w:lineRule="auto"/>
      </w:pPr>
    </w:p>
    <w:p w14:paraId="38FE6448">
      <w:pPr>
        <w:keepNext w:val="0"/>
        <w:keepLines w:val="0"/>
        <w:pageBreakBefore w:val="0"/>
        <w:widowControl/>
        <w:spacing w:before="0" w:after="100" w:line="252" w:lineRule="auto"/>
      </w:pPr>
      <w:r>
        <w:rPr>
          <w:rFonts w:ascii="Times New Roman" w:hAnsi="Times New Roman" w:eastAsia="Times New Roman"/>
          <w:b w:val="0"/>
          <w:sz w:val="23"/>
        </w:rPr>
        <w:t>7. What message do you have for current trainees?</w:t>
      </w:r>
    </w:p>
    <w:p w14:paraId="5E3DB5F7">
      <w:pPr>
        <w:keepNext w:val="0"/>
        <w:keepLines w:val="0"/>
        <w:pageBreakBefore w:val="0"/>
        <w:widowControl/>
        <w:spacing w:before="0" w:after="40" w:line="240" w:lineRule="auto"/>
      </w:pPr>
    </w:p>
    <w:p w14:paraId="35B42DDF">
      <w:pPr>
        <w:keepNext w:val="0"/>
        <w:keepLines w:val="0"/>
        <w:pageBreakBefore w:val="0"/>
        <w:widowControl/>
        <w:spacing w:before="100" w:after="60" w:line="252" w:lineRule="auto"/>
      </w:pPr>
      <w:r>
        <w:rPr>
          <w:rFonts w:ascii="Times New Roman" w:hAnsi="Times New Roman" w:eastAsia="Times New Roman"/>
          <w:b/>
          <w:sz w:val="24"/>
        </w:rPr>
        <w:t>Testimony Use Permission</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70E0CCC8">
        <w:trPr>
          <w:jc w:val="center"/>
        </w:trPr>
        <w:tc>
          <w:tcPr>
            <w:tcW w:w="5161" w:type="dxa"/>
            <w:shd w:val="clear" w:color="auto" w:fill="D9EAF7"/>
            <w:tcMar>
              <w:top w:w="35" w:type="dxa"/>
              <w:left w:w="35" w:type="dxa"/>
              <w:bottom w:w="35" w:type="dxa"/>
              <w:right w:w="35" w:type="dxa"/>
            </w:tcMar>
            <w:vAlign w:val="top"/>
          </w:tcPr>
          <w:p w14:paraId="67EFDF67">
            <w:pPr>
              <w:keepNext w:val="0"/>
              <w:keepLines w:val="0"/>
              <w:pageBreakBefore w:val="0"/>
              <w:widowControl/>
              <w:spacing w:before="0" w:after="0" w:line="240" w:lineRule="auto"/>
            </w:pPr>
            <w:r>
              <w:rPr>
                <w:rFonts w:ascii="Times New Roman" w:hAnsi="Times New Roman" w:eastAsia="Times New Roman"/>
                <w:b/>
                <w:sz w:val="19"/>
              </w:rPr>
              <w:t>Permission</w:t>
            </w:r>
          </w:p>
        </w:tc>
        <w:tc>
          <w:tcPr>
            <w:tcW w:w="5161" w:type="dxa"/>
            <w:shd w:val="clear" w:color="auto" w:fill="D9EAF7"/>
            <w:tcMar>
              <w:top w:w="35" w:type="dxa"/>
              <w:left w:w="35" w:type="dxa"/>
              <w:bottom w:w="35" w:type="dxa"/>
              <w:right w:w="35" w:type="dxa"/>
            </w:tcMar>
            <w:vAlign w:val="top"/>
          </w:tcPr>
          <w:p w14:paraId="47CAC028">
            <w:pPr>
              <w:keepNext w:val="0"/>
              <w:keepLines w:val="0"/>
              <w:pageBreakBefore w:val="0"/>
              <w:widowControl/>
              <w:spacing w:before="0" w:after="0" w:line="240" w:lineRule="auto"/>
            </w:pPr>
            <w:r>
              <w:rPr>
                <w:rFonts w:ascii="Times New Roman" w:hAnsi="Times New Roman" w:eastAsia="Times New Roman"/>
                <w:b/>
                <w:sz w:val="19"/>
              </w:rPr>
              <w:t>Tick</w:t>
            </w:r>
          </w:p>
        </w:tc>
      </w:tr>
      <w:tr w14:paraId="70EC2FDF">
        <w:trPr>
          <w:jc w:val="center"/>
        </w:trPr>
        <w:tc>
          <w:tcPr>
            <w:tcW w:w="5161" w:type="dxa"/>
            <w:tcMar>
              <w:top w:w="35" w:type="dxa"/>
              <w:left w:w="35" w:type="dxa"/>
              <w:bottom w:w="35" w:type="dxa"/>
              <w:right w:w="35" w:type="dxa"/>
            </w:tcMar>
            <w:vAlign w:val="top"/>
          </w:tcPr>
          <w:p w14:paraId="55776794">
            <w:pPr>
              <w:keepNext w:val="0"/>
              <w:keepLines w:val="0"/>
              <w:pageBreakBefore w:val="0"/>
              <w:widowControl/>
              <w:spacing w:before="0" w:after="0" w:line="240" w:lineRule="auto"/>
            </w:pPr>
            <w:r>
              <w:rPr>
                <w:rFonts w:ascii="Times New Roman" w:hAnsi="Times New Roman" w:eastAsia="Times New Roman"/>
                <w:b w:val="0"/>
                <w:sz w:val="19"/>
              </w:rPr>
              <w:t>Academy may use my written testimony</w:t>
            </w:r>
          </w:p>
        </w:tc>
        <w:tc>
          <w:tcPr>
            <w:tcW w:w="5161" w:type="dxa"/>
            <w:tcMar>
              <w:top w:w="35" w:type="dxa"/>
              <w:left w:w="35" w:type="dxa"/>
              <w:bottom w:w="35" w:type="dxa"/>
              <w:right w:w="35" w:type="dxa"/>
            </w:tcMar>
            <w:vAlign w:val="top"/>
          </w:tcPr>
          <w:p w14:paraId="2EFD1441">
            <w:pPr>
              <w:keepNext w:val="0"/>
              <w:keepLines w:val="0"/>
              <w:pageBreakBefore w:val="0"/>
              <w:widowControl/>
              <w:spacing w:before="0" w:after="0" w:line="240" w:lineRule="auto"/>
            </w:pPr>
          </w:p>
        </w:tc>
      </w:tr>
      <w:tr w14:paraId="7FF64B45">
        <w:trPr>
          <w:jc w:val="center"/>
        </w:trPr>
        <w:tc>
          <w:tcPr>
            <w:tcW w:w="5161" w:type="dxa"/>
            <w:tcMar>
              <w:top w:w="35" w:type="dxa"/>
              <w:left w:w="35" w:type="dxa"/>
              <w:bottom w:w="35" w:type="dxa"/>
              <w:right w:w="35" w:type="dxa"/>
            </w:tcMar>
            <w:vAlign w:val="top"/>
          </w:tcPr>
          <w:p w14:paraId="670A523B">
            <w:pPr>
              <w:keepNext w:val="0"/>
              <w:keepLines w:val="0"/>
              <w:pageBreakBefore w:val="0"/>
              <w:widowControl/>
              <w:spacing w:before="0" w:after="0" w:line="240" w:lineRule="auto"/>
            </w:pPr>
            <w:r>
              <w:rPr>
                <w:rFonts w:ascii="Times New Roman" w:hAnsi="Times New Roman" w:eastAsia="Times New Roman"/>
                <w:b w:val="0"/>
                <w:sz w:val="19"/>
              </w:rPr>
              <w:t>Academy may use my photo where approved</w:t>
            </w:r>
          </w:p>
        </w:tc>
        <w:tc>
          <w:tcPr>
            <w:tcW w:w="5161" w:type="dxa"/>
            <w:tcMar>
              <w:top w:w="35" w:type="dxa"/>
              <w:left w:w="35" w:type="dxa"/>
              <w:bottom w:w="35" w:type="dxa"/>
              <w:right w:w="35" w:type="dxa"/>
            </w:tcMar>
            <w:vAlign w:val="top"/>
          </w:tcPr>
          <w:p w14:paraId="4337D943">
            <w:pPr>
              <w:keepNext w:val="0"/>
              <w:keepLines w:val="0"/>
              <w:pageBreakBefore w:val="0"/>
              <w:widowControl/>
              <w:spacing w:before="0" w:after="0" w:line="240" w:lineRule="auto"/>
            </w:pPr>
          </w:p>
        </w:tc>
      </w:tr>
      <w:tr w14:paraId="1AA5D494">
        <w:trPr>
          <w:jc w:val="center"/>
        </w:trPr>
        <w:tc>
          <w:tcPr>
            <w:tcW w:w="5161" w:type="dxa"/>
            <w:tcMar>
              <w:top w:w="35" w:type="dxa"/>
              <w:left w:w="35" w:type="dxa"/>
              <w:bottom w:w="35" w:type="dxa"/>
              <w:right w:w="35" w:type="dxa"/>
            </w:tcMar>
            <w:vAlign w:val="top"/>
          </w:tcPr>
          <w:p w14:paraId="34802886">
            <w:pPr>
              <w:keepNext w:val="0"/>
              <w:keepLines w:val="0"/>
              <w:pageBreakBefore w:val="0"/>
              <w:widowControl/>
              <w:spacing w:before="0" w:after="0" w:line="240" w:lineRule="auto"/>
            </w:pPr>
            <w:r>
              <w:rPr>
                <w:rFonts w:ascii="Times New Roman" w:hAnsi="Times New Roman" w:eastAsia="Times New Roman"/>
                <w:b w:val="0"/>
                <w:sz w:val="19"/>
              </w:rPr>
              <w:t>Academy may record my video testimony</w:t>
            </w:r>
          </w:p>
        </w:tc>
        <w:tc>
          <w:tcPr>
            <w:tcW w:w="5161" w:type="dxa"/>
            <w:tcMar>
              <w:top w:w="35" w:type="dxa"/>
              <w:left w:w="35" w:type="dxa"/>
              <w:bottom w:w="35" w:type="dxa"/>
              <w:right w:w="35" w:type="dxa"/>
            </w:tcMar>
            <w:vAlign w:val="top"/>
          </w:tcPr>
          <w:p w14:paraId="445F57A8">
            <w:pPr>
              <w:keepNext w:val="0"/>
              <w:keepLines w:val="0"/>
              <w:pageBreakBefore w:val="0"/>
              <w:widowControl/>
              <w:spacing w:before="0" w:after="0" w:line="240" w:lineRule="auto"/>
            </w:pPr>
          </w:p>
        </w:tc>
      </w:tr>
      <w:tr w14:paraId="1A1F8BED">
        <w:trPr>
          <w:jc w:val="center"/>
        </w:trPr>
        <w:tc>
          <w:tcPr>
            <w:tcW w:w="5161" w:type="dxa"/>
            <w:tcMar>
              <w:top w:w="35" w:type="dxa"/>
              <w:left w:w="35" w:type="dxa"/>
              <w:bottom w:w="35" w:type="dxa"/>
              <w:right w:w="35" w:type="dxa"/>
            </w:tcMar>
            <w:vAlign w:val="top"/>
          </w:tcPr>
          <w:p w14:paraId="038354BF">
            <w:pPr>
              <w:keepNext w:val="0"/>
              <w:keepLines w:val="0"/>
              <w:pageBreakBefore w:val="0"/>
              <w:widowControl/>
              <w:spacing w:before="0" w:after="0" w:line="240" w:lineRule="auto"/>
            </w:pPr>
            <w:r>
              <w:rPr>
                <w:rFonts w:ascii="Times New Roman" w:hAnsi="Times New Roman" w:eastAsia="Times New Roman"/>
                <w:b w:val="0"/>
                <w:sz w:val="19"/>
              </w:rPr>
              <w:t>Academy should keep this testimony internal only</w:t>
            </w:r>
          </w:p>
        </w:tc>
        <w:tc>
          <w:tcPr>
            <w:tcW w:w="5161" w:type="dxa"/>
            <w:tcMar>
              <w:top w:w="35" w:type="dxa"/>
              <w:left w:w="35" w:type="dxa"/>
              <w:bottom w:w="35" w:type="dxa"/>
              <w:right w:w="35" w:type="dxa"/>
            </w:tcMar>
            <w:vAlign w:val="top"/>
          </w:tcPr>
          <w:p w14:paraId="51A19335">
            <w:pPr>
              <w:keepNext w:val="0"/>
              <w:keepLines w:val="0"/>
              <w:pageBreakBefore w:val="0"/>
              <w:widowControl/>
              <w:spacing w:before="0" w:after="0" w:line="240" w:lineRule="auto"/>
            </w:pPr>
          </w:p>
        </w:tc>
      </w:tr>
    </w:tbl>
    <w:p w14:paraId="7D126C72">
      <w:pPr>
        <w:keepNext w:val="0"/>
        <w:keepLines w:val="0"/>
        <w:pageBreakBefore w:val="0"/>
        <w:widowControl/>
        <w:spacing w:before="0" w:after="60" w:line="240" w:lineRule="auto"/>
      </w:pPr>
    </w:p>
    <w:p w14:paraId="280237E0">
      <w:pPr>
        <w:keepNext w:val="0"/>
        <w:keepLines w:val="0"/>
        <w:pageBreakBefore w:val="0"/>
        <w:widowControl/>
        <w:spacing w:before="0" w:after="100" w:line="252" w:lineRule="auto"/>
      </w:pPr>
      <w:r>
        <w:rPr>
          <w:rFonts w:ascii="Times New Roman" w:hAnsi="Times New Roman" w:eastAsia="Times New Roman"/>
          <w:b w:val="0"/>
          <w:sz w:val="23"/>
        </w:rPr>
        <w:t>Graduate Signature: 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Officer Signature: ______________________________________</w:t>
      </w:r>
    </w:p>
    <w:p w14:paraId="3431EB27">
      <w:pPr>
        <w:keepNext w:val="0"/>
        <w:keepLines w:val="0"/>
        <w:pageBreakBefore w:val="0"/>
        <w:widowControl/>
        <w:spacing w:before="0" w:after="40" w:line="240" w:lineRule="auto"/>
      </w:pPr>
    </w:p>
    <w:p w14:paraId="13BE79E0">
      <w:pPr>
        <w:pStyle w:val="3"/>
        <w:keepNext/>
        <w:keepLines w:val="0"/>
        <w:pageBreakBefore w:val="0"/>
        <w:widowControl/>
        <w:spacing w:before="160" w:after="100" w:line="252" w:lineRule="auto"/>
      </w:pPr>
      <w:r>
        <w:rPr>
          <w:rFonts w:ascii="Times New Roman" w:hAnsi="Times New Roman" w:eastAsia="Times New Roman"/>
          <w:b/>
          <w:sz w:val="26"/>
        </w:rPr>
        <w:t>31.9 Alumni Mentoring Form</w:t>
      </w:r>
    </w:p>
    <w:p w14:paraId="375281E9">
      <w:pPr>
        <w:keepNext w:val="0"/>
        <w:keepLines w:val="0"/>
        <w:pageBreakBefore w:val="0"/>
        <w:widowControl/>
        <w:spacing w:before="0" w:after="160" w:line="252" w:lineRule="auto"/>
        <w:jc w:val="center"/>
      </w:pPr>
      <w:r>
        <w:rPr>
          <w:rFonts w:ascii="Times New Roman" w:hAnsi="Times New Roman" w:eastAsia="Times New Roman"/>
          <w:b/>
          <w:sz w:val="36"/>
        </w:rPr>
        <w:t>EBOMI KINGDOM LEADERSHIP ACADEMY</w:t>
      </w:r>
    </w:p>
    <w:p w14:paraId="5F943D68">
      <w:pPr>
        <w:keepNext w:val="0"/>
        <w:keepLines w:val="0"/>
        <w:pageBreakBefore w:val="0"/>
        <w:widowControl/>
        <w:spacing w:before="100" w:after="60" w:line="252" w:lineRule="auto"/>
      </w:pPr>
      <w:r>
        <w:rPr>
          <w:rFonts w:ascii="Times New Roman" w:hAnsi="Times New Roman" w:eastAsia="Times New Roman"/>
          <w:b/>
          <w:sz w:val="24"/>
        </w:rPr>
        <w:t>Alumni Mentoring Form</w:t>
      </w:r>
    </w:p>
    <w:p w14:paraId="3068B5D0">
      <w:pPr>
        <w:keepNext w:val="0"/>
        <w:keepLines w:val="0"/>
        <w:pageBreakBefore w:val="0"/>
        <w:widowControl/>
        <w:spacing w:before="0" w:after="100" w:line="252" w:lineRule="auto"/>
      </w:pPr>
      <w:r>
        <w:rPr>
          <w:rFonts w:ascii="Times New Roman" w:hAnsi="Times New Roman" w:eastAsia="Times New Roman"/>
          <w:b w:val="0"/>
          <w:sz w:val="23"/>
        </w:rPr>
        <w:t>Graduate Name: 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Alumni ID: ______________________________________________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Mentor Name: 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Mentoring Period: _______________________________________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448D54A8">
        <w:trPr>
          <w:jc w:val="center"/>
        </w:trPr>
        <w:tc>
          <w:tcPr>
            <w:tcW w:w="5161" w:type="dxa"/>
            <w:shd w:val="clear" w:color="auto" w:fill="D9EAF7"/>
            <w:tcMar>
              <w:top w:w="35" w:type="dxa"/>
              <w:left w:w="35" w:type="dxa"/>
              <w:bottom w:w="35" w:type="dxa"/>
              <w:right w:w="35" w:type="dxa"/>
            </w:tcMar>
            <w:vAlign w:val="top"/>
          </w:tcPr>
          <w:p w14:paraId="7A9B0E01">
            <w:pPr>
              <w:keepNext w:val="0"/>
              <w:keepLines w:val="0"/>
              <w:pageBreakBefore w:val="0"/>
              <w:widowControl/>
              <w:spacing w:before="0" w:after="0" w:line="240" w:lineRule="auto"/>
            </w:pPr>
            <w:r>
              <w:rPr>
                <w:rFonts w:ascii="Times New Roman" w:hAnsi="Times New Roman" w:eastAsia="Times New Roman"/>
                <w:b/>
                <w:sz w:val="19"/>
              </w:rPr>
              <w:t>Mentoring Area</w:t>
            </w:r>
          </w:p>
        </w:tc>
        <w:tc>
          <w:tcPr>
            <w:tcW w:w="5161" w:type="dxa"/>
            <w:shd w:val="clear" w:color="auto" w:fill="D9EAF7"/>
            <w:tcMar>
              <w:top w:w="35" w:type="dxa"/>
              <w:left w:w="35" w:type="dxa"/>
              <w:bottom w:w="35" w:type="dxa"/>
              <w:right w:w="35" w:type="dxa"/>
            </w:tcMar>
            <w:vAlign w:val="top"/>
          </w:tcPr>
          <w:p w14:paraId="655C3509">
            <w:pPr>
              <w:keepNext w:val="0"/>
              <w:keepLines w:val="0"/>
              <w:pageBreakBefore w:val="0"/>
              <w:widowControl/>
              <w:spacing w:before="0" w:after="0" w:line="240" w:lineRule="auto"/>
            </w:pPr>
            <w:r>
              <w:rPr>
                <w:rFonts w:ascii="Times New Roman" w:hAnsi="Times New Roman" w:eastAsia="Times New Roman"/>
                <w:b/>
                <w:sz w:val="19"/>
              </w:rPr>
              <w:t>Tick</w:t>
            </w:r>
          </w:p>
        </w:tc>
      </w:tr>
      <w:tr w14:paraId="4C876018">
        <w:trPr>
          <w:jc w:val="center"/>
        </w:trPr>
        <w:tc>
          <w:tcPr>
            <w:tcW w:w="5161" w:type="dxa"/>
            <w:tcMar>
              <w:top w:w="35" w:type="dxa"/>
              <w:left w:w="35" w:type="dxa"/>
              <w:bottom w:w="35" w:type="dxa"/>
              <w:right w:w="35" w:type="dxa"/>
            </w:tcMar>
            <w:vAlign w:val="top"/>
          </w:tcPr>
          <w:p w14:paraId="71518335">
            <w:pPr>
              <w:keepNext w:val="0"/>
              <w:keepLines w:val="0"/>
              <w:pageBreakBefore w:val="0"/>
              <w:widowControl/>
              <w:spacing w:before="0" w:after="0" w:line="240" w:lineRule="auto"/>
            </w:pPr>
            <w:r>
              <w:rPr>
                <w:rFonts w:ascii="Times New Roman" w:hAnsi="Times New Roman" w:eastAsia="Times New Roman"/>
                <w:b w:val="0"/>
                <w:sz w:val="19"/>
              </w:rPr>
              <w:t>Spiritual growth</w:t>
            </w:r>
          </w:p>
        </w:tc>
        <w:tc>
          <w:tcPr>
            <w:tcW w:w="5161" w:type="dxa"/>
            <w:tcMar>
              <w:top w:w="35" w:type="dxa"/>
              <w:left w:w="35" w:type="dxa"/>
              <w:bottom w:w="35" w:type="dxa"/>
              <w:right w:w="35" w:type="dxa"/>
            </w:tcMar>
            <w:vAlign w:val="top"/>
          </w:tcPr>
          <w:p w14:paraId="4053A535">
            <w:pPr>
              <w:keepNext w:val="0"/>
              <w:keepLines w:val="0"/>
              <w:pageBreakBefore w:val="0"/>
              <w:widowControl/>
              <w:spacing w:before="0" w:after="0" w:line="240" w:lineRule="auto"/>
            </w:pPr>
          </w:p>
        </w:tc>
      </w:tr>
      <w:tr w14:paraId="665FDF02">
        <w:trPr>
          <w:jc w:val="center"/>
        </w:trPr>
        <w:tc>
          <w:tcPr>
            <w:tcW w:w="5161" w:type="dxa"/>
            <w:tcMar>
              <w:top w:w="35" w:type="dxa"/>
              <w:left w:w="35" w:type="dxa"/>
              <w:bottom w:w="35" w:type="dxa"/>
              <w:right w:w="35" w:type="dxa"/>
            </w:tcMar>
            <w:vAlign w:val="top"/>
          </w:tcPr>
          <w:p w14:paraId="563A0030">
            <w:pPr>
              <w:keepNext w:val="0"/>
              <w:keepLines w:val="0"/>
              <w:pageBreakBefore w:val="0"/>
              <w:widowControl/>
              <w:spacing w:before="0" w:after="0" w:line="240" w:lineRule="auto"/>
            </w:pPr>
            <w:r>
              <w:rPr>
                <w:rFonts w:ascii="Times New Roman" w:hAnsi="Times New Roman" w:eastAsia="Times New Roman"/>
                <w:b w:val="0"/>
                <w:sz w:val="19"/>
              </w:rPr>
              <w:t>Character</w:t>
            </w:r>
          </w:p>
        </w:tc>
        <w:tc>
          <w:tcPr>
            <w:tcW w:w="5161" w:type="dxa"/>
            <w:tcMar>
              <w:top w:w="35" w:type="dxa"/>
              <w:left w:w="35" w:type="dxa"/>
              <w:bottom w:w="35" w:type="dxa"/>
              <w:right w:w="35" w:type="dxa"/>
            </w:tcMar>
            <w:vAlign w:val="top"/>
          </w:tcPr>
          <w:p w14:paraId="6E98D198">
            <w:pPr>
              <w:keepNext w:val="0"/>
              <w:keepLines w:val="0"/>
              <w:pageBreakBefore w:val="0"/>
              <w:widowControl/>
              <w:spacing w:before="0" w:after="0" w:line="240" w:lineRule="auto"/>
            </w:pPr>
          </w:p>
        </w:tc>
      </w:tr>
      <w:tr w14:paraId="152A9A97">
        <w:trPr>
          <w:jc w:val="center"/>
        </w:trPr>
        <w:tc>
          <w:tcPr>
            <w:tcW w:w="5161" w:type="dxa"/>
            <w:tcMar>
              <w:top w:w="35" w:type="dxa"/>
              <w:left w:w="35" w:type="dxa"/>
              <w:bottom w:w="35" w:type="dxa"/>
              <w:right w:w="35" w:type="dxa"/>
            </w:tcMar>
            <w:vAlign w:val="top"/>
          </w:tcPr>
          <w:p w14:paraId="319219F6">
            <w:pPr>
              <w:keepNext w:val="0"/>
              <w:keepLines w:val="0"/>
              <w:pageBreakBefore w:val="0"/>
              <w:widowControl/>
              <w:spacing w:before="0" w:after="0" w:line="240" w:lineRule="auto"/>
            </w:pPr>
            <w:r>
              <w:rPr>
                <w:rFonts w:ascii="Times New Roman" w:hAnsi="Times New Roman" w:eastAsia="Times New Roman"/>
                <w:b w:val="0"/>
                <w:sz w:val="19"/>
              </w:rPr>
              <w:t>Employment</w:t>
            </w:r>
          </w:p>
        </w:tc>
        <w:tc>
          <w:tcPr>
            <w:tcW w:w="5161" w:type="dxa"/>
            <w:tcMar>
              <w:top w:w="35" w:type="dxa"/>
              <w:left w:w="35" w:type="dxa"/>
              <w:bottom w:w="35" w:type="dxa"/>
              <w:right w:w="35" w:type="dxa"/>
            </w:tcMar>
            <w:vAlign w:val="top"/>
          </w:tcPr>
          <w:p w14:paraId="72F99258">
            <w:pPr>
              <w:keepNext w:val="0"/>
              <w:keepLines w:val="0"/>
              <w:pageBreakBefore w:val="0"/>
              <w:widowControl/>
              <w:spacing w:before="0" w:after="0" w:line="240" w:lineRule="auto"/>
            </w:pPr>
          </w:p>
        </w:tc>
      </w:tr>
      <w:tr w14:paraId="396CA155">
        <w:trPr>
          <w:jc w:val="center"/>
        </w:trPr>
        <w:tc>
          <w:tcPr>
            <w:tcW w:w="5161" w:type="dxa"/>
            <w:tcMar>
              <w:top w:w="35" w:type="dxa"/>
              <w:left w:w="35" w:type="dxa"/>
              <w:bottom w:w="35" w:type="dxa"/>
              <w:right w:w="35" w:type="dxa"/>
            </w:tcMar>
            <w:vAlign w:val="top"/>
          </w:tcPr>
          <w:p w14:paraId="22A77BA2">
            <w:pPr>
              <w:keepNext w:val="0"/>
              <w:keepLines w:val="0"/>
              <w:pageBreakBefore w:val="0"/>
              <w:widowControl/>
              <w:spacing w:before="0" w:after="0" w:line="240" w:lineRule="auto"/>
            </w:pPr>
            <w:r>
              <w:rPr>
                <w:rFonts w:ascii="Times New Roman" w:hAnsi="Times New Roman" w:eastAsia="Times New Roman"/>
                <w:b w:val="0"/>
                <w:sz w:val="19"/>
              </w:rPr>
              <w:t>Business</w:t>
            </w:r>
          </w:p>
        </w:tc>
        <w:tc>
          <w:tcPr>
            <w:tcW w:w="5161" w:type="dxa"/>
            <w:tcMar>
              <w:top w:w="35" w:type="dxa"/>
              <w:left w:w="35" w:type="dxa"/>
              <w:bottom w:w="35" w:type="dxa"/>
              <w:right w:w="35" w:type="dxa"/>
            </w:tcMar>
            <w:vAlign w:val="top"/>
          </w:tcPr>
          <w:p w14:paraId="27DF4792">
            <w:pPr>
              <w:keepNext w:val="0"/>
              <w:keepLines w:val="0"/>
              <w:pageBreakBefore w:val="0"/>
              <w:widowControl/>
              <w:spacing w:before="0" w:after="0" w:line="240" w:lineRule="auto"/>
            </w:pPr>
          </w:p>
        </w:tc>
      </w:tr>
      <w:tr w14:paraId="3E203F07">
        <w:trPr>
          <w:jc w:val="center"/>
        </w:trPr>
        <w:tc>
          <w:tcPr>
            <w:tcW w:w="5161" w:type="dxa"/>
            <w:tcMar>
              <w:top w:w="35" w:type="dxa"/>
              <w:left w:w="35" w:type="dxa"/>
              <w:bottom w:w="35" w:type="dxa"/>
              <w:right w:w="35" w:type="dxa"/>
            </w:tcMar>
            <w:vAlign w:val="top"/>
          </w:tcPr>
          <w:p w14:paraId="061D090F">
            <w:pPr>
              <w:keepNext w:val="0"/>
              <w:keepLines w:val="0"/>
              <w:pageBreakBefore w:val="0"/>
              <w:widowControl/>
              <w:spacing w:before="0" w:after="0" w:line="240" w:lineRule="auto"/>
            </w:pPr>
            <w:r>
              <w:rPr>
                <w:rFonts w:ascii="Times New Roman" w:hAnsi="Times New Roman" w:eastAsia="Times New Roman"/>
                <w:b w:val="0"/>
                <w:sz w:val="19"/>
              </w:rPr>
              <w:t>Apprenticeship</w:t>
            </w:r>
          </w:p>
        </w:tc>
        <w:tc>
          <w:tcPr>
            <w:tcW w:w="5161" w:type="dxa"/>
            <w:tcMar>
              <w:top w:w="35" w:type="dxa"/>
              <w:left w:w="35" w:type="dxa"/>
              <w:bottom w:w="35" w:type="dxa"/>
              <w:right w:w="35" w:type="dxa"/>
            </w:tcMar>
            <w:vAlign w:val="top"/>
          </w:tcPr>
          <w:p w14:paraId="709CA81E">
            <w:pPr>
              <w:keepNext w:val="0"/>
              <w:keepLines w:val="0"/>
              <w:pageBreakBefore w:val="0"/>
              <w:widowControl/>
              <w:spacing w:before="0" w:after="0" w:line="240" w:lineRule="auto"/>
            </w:pPr>
          </w:p>
        </w:tc>
      </w:tr>
      <w:tr w14:paraId="1C5D3C10">
        <w:trPr>
          <w:jc w:val="center"/>
        </w:trPr>
        <w:tc>
          <w:tcPr>
            <w:tcW w:w="5161" w:type="dxa"/>
            <w:tcMar>
              <w:top w:w="35" w:type="dxa"/>
              <w:left w:w="35" w:type="dxa"/>
              <w:bottom w:w="35" w:type="dxa"/>
              <w:right w:w="35" w:type="dxa"/>
            </w:tcMar>
            <w:vAlign w:val="top"/>
          </w:tcPr>
          <w:p w14:paraId="1EF807FB">
            <w:pPr>
              <w:keepNext w:val="0"/>
              <w:keepLines w:val="0"/>
              <w:pageBreakBefore w:val="0"/>
              <w:widowControl/>
              <w:spacing w:before="0" w:after="0" w:line="240" w:lineRule="auto"/>
            </w:pPr>
            <w:r>
              <w:rPr>
                <w:rFonts w:ascii="Times New Roman" w:hAnsi="Times New Roman" w:eastAsia="Times New Roman"/>
                <w:b w:val="0"/>
                <w:sz w:val="19"/>
              </w:rPr>
              <w:t>Further education</w:t>
            </w:r>
          </w:p>
        </w:tc>
        <w:tc>
          <w:tcPr>
            <w:tcW w:w="5161" w:type="dxa"/>
            <w:tcMar>
              <w:top w:w="35" w:type="dxa"/>
              <w:left w:w="35" w:type="dxa"/>
              <w:bottom w:w="35" w:type="dxa"/>
              <w:right w:w="35" w:type="dxa"/>
            </w:tcMar>
            <w:vAlign w:val="top"/>
          </w:tcPr>
          <w:p w14:paraId="21D41135">
            <w:pPr>
              <w:keepNext w:val="0"/>
              <w:keepLines w:val="0"/>
              <w:pageBreakBefore w:val="0"/>
              <w:widowControl/>
              <w:spacing w:before="0" w:after="0" w:line="240" w:lineRule="auto"/>
            </w:pPr>
          </w:p>
        </w:tc>
      </w:tr>
      <w:tr w14:paraId="23DFDE9C">
        <w:trPr>
          <w:jc w:val="center"/>
        </w:trPr>
        <w:tc>
          <w:tcPr>
            <w:tcW w:w="5161" w:type="dxa"/>
            <w:tcMar>
              <w:top w:w="35" w:type="dxa"/>
              <w:left w:w="35" w:type="dxa"/>
              <w:bottom w:w="35" w:type="dxa"/>
              <w:right w:w="35" w:type="dxa"/>
            </w:tcMar>
            <w:vAlign w:val="top"/>
          </w:tcPr>
          <w:p w14:paraId="1E81049A">
            <w:pPr>
              <w:keepNext w:val="0"/>
              <w:keepLines w:val="0"/>
              <w:pageBreakBefore w:val="0"/>
              <w:widowControl/>
              <w:spacing w:before="0" w:after="0" w:line="240" w:lineRule="auto"/>
            </w:pPr>
            <w:r>
              <w:rPr>
                <w:rFonts w:ascii="Times New Roman" w:hAnsi="Times New Roman" w:eastAsia="Times New Roman"/>
                <w:b w:val="0"/>
                <w:sz w:val="19"/>
              </w:rPr>
              <w:t>Ministry service</w:t>
            </w:r>
          </w:p>
        </w:tc>
        <w:tc>
          <w:tcPr>
            <w:tcW w:w="5161" w:type="dxa"/>
            <w:tcMar>
              <w:top w:w="35" w:type="dxa"/>
              <w:left w:w="35" w:type="dxa"/>
              <w:bottom w:w="35" w:type="dxa"/>
              <w:right w:w="35" w:type="dxa"/>
            </w:tcMar>
            <w:vAlign w:val="top"/>
          </w:tcPr>
          <w:p w14:paraId="3E19ECA8">
            <w:pPr>
              <w:keepNext w:val="0"/>
              <w:keepLines w:val="0"/>
              <w:pageBreakBefore w:val="0"/>
              <w:widowControl/>
              <w:spacing w:before="0" w:after="0" w:line="240" w:lineRule="auto"/>
            </w:pPr>
          </w:p>
        </w:tc>
      </w:tr>
      <w:tr w14:paraId="67535762">
        <w:trPr>
          <w:jc w:val="center"/>
        </w:trPr>
        <w:tc>
          <w:tcPr>
            <w:tcW w:w="5161" w:type="dxa"/>
            <w:tcMar>
              <w:top w:w="35" w:type="dxa"/>
              <w:left w:w="35" w:type="dxa"/>
              <w:bottom w:w="35" w:type="dxa"/>
              <w:right w:w="35" w:type="dxa"/>
            </w:tcMar>
            <w:vAlign w:val="top"/>
          </w:tcPr>
          <w:p w14:paraId="275E6F28">
            <w:pPr>
              <w:keepNext w:val="0"/>
              <w:keepLines w:val="0"/>
              <w:pageBreakBefore w:val="0"/>
              <w:widowControl/>
              <w:spacing w:before="0" w:after="0" w:line="240" w:lineRule="auto"/>
            </w:pPr>
            <w:r>
              <w:rPr>
                <w:rFonts w:ascii="Times New Roman" w:hAnsi="Times New Roman" w:eastAsia="Times New Roman"/>
                <w:b w:val="0"/>
                <w:sz w:val="19"/>
              </w:rPr>
              <w:t>Community service</w:t>
            </w:r>
          </w:p>
        </w:tc>
        <w:tc>
          <w:tcPr>
            <w:tcW w:w="5161" w:type="dxa"/>
            <w:tcMar>
              <w:top w:w="35" w:type="dxa"/>
              <w:left w:w="35" w:type="dxa"/>
              <w:bottom w:w="35" w:type="dxa"/>
              <w:right w:w="35" w:type="dxa"/>
            </w:tcMar>
            <w:vAlign w:val="top"/>
          </w:tcPr>
          <w:p w14:paraId="164B5A11">
            <w:pPr>
              <w:keepNext w:val="0"/>
              <w:keepLines w:val="0"/>
              <w:pageBreakBefore w:val="0"/>
              <w:widowControl/>
              <w:spacing w:before="0" w:after="0" w:line="240" w:lineRule="auto"/>
            </w:pPr>
          </w:p>
        </w:tc>
      </w:tr>
      <w:tr w14:paraId="5C5640C6">
        <w:trPr>
          <w:jc w:val="center"/>
        </w:trPr>
        <w:tc>
          <w:tcPr>
            <w:tcW w:w="5161" w:type="dxa"/>
            <w:tcMar>
              <w:top w:w="35" w:type="dxa"/>
              <w:left w:w="35" w:type="dxa"/>
              <w:bottom w:w="35" w:type="dxa"/>
              <w:right w:w="35" w:type="dxa"/>
            </w:tcMar>
            <w:vAlign w:val="top"/>
          </w:tcPr>
          <w:p w14:paraId="74AF5B7E">
            <w:pPr>
              <w:keepNext w:val="0"/>
              <w:keepLines w:val="0"/>
              <w:pageBreakBefore w:val="0"/>
              <w:widowControl/>
              <w:spacing w:before="0" w:after="0" w:line="240" w:lineRule="auto"/>
            </w:pPr>
            <w:r>
              <w:rPr>
                <w:rFonts w:ascii="Times New Roman" w:hAnsi="Times New Roman" w:eastAsia="Times New Roman"/>
                <w:b w:val="0"/>
                <w:sz w:val="19"/>
              </w:rPr>
              <w:t>Leadership</w:t>
            </w:r>
          </w:p>
        </w:tc>
        <w:tc>
          <w:tcPr>
            <w:tcW w:w="5161" w:type="dxa"/>
            <w:tcMar>
              <w:top w:w="35" w:type="dxa"/>
              <w:left w:w="35" w:type="dxa"/>
              <w:bottom w:w="35" w:type="dxa"/>
              <w:right w:w="35" w:type="dxa"/>
            </w:tcMar>
            <w:vAlign w:val="top"/>
          </w:tcPr>
          <w:p w14:paraId="0E88CC8F">
            <w:pPr>
              <w:keepNext w:val="0"/>
              <w:keepLines w:val="0"/>
              <w:pageBreakBefore w:val="0"/>
              <w:widowControl/>
              <w:spacing w:before="0" w:after="0" w:line="240" w:lineRule="auto"/>
            </w:pPr>
          </w:p>
        </w:tc>
      </w:tr>
      <w:tr w14:paraId="5B47818E">
        <w:trPr>
          <w:jc w:val="center"/>
        </w:trPr>
        <w:tc>
          <w:tcPr>
            <w:tcW w:w="5161" w:type="dxa"/>
            <w:tcMar>
              <w:top w:w="35" w:type="dxa"/>
              <w:left w:w="35" w:type="dxa"/>
              <w:bottom w:w="35" w:type="dxa"/>
              <w:right w:w="35" w:type="dxa"/>
            </w:tcMar>
            <w:vAlign w:val="top"/>
          </w:tcPr>
          <w:p w14:paraId="78A0A4E3">
            <w:pPr>
              <w:keepNext w:val="0"/>
              <w:keepLines w:val="0"/>
              <w:pageBreakBefore w:val="0"/>
              <w:widowControl/>
              <w:spacing w:before="0" w:after="0" w:line="240" w:lineRule="auto"/>
            </w:pPr>
            <w:r>
              <w:rPr>
                <w:rFonts w:ascii="Times New Roman" w:hAnsi="Times New Roman" w:eastAsia="Times New Roman"/>
                <w:b w:val="0"/>
                <w:sz w:val="19"/>
              </w:rPr>
              <w:t>Other</w:t>
            </w:r>
          </w:p>
        </w:tc>
        <w:tc>
          <w:tcPr>
            <w:tcW w:w="5161" w:type="dxa"/>
            <w:tcMar>
              <w:top w:w="35" w:type="dxa"/>
              <w:left w:w="35" w:type="dxa"/>
              <w:bottom w:w="35" w:type="dxa"/>
              <w:right w:w="35" w:type="dxa"/>
            </w:tcMar>
            <w:vAlign w:val="top"/>
          </w:tcPr>
          <w:p w14:paraId="542A46B1">
            <w:pPr>
              <w:keepNext w:val="0"/>
              <w:keepLines w:val="0"/>
              <w:pageBreakBefore w:val="0"/>
              <w:widowControl/>
              <w:spacing w:before="0" w:after="0" w:line="240" w:lineRule="auto"/>
            </w:pPr>
          </w:p>
        </w:tc>
      </w:tr>
    </w:tbl>
    <w:p w14:paraId="3FDEAF25">
      <w:pPr>
        <w:keepNext w:val="0"/>
        <w:keepLines w:val="0"/>
        <w:pageBreakBefore w:val="0"/>
        <w:widowControl/>
        <w:spacing w:before="0" w:after="60" w:line="240" w:lineRule="auto"/>
      </w:pPr>
    </w:p>
    <w:p w14:paraId="19B17ED0">
      <w:pPr>
        <w:keepNext w:val="0"/>
        <w:keepLines w:val="0"/>
        <w:pageBreakBefore w:val="0"/>
        <w:widowControl/>
        <w:spacing w:before="100" w:after="60" w:line="252" w:lineRule="auto"/>
      </w:pPr>
      <w:r>
        <w:rPr>
          <w:rFonts w:ascii="Times New Roman" w:hAnsi="Times New Roman" w:eastAsia="Times New Roman"/>
          <w:b/>
          <w:sz w:val="24"/>
        </w:rPr>
        <w:t>Current Challenge</w:t>
      </w:r>
    </w:p>
    <w:p w14:paraId="74692B87">
      <w:pPr>
        <w:keepNext w:val="0"/>
        <w:keepLines w:val="0"/>
        <w:pageBreakBefore w:val="0"/>
        <w:widowControl/>
        <w:spacing w:before="0" w:after="40" w:line="240" w:lineRule="auto"/>
      </w:pPr>
    </w:p>
    <w:p w14:paraId="5608BFC6">
      <w:pPr>
        <w:keepNext w:val="0"/>
        <w:keepLines w:val="0"/>
        <w:pageBreakBefore w:val="0"/>
        <w:widowControl/>
        <w:spacing w:before="100" w:after="60" w:line="252" w:lineRule="auto"/>
      </w:pPr>
      <w:r>
        <w:rPr>
          <w:rFonts w:ascii="Times New Roman" w:hAnsi="Times New Roman" w:eastAsia="Times New Roman"/>
          <w:b/>
          <w:sz w:val="24"/>
        </w:rPr>
        <w:t>Mentor Advice</w:t>
      </w:r>
    </w:p>
    <w:p w14:paraId="6A5084B5">
      <w:pPr>
        <w:keepNext w:val="0"/>
        <w:keepLines w:val="0"/>
        <w:pageBreakBefore w:val="0"/>
        <w:widowControl/>
        <w:spacing w:before="0" w:after="40" w:line="240" w:lineRule="auto"/>
      </w:pPr>
    </w:p>
    <w:p w14:paraId="4D598E51">
      <w:pPr>
        <w:keepNext w:val="0"/>
        <w:keepLines w:val="0"/>
        <w:pageBreakBefore w:val="0"/>
        <w:widowControl/>
        <w:spacing w:before="100" w:after="60" w:line="252" w:lineRule="auto"/>
      </w:pPr>
      <w:r>
        <w:rPr>
          <w:rFonts w:ascii="Times New Roman" w:hAnsi="Times New Roman" w:eastAsia="Times New Roman"/>
          <w:b/>
          <w:sz w:val="24"/>
        </w:rPr>
        <w:t>Agreed Action Point</w:t>
      </w:r>
    </w:p>
    <w:p w14:paraId="65C41A3E">
      <w:pPr>
        <w:keepNext w:val="0"/>
        <w:keepLines w:val="0"/>
        <w:pageBreakBefore w:val="0"/>
        <w:widowControl/>
        <w:spacing w:before="0" w:after="40" w:line="252" w:lineRule="auto"/>
        <w:ind w:left="403" w:hanging="403"/>
      </w:pPr>
      <w:r>
        <w:rPr>
          <w:rFonts w:ascii="Times New Roman" w:hAnsi="Times New Roman" w:eastAsia="Times New Roman"/>
          <w:b w:val="0"/>
          <w:sz w:val="23"/>
        </w:rPr>
        <w:t>1. ______________________________________________</w:t>
      </w:r>
    </w:p>
    <w:p w14:paraId="136830C2">
      <w:pPr>
        <w:keepNext w:val="0"/>
        <w:keepLines w:val="0"/>
        <w:pageBreakBefore w:val="0"/>
        <w:widowControl/>
        <w:spacing w:before="0" w:after="40" w:line="252" w:lineRule="auto"/>
        <w:ind w:left="403" w:hanging="403"/>
      </w:pPr>
      <w:r>
        <w:rPr>
          <w:rFonts w:ascii="Times New Roman" w:hAnsi="Times New Roman" w:eastAsia="Times New Roman"/>
          <w:b w:val="0"/>
          <w:sz w:val="23"/>
        </w:rPr>
        <w:t>2. ______________________________________________</w:t>
      </w:r>
    </w:p>
    <w:p w14:paraId="49BBC95D">
      <w:pPr>
        <w:keepNext w:val="0"/>
        <w:keepLines w:val="0"/>
        <w:pageBreakBefore w:val="0"/>
        <w:widowControl/>
        <w:spacing w:before="0" w:after="40" w:line="252" w:lineRule="auto"/>
        <w:ind w:left="403" w:hanging="403"/>
      </w:pPr>
      <w:r>
        <w:rPr>
          <w:rFonts w:ascii="Times New Roman" w:hAnsi="Times New Roman" w:eastAsia="Times New Roman"/>
          <w:b w:val="0"/>
          <w:sz w:val="23"/>
        </w:rPr>
        <w:t>3. ______________________________________________</w:t>
      </w:r>
    </w:p>
    <w:p w14:paraId="2AB3C307">
      <w:pPr>
        <w:keepNext w:val="0"/>
        <w:keepLines w:val="0"/>
        <w:pageBreakBefore w:val="0"/>
        <w:widowControl/>
        <w:spacing w:before="0" w:after="40" w:line="252" w:lineRule="auto"/>
        <w:ind w:left="403" w:hanging="403"/>
      </w:pPr>
      <w:r>
        <w:rPr>
          <w:rFonts w:ascii="Times New Roman" w:hAnsi="Times New Roman" w:eastAsia="Times New Roman"/>
          <w:b w:val="0"/>
          <w:sz w:val="23"/>
        </w:rPr>
        <w:t>4. ______________________________________________</w:t>
      </w:r>
    </w:p>
    <w:p w14:paraId="103F34E6">
      <w:pPr>
        <w:keepNext w:val="0"/>
        <w:keepLines w:val="0"/>
        <w:pageBreakBefore w:val="0"/>
        <w:widowControl/>
        <w:spacing w:before="0" w:after="40" w:line="252" w:lineRule="auto"/>
        <w:ind w:left="403" w:hanging="403"/>
      </w:pPr>
      <w:r>
        <w:rPr>
          <w:rFonts w:ascii="Times New Roman" w:hAnsi="Times New Roman" w:eastAsia="Times New Roman"/>
          <w:b w:val="0"/>
          <w:sz w:val="23"/>
        </w:rPr>
        <w:t>5. ______________________________________________</w:t>
      </w:r>
    </w:p>
    <w:p w14:paraId="504FC089">
      <w:pPr>
        <w:keepNext w:val="0"/>
        <w:keepLines w:val="0"/>
        <w:pageBreakBefore w:val="0"/>
        <w:widowControl/>
        <w:spacing w:before="0" w:after="40" w:line="252" w:lineRule="auto"/>
        <w:ind w:left="403" w:hanging="403"/>
      </w:pPr>
      <w:r>
        <w:rPr>
          <w:rFonts w:ascii="Times New Roman" w:hAnsi="Times New Roman" w:eastAsia="Times New Roman"/>
          <w:b w:val="0"/>
          <w:sz w:val="23"/>
        </w:rPr>
        <w:t>6. ______________________________________________</w:t>
      </w:r>
    </w:p>
    <w:p w14:paraId="19DAFF3D">
      <w:pPr>
        <w:keepNext w:val="0"/>
        <w:keepLines w:val="0"/>
        <w:pageBreakBefore w:val="0"/>
        <w:widowControl/>
        <w:spacing w:before="100" w:after="60" w:line="252" w:lineRule="auto"/>
      </w:pPr>
      <w:r>
        <w:rPr>
          <w:rFonts w:ascii="Times New Roman" w:hAnsi="Times New Roman" w:eastAsia="Times New Roman"/>
          <w:b/>
          <w:sz w:val="24"/>
        </w:rPr>
        <w:t>Follow-Up Date</w:t>
      </w:r>
    </w:p>
    <w:p w14:paraId="3CE21DE1">
      <w:pPr>
        <w:keepNext w:val="0"/>
        <w:keepLines w:val="0"/>
        <w:pageBreakBefore w:val="0"/>
        <w:widowControl/>
        <w:spacing w:before="0" w:after="40" w:line="240" w:lineRule="auto"/>
      </w:pPr>
    </w:p>
    <w:p w14:paraId="32EB7233">
      <w:pPr>
        <w:keepNext w:val="0"/>
        <w:keepLines w:val="0"/>
        <w:pageBreakBefore w:val="0"/>
        <w:widowControl/>
        <w:spacing w:before="0" w:after="100" w:line="252" w:lineRule="auto"/>
      </w:pPr>
      <w:r>
        <w:rPr>
          <w:rFonts w:ascii="Times New Roman" w:hAnsi="Times New Roman" w:eastAsia="Times New Roman"/>
          <w:b w:val="0"/>
          <w:sz w:val="23"/>
        </w:rPr>
        <w:t>Graduate Signature: 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Mentor Signature: ______________________________________</w:t>
      </w:r>
    </w:p>
    <w:p w14:paraId="195B9914">
      <w:pPr>
        <w:keepNext w:val="0"/>
        <w:keepLines w:val="0"/>
        <w:pageBreakBefore w:val="0"/>
        <w:widowControl/>
        <w:spacing w:before="0" w:after="40" w:line="240" w:lineRule="auto"/>
      </w:pPr>
    </w:p>
    <w:p w14:paraId="7D53CA17">
      <w:pPr>
        <w:pStyle w:val="3"/>
        <w:keepNext/>
        <w:keepLines w:val="0"/>
        <w:pageBreakBefore w:val="0"/>
        <w:widowControl/>
        <w:spacing w:before="160" w:after="100" w:line="252" w:lineRule="auto"/>
      </w:pPr>
      <w:r>
        <w:rPr>
          <w:rFonts w:ascii="Times New Roman" w:hAnsi="Times New Roman" w:eastAsia="Times New Roman"/>
          <w:b/>
          <w:sz w:val="26"/>
        </w:rPr>
        <w:t>31.10 Alumni Impact Report Template</w:t>
      </w:r>
    </w:p>
    <w:p w14:paraId="0864785C">
      <w:pPr>
        <w:keepNext w:val="0"/>
        <w:keepLines w:val="0"/>
        <w:pageBreakBefore w:val="0"/>
        <w:widowControl/>
        <w:spacing w:before="0" w:after="160" w:line="252" w:lineRule="auto"/>
        <w:jc w:val="center"/>
      </w:pPr>
      <w:r>
        <w:rPr>
          <w:rFonts w:ascii="Times New Roman" w:hAnsi="Times New Roman" w:eastAsia="Times New Roman"/>
          <w:b/>
          <w:sz w:val="36"/>
        </w:rPr>
        <w:t>EBOMI KINGDOM LEADERSHIP ACADEMY</w:t>
      </w:r>
    </w:p>
    <w:p w14:paraId="403160AF">
      <w:pPr>
        <w:keepNext w:val="0"/>
        <w:keepLines w:val="0"/>
        <w:pageBreakBefore w:val="0"/>
        <w:widowControl/>
        <w:spacing w:before="100" w:after="60" w:line="252" w:lineRule="auto"/>
      </w:pPr>
      <w:r>
        <w:rPr>
          <w:rFonts w:ascii="Times New Roman" w:hAnsi="Times New Roman" w:eastAsia="Times New Roman"/>
          <w:b/>
          <w:sz w:val="24"/>
        </w:rPr>
        <w:t>Alumni Impact Report</w:t>
      </w:r>
    </w:p>
    <w:p w14:paraId="2571B0F4">
      <w:pPr>
        <w:keepNext w:val="0"/>
        <w:keepLines w:val="0"/>
        <w:pageBreakBefore w:val="0"/>
        <w:widowControl/>
        <w:spacing w:before="0" w:after="100" w:line="252" w:lineRule="auto"/>
      </w:pPr>
      <w:r>
        <w:rPr>
          <w:rFonts w:ascii="Times New Roman" w:hAnsi="Times New Roman" w:eastAsia="Times New Roman"/>
          <w:b w:val="0"/>
          <w:sz w:val="23"/>
        </w:rPr>
        <w:t>Report Period: 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Prepared By: 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__________________________________________________</w:t>
      </w:r>
    </w:p>
    <w:p w14:paraId="20A88D14">
      <w:pPr>
        <w:keepNext w:val="0"/>
        <w:keepLines w:val="0"/>
        <w:pageBreakBefore w:val="0"/>
        <w:widowControl/>
        <w:spacing w:before="100" w:after="60" w:line="252" w:lineRule="auto"/>
      </w:pPr>
      <w:r>
        <w:rPr>
          <w:rFonts w:ascii="Times New Roman" w:hAnsi="Times New Roman" w:eastAsia="Times New Roman"/>
          <w:b/>
          <w:sz w:val="24"/>
        </w:rPr>
        <w:t>1. Total Alumni Records</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31C469D2">
        <w:trPr>
          <w:jc w:val="center"/>
        </w:trPr>
        <w:tc>
          <w:tcPr>
            <w:tcW w:w="5161" w:type="dxa"/>
            <w:shd w:val="clear" w:color="auto" w:fill="D9EAF7"/>
            <w:tcMar>
              <w:top w:w="35" w:type="dxa"/>
              <w:left w:w="35" w:type="dxa"/>
              <w:bottom w:w="35" w:type="dxa"/>
              <w:right w:w="35" w:type="dxa"/>
            </w:tcMar>
            <w:vAlign w:val="top"/>
          </w:tcPr>
          <w:p w14:paraId="027B98E4">
            <w:pPr>
              <w:keepNext w:val="0"/>
              <w:keepLines w:val="0"/>
              <w:pageBreakBefore w:val="0"/>
              <w:widowControl/>
              <w:spacing w:before="0" w:after="0" w:line="240" w:lineRule="auto"/>
            </w:pPr>
            <w:r>
              <w:rPr>
                <w:rFonts w:ascii="Times New Roman" w:hAnsi="Times New Roman" w:eastAsia="Times New Roman"/>
                <w:b/>
                <w:sz w:val="19"/>
              </w:rPr>
              <w:t>Item</w:t>
            </w:r>
          </w:p>
        </w:tc>
        <w:tc>
          <w:tcPr>
            <w:tcW w:w="5161" w:type="dxa"/>
            <w:shd w:val="clear" w:color="auto" w:fill="D9EAF7"/>
            <w:tcMar>
              <w:top w:w="35" w:type="dxa"/>
              <w:left w:w="35" w:type="dxa"/>
              <w:bottom w:w="35" w:type="dxa"/>
              <w:right w:w="35" w:type="dxa"/>
            </w:tcMar>
            <w:vAlign w:val="top"/>
          </w:tcPr>
          <w:p w14:paraId="33C5EF7F">
            <w:pPr>
              <w:keepNext w:val="0"/>
              <w:keepLines w:val="0"/>
              <w:pageBreakBefore w:val="0"/>
              <w:widowControl/>
              <w:spacing w:before="0" w:after="0" w:line="240" w:lineRule="auto"/>
            </w:pPr>
            <w:r>
              <w:rPr>
                <w:rFonts w:ascii="Times New Roman" w:hAnsi="Times New Roman" w:eastAsia="Times New Roman"/>
                <w:b/>
                <w:sz w:val="19"/>
              </w:rPr>
              <w:t>Number</w:t>
            </w:r>
          </w:p>
        </w:tc>
      </w:tr>
      <w:tr w14:paraId="049E2FB4">
        <w:trPr>
          <w:jc w:val="center"/>
        </w:trPr>
        <w:tc>
          <w:tcPr>
            <w:tcW w:w="5161" w:type="dxa"/>
            <w:tcMar>
              <w:top w:w="35" w:type="dxa"/>
              <w:left w:w="35" w:type="dxa"/>
              <w:bottom w:w="35" w:type="dxa"/>
              <w:right w:w="35" w:type="dxa"/>
            </w:tcMar>
            <w:vAlign w:val="top"/>
          </w:tcPr>
          <w:p w14:paraId="0CEDDD77">
            <w:pPr>
              <w:keepNext w:val="0"/>
              <w:keepLines w:val="0"/>
              <w:pageBreakBefore w:val="0"/>
              <w:widowControl/>
              <w:spacing w:before="0" w:after="0" w:line="240" w:lineRule="auto"/>
            </w:pPr>
            <w:r>
              <w:rPr>
                <w:rFonts w:ascii="Times New Roman" w:hAnsi="Times New Roman" w:eastAsia="Times New Roman"/>
                <w:b w:val="0"/>
                <w:sz w:val="19"/>
              </w:rPr>
              <w:t>Total graduates in database</w:t>
            </w:r>
          </w:p>
        </w:tc>
        <w:tc>
          <w:tcPr>
            <w:tcW w:w="5161" w:type="dxa"/>
            <w:tcMar>
              <w:top w:w="35" w:type="dxa"/>
              <w:left w:w="35" w:type="dxa"/>
              <w:bottom w:w="35" w:type="dxa"/>
              <w:right w:w="35" w:type="dxa"/>
            </w:tcMar>
            <w:vAlign w:val="top"/>
          </w:tcPr>
          <w:p w14:paraId="6F588F29">
            <w:pPr>
              <w:keepNext w:val="0"/>
              <w:keepLines w:val="0"/>
              <w:pageBreakBefore w:val="0"/>
              <w:widowControl/>
              <w:spacing w:before="0" w:after="0" w:line="240" w:lineRule="auto"/>
            </w:pPr>
          </w:p>
        </w:tc>
      </w:tr>
      <w:tr w14:paraId="241A797A">
        <w:trPr>
          <w:jc w:val="center"/>
        </w:trPr>
        <w:tc>
          <w:tcPr>
            <w:tcW w:w="5161" w:type="dxa"/>
            <w:tcMar>
              <w:top w:w="35" w:type="dxa"/>
              <w:left w:w="35" w:type="dxa"/>
              <w:bottom w:w="35" w:type="dxa"/>
              <w:right w:w="35" w:type="dxa"/>
            </w:tcMar>
            <w:vAlign w:val="top"/>
          </w:tcPr>
          <w:p w14:paraId="772D8BD1">
            <w:pPr>
              <w:keepNext w:val="0"/>
              <w:keepLines w:val="0"/>
              <w:pageBreakBefore w:val="0"/>
              <w:widowControl/>
              <w:spacing w:before="0" w:after="0" w:line="240" w:lineRule="auto"/>
            </w:pPr>
            <w:r>
              <w:rPr>
                <w:rFonts w:ascii="Times New Roman" w:hAnsi="Times New Roman" w:eastAsia="Times New Roman"/>
                <w:b w:val="0"/>
                <w:sz w:val="19"/>
              </w:rPr>
              <w:t>Total contacted during period</w:t>
            </w:r>
          </w:p>
        </w:tc>
        <w:tc>
          <w:tcPr>
            <w:tcW w:w="5161" w:type="dxa"/>
            <w:tcMar>
              <w:top w:w="35" w:type="dxa"/>
              <w:left w:w="35" w:type="dxa"/>
              <w:bottom w:w="35" w:type="dxa"/>
              <w:right w:w="35" w:type="dxa"/>
            </w:tcMar>
            <w:vAlign w:val="top"/>
          </w:tcPr>
          <w:p w14:paraId="6764DEBF">
            <w:pPr>
              <w:keepNext w:val="0"/>
              <w:keepLines w:val="0"/>
              <w:pageBreakBefore w:val="0"/>
              <w:widowControl/>
              <w:spacing w:before="0" w:after="0" w:line="240" w:lineRule="auto"/>
            </w:pPr>
          </w:p>
        </w:tc>
      </w:tr>
      <w:tr w14:paraId="5357B99B">
        <w:trPr>
          <w:jc w:val="center"/>
        </w:trPr>
        <w:tc>
          <w:tcPr>
            <w:tcW w:w="5161" w:type="dxa"/>
            <w:tcMar>
              <w:top w:w="35" w:type="dxa"/>
              <w:left w:w="35" w:type="dxa"/>
              <w:bottom w:w="35" w:type="dxa"/>
              <w:right w:w="35" w:type="dxa"/>
            </w:tcMar>
            <w:vAlign w:val="top"/>
          </w:tcPr>
          <w:p w14:paraId="5EC4B351">
            <w:pPr>
              <w:keepNext w:val="0"/>
              <w:keepLines w:val="0"/>
              <w:pageBreakBefore w:val="0"/>
              <w:widowControl/>
              <w:spacing w:before="0" w:after="0" w:line="240" w:lineRule="auto"/>
            </w:pPr>
            <w:r>
              <w:rPr>
                <w:rFonts w:ascii="Times New Roman" w:hAnsi="Times New Roman" w:eastAsia="Times New Roman"/>
                <w:b w:val="0"/>
                <w:sz w:val="19"/>
              </w:rPr>
              <w:t>Total unreachable</w:t>
            </w:r>
          </w:p>
        </w:tc>
        <w:tc>
          <w:tcPr>
            <w:tcW w:w="5161" w:type="dxa"/>
            <w:tcMar>
              <w:top w:w="35" w:type="dxa"/>
              <w:left w:w="35" w:type="dxa"/>
              <w:bottom w:w="35" w:type="dxa"/>
              <w:right w:w="35" w:type="dxa"/>
            </w:tcMar>
            <w:vAlign w:val="top"/>
          </w:tcPr>
          <w:p w14:paraId="0F3005AD">
            <w:pPr>
              <w:keepNext w:val="0"/>
              <w:keepLines w:val="0"/>
              <w:pageBreakBefore w:val="0"/>
              <w:widowControl/>
              <w:spacing w:before="0" w:after="0" w:line="240" w:lineRule="auto"/>
            </w:pPr>
          </w:p>
        </w:tc>
      </w:tr>
      <w:tr w14:paraId="172C9D6F">
        <w:trPr>
          <w:jc w:val="center"/>
        </w:trPr>
        <w:tc>
          <w:tcPr>
            <w:tcW w:w="5161" w:type="dxa"/>
            <w:tcMar>
              <w:top w:w="35" w:type="dxa"/>
              <w:left w:w="35" w:type="dxa"/>
              <w:bottom w:w="35" w:type="dxa"/>
              <w:right w:w="35" w:type="dxa"/>
            </w:tcMar>
            <w:vAlign w:val="top"/>
          </w:tcPr>
          <w:p w14:paraId="230B76C4">
            <w:pPr>
              <w:keepNext w:val="0"/>
              <w:keepLines w:val="0"/>
              <w:pageBreakBefore w:val="0"/>
              <w:widowControl/>
              <w:spacing w:before="0" w:after="0" w:line="240" w:lineRule="auto"/>
            </w:pPr>
            <w:r>
              <w:rPr>
                <w:rFonts w:ascii="Times New Roman" w:hAnsi="Times New Roman" w:eastAsia="Times New Roman"/>
                <w:b w:val="0"/>
                <w:sz w:val="19"/>
              </w:rPr>
              <w:t>Total active alumni</w:t>
            </w:r>
          </w:p>
        </w:tc>
        <w:tc>
          <w:tcPr>
            <w:tcW w:w="5161" w:type="dxa"/>
            <w:tcMar>
              <w:top w:w="35" w:type="dxa"/>
              <w:left w:w="35" w:type="dxa"/>
              <w:bottom w:w="35" w:type="dxa"/>
              <w:right w:w="35" w:type="dxa"/>
            </w:tcMar>
            <w:vAlign w:val="top"/>
          </w:tcPr>
          <w:p w14:paraId="7097968D">
            <w:pPr>
              <w:keepNext w:val="0"/>
              <w:keepLines w:val="0"/>
              <w:pageBreakBefore w:val="0"/>
              <w:widowControl/>
              <w:spacing w:before="0" w:after="0" w:line="240" w:lineRule="auto"/>
            </w:pPr>
          </w:p>
        </w:tc>
      </w:tr>
    </w:tbl>
    <w:p w14:paraId="1C3A6ABA">
      <w:pPr>
        <w:keepNext w:val="0"/>
        <w:keepLines w:val="0"/>
        <w:pageBreakBefore w:val="0"/>
        <w:widowControl/>
        <w:spacing w:before="0" w:after="60" w:line="240" w:lineRule="auto"/>
      </w:pPr>
    </w:p>
    <w:p w14:paraId="58D07D67">
      <w:pPr>
        <w:keepNext w:val="0"/>
        <w:keepLines w:val="0"/>
        <w:pageBreakBefore w:val="0"/>
        <w:widowControl/>
        <w:spacing w:before="100" w:after="60" w:line="252" w:lineRule="auto"/>
      </w:pPr>
      <w:r>
        <w:rPr>
          <w:rFonts w:ascii="Times New Roman" w:hAnsi="Times New Roman" w:eastAsia="Times New Roman"/>
          <w:b/>
          <w:sz w:val="24"/>
        </w:rPr>
        <w:t>2. Alumni Current Status</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569663F0">
        <w:trPr>
          <w:jc w:val="center"/>
        </w:trPr>
        <w:tc>
          <w:tcPr>
            <w:tcW w:w="5161" w:type="dxa"/>
            <w:shd w:val="clear" w:color="auto" w:fill="D9EAF7"/>
            <w:tcMar>
              <w:top w:w="35" w:type="dxa"/>
              <w:left w:w="35" w:type="dxa"/>
              <w:bottom w:w="35" w:type="dxa"/>
              <w:right w:w="35" w:type="dxa"/>
            </w:tcMar>
            <w:vAlign w:val="top"/>
          </w:tcPr>
          <w:p w14:paraId="5EBCE5E5">
            <w:pPr>
              <w:keepNext w:val="0"/>
              <w:keepLines w:val="0"/>
              <w:pageBreakBefore w:val="0"/>
              <w:widowControl/>
              <w:spacing w:before="0" w:after="0" w:line="240" w:lineRule="auto"/>
            </w:pPr>
            <w:r>
              <w:rPr>
                <w:rFonts w:ascii="Times New Roman" w:hAnsi="Times New Roman" w:eastAsia="Times New Roman"/>
                <w:b/>
                <w:sz w:val="19"/>
              </w:rPr>
              <w:t>Status</w:t>
            </w:r>
          </w:p>
        </w:tc>
        <w:tc>
          <w:tcPr>
            <w:tcW w:w="5161" w:type="dxa"/>
            <w:shd w:val="clear" w:color="auto" w:fill="D9EAF7"/>
            <w:tcMar>
              <w:top w:w="35" w:type="dxa"/>
              <w:left w:w="35" w:type="dxa"/>
              <w:bottom w:w="35" w:type="dxa"/>
              <w:right w:w="35" w:type="dxa"/>
            </w:tcMar>
            <w:vAlign w:val="top"/>
          </w:tcPr>
          <w:p w14:paraId="6A76E7BD">
            <w:pPr>
              <w:keepNext w:val="0"/>
              <w:keepLines w:val="0"/>
              <w:pageBreakBefore w:val="0"/>
              <w:widowControl/>
              <w:spacing w:before="0" w:after="0" w:line="240" w:lineRule="auto"/>
            </w:pPr>
            <w:r>
              <w:rPr>
                <w:rFonts w:ascii="Times New Roman" w:hAnsi="Times New Roman" w:eastAsia="Times New Roman"/>
                <w:b/>
                <w:sz w:val="19"/>
              </w:rPr>
              <w:t>Number</w:t>
            </w:r>
          </w:p>
        </w:tc>
      </w:tr>
      <w:tr w14:paraId="7FF9EB5D">
        <w:trPr>
          <w:jc w:val="center"/>
        </w:trPr>
        <w:tc>
          <w:tcPr>
            <w:tcW w:w="5161" w:type="dxa"/>
            <w:tcMar>
              <w:top w:w="35" w:type="dxa"/>
              <w:left w:w="35" w:type="dxa"/>
              <w:bottom w:w="35" w:type="dxa"/>
              <w:right w:w="35" w:type="dxa"/>
            </w:tcMar>
            <w:vAlign w:val="top"/>
          </w:tcPr>
          <w:p w14:paraId="242445DD">
            <w:pPr>
              <w:keepNext w:val="0"/>
              <w:keepLines w:val="0"/>
              <w:pageBreakBefore w:val="0"/>
              <w:widowControl/>
              <w:spacing w:before="0" w:after="0" w:line="240" w:lineRule="auto"/>
            </w:pPr>
            <w:r>
              <w:rPr>
                <w:rFonts w:ascii="Times New Roman" w:hAnsi="Times New Roman" w:eastAsia="Times New Roman"/>
                <w:b w:val="0"/>
                <w:sz w:val="19"/>
              </w:rPr>
              <w:t>Employed</w:t>
            </w:r>
          </w:p>
        </w:tc>
        <w:tc>
          <w:tcPr>
            <w:tcW w:w="5161" w:type="dxa"/>
            <w:tcMar>
              <w:top w:w="35" w:type="dxa"/>
              <w:left w:w="35" w:type="dxa"/>
              <w:bottom w:w="35" w:type="dxa"/>
              <w:right w:w="35" w:type="dxa"/>
            </w:tcMar>
            <w:vAlign w:val="top"/>
          </w:tcPr>
          <w:p w14:paraId="79213073">
            <w:pPr>
              <w:keepNext w:val="0"/>
              <w:keepLines w:val="0"/>
              <w:pageBreakBefore w:val="0"/>
              <w:widowControl/>
              <w:spacing w:before="0" w:after="0" w:line="240" w:lineRule="auto"/>
            </w:pPr>
          </w:p>
        </w:tc>
      </w:tr>
      <w:tr w14:paraId="6EE42F8F">
        <w:trPr>
          <w:jc w:val="center"/>
        </w:trPr>
        <w:tc>
          <w:tcPr>
            <w:tcW w:w="5161" w:type="dxa"/>
            <w:tcMar>
              <w:top w:w="35" w:type="dxa"/>
              <w:left w:w="35" w:type="dxa"/>
              <w:bottom w:w="35" w:type="dxa"/>
              <w:right w:w="35" w:type="dxa"/>
            </w:tcMar>
            <w:vAlign w:val="top"/>
          </w:tcPr>
          <w:p w14:paraId="2C0641FD">
            <w:pPr>
              <w:keepNext w:val="0"/>
              <w:keepLines w:val="0"/>
              <w:pageBreakBefore w:val="0"/>
              <w:widowControl/>
              <w:spacing w:before="0" w:after="0" w:line="240" w:lineRule="auto"/>
            </w:pPr>
            <w:r>
              <w:rPr>
                <w:rFonts w:ascii="Times New Roman" w:hAnsi="Times New Roman" w:eastAsia="Times New Roman"/>
                <w:b w:val="0"/>
                <w:sz w:val="19"/>
              </w:rPr>
              <w:t>Self-employed</w:t>
            </w:r>
          </w:p>
        </w:tc>
        <w:tc>
          <w:tcPr>
            <w:tcW w:w="5161" w:type="dxa"/>
            <w:tcMar>
              <w:top w:w="35" w:type="dxa"/>
              <w:left w:w="35" w:type="dxa"/>
              <w:bottom w:w="35" w:type="dxa"/>
              <w:right w:w="35" w:type="dxa"/>
            </w:tcMar>
            <w:vAlign w:val="top"/>
          </w:tcPr>
          <w:p w14:paraId="5A6B8A60">
            <w:pPr>
              <w:keepNext w:val="0"/>
              <w:keepLines w:val="0"/>
              <w:pageBreakBefore w:val="0"/>
              <w:widowControl/>
              <w:spacing w:before="0" w:after="0" w:line="240" w:lineRule="auto"/>
            </w:pPr>
          </w:p>
        </w:tc>
      </w:tr>
      <w:tr w14:paraId="6ACA44CB">
        <w:trPr>
          <w:jc w:val="center"/>
        </w:trPr>
        <w:tc>
          <w:tcPr>
            <w:tcW w:w="5161" w:type="dxa"/>
            <w:tcMar>
              <w:top w:w="35" w:type="dxa"/>
              <w:left w:w="35" w:type="dxa"/>
              <w:bottom w:w="35" w:type="dxa"/>
              <w:right w:w="35" w:type="dxa"/>
            </w:tcMar>
            <w:vAlign w:val="top"/>
          </w:tcPr>
          <w:p w14:paraId="3A01A27B">
            <w:pPr>
              <w:keepNext w:val="0"/>
              <w:keepLines w:val="0"/>
              <w:pageBreakBefore w:val="0"/>
              <w:widowControl/>
              <w:spacing w:before="0" w:after="0" w:line="240" w:lineRule="auto"/>
            </w:pPr>
            <w:r>
              <w:rPr>
                <w:rFonts w:ascii="Times New Roman" w:hAnsi="Times New Roman" w:eastAsia="Times New Roman"/>
                <w:b w:val="0"/>
                <w:sz w:val="19"/>
              </w:rPr>
              <w:t>Running business</w:t>
            </w:r>
          </w:p>
        </w:tc>
        <w:tc>
          <w:tcPr>
            <w:tcW w:w="5161" w:type="dxa"/>
            <w:tcMar>
              <w:top w:w="35" w:type="dxa"/>
              <w:left w:w="35" w:type="dxa"/>
              <w:bottom w:w="35" w:type="dxa"/>
              <w:right w:w="35" w:type="dxa"/>
            </w:tcMar>
            <w:vAlign w:val="top"/>
          </w:tcPr>
          <w:p w14:paraId="4E6EA3A0">
            <w:pPr>
              <w:keepNext w:val="0"/>
              <w:keepLines w:val="0"/>
              <w:pageBreakBefore w:val="0"/>
              <w:widowControl/>
              <w:spacing w:before="0" w:after="0" w:line="240" w:lineRule="auto"/>
            </w:pPr>
          </w:p>
        </w:tc>
      </w:tr>
      <w:tr w14:paraId="187AA642">
        <w:trPr>
          <w:jc w:val="center"/>
        </w:trPr>
        <w:tc>
          <w:tcPr>
            <w:tcW w:w="5161" w:type="dxa"/>
            <w:tcMar>
              <w:top w:w="35" w:type="dxa"/>
              <w:left w:w="35" w:type="dxa"/>
              <w:bottom w:w="35" w:type="dxa"/>
              <w:right w:w="35" w:type="dxa"/>
            </w:tcMar>
            <w:vAlign w:val="top"/>
          </w:tcPr>
          <w:p w14:paraId="31C54051">
            <w:pPr>
              <w:keepNext w:val="0"/>
              <w:keepLines w:val="0"/>
              <w:pageBreakBefore w:val="0"/>
              <w:widowControl/>
              <w:spacing w:before="0" w:after="0" w:line="240" w:lineRule="auto"/>
            </w:pPr>
            <w:r>
              <w:rPr>
                <w:rFonts w:ascii="Times New Roman" w:hAnsi="Times New Roman" w:eastAsia="Times New Roman"/>
                <w:b w:val="0"/>
                <w:sz w:val="19"/>
              </w:rPr>
              <w:t>Apprenticeship</w:t>
            </w:r>
          </w:p>
        </w:tc>
        <w:tc>
          <w:tcPr>
            <w:tcW w:w="5161" w:type="dxa"/>
            <w:tcMar>
              <w:top w:w="35" w:type="dxa"/>
              <w:left w:w="35" w:type="dxa"/>
              <w:bottom w:w="35" w:type="dxa"/>
              <w:right w:w="35" w:type="dxa"/>
            </w:tcMar>
            <w:vAlign w:val="top"/>
          </w:tcPr>
          <w:p w14:paraId="40A161C1">
            <w:pPr>
              <w:keepNext w:val="0"/>
              <w:keepLines w:val="0"/>
              <w:pageBreakBefore w:val="0"/>
              <w:widowControl/>
              <w:spacing w:before="0" w:after="0" w:line="240" w:lineRule="auto"/>
            </w:pPr>
          </w:p>
        </w:tc>
      </w:tr>
      <w:tr w14:paraId="4F1DA7FA">
        <w:trPr>
          <w:jc w:val="center"/>
        </w:trPr>
        <w:tc>
          <w:tcPr>
            <w:tcW w:w="5161" w:type="dxa"/>
            <w:tcMar>
              <w:top w:w="35" w:type="dxa"/>
              <w:left w:w="35" w:type="dxa"/>
              <w:bottom w:w="35" w:type="dxa"/>
              <w:right w:w="35" w:type="dxa"/>
            </w:tcMar>
            <w:vAlign w:val="top"/>
          </w:tcPr>
          <w:p w14:paraId="1CEE6163">
            <w:pPr>
              <w:keepNext w:val="0"/>
              <w:keepLines w:val="0"/>
              <w:pageBreakBefore w:val="0"/>
              <w:widowControl/>
              <w:spacing w:before="0" w:after="0" w:line="240" w:lineRule="auto"/>
            </w:pPr>
            <w:r>
              <w:rPr>
                <w:rFonts w:ascii="Times New Roman" w:hAnsi="Times New Roman" w:eastAsia="Times New Roman"/>
                <w:b w:val="0"/>
                <w:sz w:val="19"/>
              </w:rPr>
              <w:t>Further education</w:t>
            </w:r>
          </w:p>
        </w:tc>
        <w:tc>
          <w:tcPr>
            <w:tcW w:w="5161" w:type="dxa"/>
            <w:tcMar>
              <w:top w:w="35" w:type="dxa"/>
              <w:left w:w="35" w:type="dxa"/>
              <w:bottom w:w="35" w:type="dxa"/>
              <w:right w:w="35" w:type="dxa"/>
            </w:tcMar>
            <w:vAlign w:val="top"/>
          </w:tcPr>
          <w:p w14:paraId="100AF395">
            <w:pPr>
              <w:keepNext w:val="0"/>
              <w:keepLines w:val="0"/>
              <w:pageBreakBefore w:val="0"/>
              <w:widowControl/>
              <w:spacing w:before="0" w:after="0" w:line="240" w:lineRule="auto"/>
            </w:pPr>
          </w:p>
        </w:tc>
      </w:tr>
      <w:tr w14:paraId="59C30E28">
        <w:trPr>
          <w:jc w:val="center"/>
        </w:trPr>
        <w:tc>
          <w:tcPr>
            <w:tcW w:w="5161" w:type="dxa"/>
            <w:tcMar>
              <w:top w:w="35" w:type="dxa"/>
              <w:left w:w="35" w:type="dxa"/>
              <w:bottom w:w="35" w:type="dxa"/>
              <w:right w:w="35" w:type="dxa"/>
            </w:tcMar>
            <w:vAlign w:val="top"/>
          </w:tcPr>
          <w:p w14:paraId="5252110B">
            <w:pPr>
              <w:keepNext w:val="0"/>
              <w:keepLines w:val="0"/>
              <w:pageBreakBefore w:val="0"/>
              <w:widowControl/>
              <w:spacing w:before="0" w:after="0" w:line="240" w:lineRule="auto"/>
            </w:pPr>
            <w:r>
              <w:rPr>
                <w:rFonts w:ascii="Times New Roman" w:hAnsi="Times New Roman" w:eastAsia="Times New Roman"/>
                <w:b w:val="0"/>
                <w:sz w:val="19"/>
              </w:rPr>
              <w:t>Ministry service</w:t>
            </w:r>
          </w:p>
        </w:tc>
        <w:tc>
          <w:tcPr>
            <w:tcW w:w="5161" w:type="dxa"/>
            <w:tcMar>
              <w:top w:w="35" w:type="dxa"/>
              <w:left w:w="35" w:type="dxa"/>
              <w:bottom w:w="35" w:type="dxa"/>
              <w:right w:w="35" w:type="dxa"/>
            </w:tcMar>
            <w:vAlign w:val="top"/>
          </w:tcPr>
          <w:p w14:paraId="34CC3D0D">
            <w:pPr>
              <w:keepNext w:val="0"/>
              <w:keepLines w:val="0"/>
              <w:pageBreakBefore w:val="0"/>
              <w:widowControl/>
              <w:spacing w:before="0" w:after="0" w:line="240" w:lineRule="auto"/>
            </w:pPr>
          </w:p>
        </w:tc>
      </w:tr>
      <w:tr w14:paraId="747B9EDC">
        <w:trPr>
          <w:jc w:val="center"/>
        </w:trPr>
        <w:tc>
          <w:tcPr>
            <w:tcW w:w="5161" w:type="dxa"/>
            <w:tcMar>
              <w:top w:w="35" w:type="dxa"/>
              <w:left w:w="35" w:type="dxa"/>
              <w:bottom w:w="35" w:type="dxa"/>
              <w:right w:w="35" w:type="dxa"/>
            </w:tcMar>
            <w:vAlign w:val="top"/>
          </w:tcPr>
          <w:p w14:paraId="557128E0">
            <w:pPr>
              <w:keepNext w:val="0"/>
              <w:keepLines w:val="0"/>
              <w:pageBreakBefore w:val="0"/>
              <w:widowControl/>
              <w:spacing w:before="0" w:after="0" w:line="240" w:lineRule="auto"/>
            </w:pPr>
            <w:r>
              <w:rPr>
                <w:rFonts w:ascii="Times New Roman" w:hAnsi="Times New Roman" w:eastAsia="Times New Roman"/>
                <w:b w:val="0"/>
                <w:sz w:val="19"/>
              </w:rPr>
              <w:t>Community service</w:t>
            </w:r>
          </w:p>
        </w:tc>
        <w:tc>
          <w:tcPr>
            <w:tcW w:w="5161" w:type="dxa"/>
            <w:tcMar>
              <w:top w:w="35" w:type="dxa"/>
              <w:left w:w="35" w:type="dxa"/>
              <w:bottom w:w="35" w:type="dxa"/>
              <w:right w:w="35" w:type="dxa"/>
            </w:tcMar>
            <w:vAlign w:val="top"/>
          </w:tcPr>
          <w:p w14:paraId="49159CDD">
            <w:pPr>
              <w:keepNext w:val="0"/>
              <w:keepLines w:val="0"/>
              <w:pageBreakBefore w:val="0"/>
              <w:widowControl/>
              <w:spacing w:before="0" w:after="0" w:line="240" w:lineRule="auto"/>
            </w:pPr>
          </w:p>
        </w:tc>
      </w:tr>
      <w:tr w14:paraId="691BD172">
        <w:trPr>
          <w:jc w:val="center"/>
        </w:trPr>
        <w:tc>
          <w:tcPr>
            <w:tcW w:w="5161" w:type="dxa"/>
            <w:tcMar>
              <w:top w:w="35" w:type="dxa"/>
              <w:left w:w="35" w:type="dxa"/>
              <w:bottom w:w="35" w:type="dxa"/>
              <w:right w:w="35" w:type="dxa"/>
            </w:tcMar>
            <w:vAlign w:val="top"/>
          </w:tcPr>
          <w:p w14:paraId="532ED361">
            <w:pPr>
              <w:keepNext w:val="0"/>
              <w:keepLines w:val="0"/>
              <w:pageBreakBefore w:val="0"/>
              <w:widowControl/>
              <w:spacing w:before="0" w:after="0" w:line="240" w:lineRule="auto"/>
            </w:pPr>
            <w:r>
              <w:rPr>
                <w:rFonts w:ascii="Times New Roman" w:hAnsi="Times New Roman" w:eastAsia="Times New Roman"/>
                <w:b w:val="0"/>
                <w:sz w:val="19"/>
              </w:rPr>
              <w:t>Seeking employment</w:t>
            </w:r>
          </w:p>
        </w:tc>
        <w:tc>
          <w:tcPr>
            <w:tcW w:w="5161" w:type="dxa"/>
            <w:tcMar>
              <w:top w:w="35" w:type="dxa"/>
              <w:left w:w="35" w:type="dxa"/>
              <w:bottom w:w="35" w:type="dxa"/>
              <w:right w:w="35" w:type="dxa"/>
            </w:tcMar>
            <w:vAlign w:val="top"/>
          </w:tcPr>
          <w:p w14:paraId="5BD269B5">
            <w:pPr>
              <w:keepNext w:val="0"/>
              <w:keepLines w:val="0"/>
              <w:pageBreakBefore w:val="0"/>
              <w:widowControl/>
              <w:spacing w:before="0" w:after="0" w:line="240" w:lineRule="auto"/>
            </w:pPr>
          </w:p>
        </w:tc>
      </w:tr>
      <w:tr w14:paraId="63DA15C7">
        <w:trPr>
          <w:jc w:val="center"/>
        </w:trPr>
        <w:tc>
          <w:tcPr>
            <w:tcW w:w="5161" w:type="dxa"/>
            <w:tcMar>
              <w:top w:w="35" w:type="dxa"/>
              <w:left w:w="35" w:type="dxa"/>
              <w:bottom w:w="35" w:type="dxa"/>
              <w:right w:w="35" w:type="dxa"/>
            </w:tcMar>
            <w:vAlign w:val="top"/>
          </w:tcPr>
          <w:p w14:paraId="0C6D4F54">
            <w:pPr>
              <w:keepNext w:val="0"/>
              <w:keepLines w:val="0"/>
              <w:pageBreakBefore w:val="0"/>
              <w:widowControl/>
              <w:spacing w:before="0" w:after="0" w:line="240" w:lineRule="auto"/>
            </w:pPr>
            <w:r>
              <w:rPr>
                <w:rFonts w:ascii="Times New Roman" w:hAnsi="Times New Roman" w:eastAsia="Times New Roman"/>
                <w:b w:val="0"/>
                <w:sz w:val="19"/>
              </w:rPr>
              <w:t>Other</w:t>
            </w:r>
          </w:p>
        </w:tc>
        <w:tc>
          <w:tcPr>
            <w:tcW w:w="5161" w:type="dxa"/>
            <w:tcMar>
              <w:top w:w="35" w:type="dxa"/>
              <w:left w:w="35" w:type="dxa"/>
              <w:bottom w:w="35" w:type="dxa"/>
              <w:right w:w="35" w:type="dxa"/>
            </w:tcMar>
            <w:vAlign w:val="top"/>
          </w:tcPr>
          <w:p w14:paraId="3751A72E">
            <w:pPr>
              <w:keepNext w:val="0"/>
              <w:keepLines w:val="0"/>
              <w:pageBreakBefore w:val="0"/>
              <w:widowControl/>
              <w:spacing w:before="0" w:after="0" w:line="240" w:lineRule="auto"/>
            </w:pPr>
          </w:p>
        </w:tc>
      </w:tr>
    </w:tbl>
    <w:p w14:paraId="7EA1AAF2">
      <w:pPr>
        <w:keepNext w:val="0"/>
        <w:keepLines w:val="0"/>
        <w:pageBreakBefore w:val="0"/>
        <w:widowControl/>
        <w:spacing w:before="0" w:after="60" w:line="240" w:lineRule="auto"/>
      </w:pPr>
    </w:p>
    <w:p w14:paraId="6752036C">
      <w:pPr>
        <w:keepNext w:val="0"/>
        <w:keepLines w:val="0"/>
        <w:pageBreakBefore w:val="0"/>
        <w:widowControl/>
        <w:spacing w:before="100" w:after="60" w:line="252" w:lineRule="auto"/>
      </w:pPr>
      <w:r>
        <w:rPr>
          <w:rFonts w:ascii="Times New Roman" w:hAnsi="Times New Roman" w:eastAsia="Times New Roman"/>
          <w:b/>
          <w:sz w:val="24"/>
        </w:rPr>
        <w:t>3. Skills Utilisation</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2D899D04">
        <w:trPr>
          <w:jc w:val="center"/>
        </w:trPr>
        <w:tc>
          <w:tcPr>
            <w:tcW w:w="5161" w:type="dxa"/>
            <w:shd w:val="clear" w:color="auto" w:fill="D9EAF7"/>
            <w:tcMar>
              <w:top w:w="35" w:type="dxa"/>
              <w:left w:w="35" w:type="dxa"/>
              <w:bottom w:w="35" w:type="dxa"/>
              <w:right w:w="35" w:type="dxa"/>
            </w:tcMar>
            <w:vAlign w:val="top"/>
          </w:tcPr>
          <w:p w14:paraId="6674B16E">
            <w:pPr>
              <w:keepNext w:val="0"/>
              <w:keepLines w:val="0"/>
              <w:pageBreakBefore w:val="0"/>
              <w:widowControl/>
              <w:spacing w:before="0" w:after="0" w:line="240" w:lineRule="auto"/>
            </w:pPr>
            <w:r>
              <w:rPr>
                <w:rFonts w:ascii="Times New Roman" w:hAnsi="Times New Roman" w:eastAsia="Times New Roman"/>
                <w:b/>
                <w:sz w:val="19"/>
              </w:rPr>
              <w:t>Question</w:t>
            </w:r>
          </w:p>
        </w:tc>
        <w:tc>
          <w:tcPr>
            <w:tcW w:w="5161" w:type="dxa"/>
            <w:shd w:val="clear" w:color="auto" w:fill="D9EAF7"/>
            <w:tcMar>
              <w:top w:w="35" w:type="dxa"/>
              <w:left w:w="35" w:type="dxa"/>
              <w:bottom w:w="35" w:type="dxa"/>
              <w:right w:w="35" w:type="dxa"/>
            </w:tcMar>
            <w:vAlign w:val="top"/>
          </w:tcPr>
          <w:p w14:paraId="1DE6482B">
            <w:pPr>
              <w:keepNext w:val="0"/>
              <w:keepLines w:val="0"/>
              <w:pageBreakBefore w:val="0"/>
              <w:widowControl/>
              <w:spacing w:before="0" w:after="0" w:line="240" w:lineRule="auto"/>
            </w:pPr>
            <w:r>
              <w:rPr>
                <w:rFonts w:ascii="Times New Roman" w:hAnsi="Times New Roman" w:eastAsia="Times New Roman"/>
                <w:b/>
                <w:sz w:val="19"/>
              </w:rPr>
              <w:t>Number</w:t>
            </w:r>
          </w:p>
        </w:tc>
      </w:tr>
      <w:tr w14:paraId="79967100">
        <w:trPr>
          <w:jc w:val="center"/>
        </w:trPr>
        <w:tc>
          <w:tcPr>
            <w:tcW w:w="5161" w:type="dxa"/>
            <w:tcMar>
              <w:top w:w="35" w:type="dxa"/>
              <w:left w:w="35" w:type="dxa"/>
              <w:bottom w:w="35" w:type="dxa"/>
              <w:right w:w="35" w:type="dxa"/>
            </w:tcMar>
            <w:vAlign w:val="top"/>
          </w:tcPr>
          <w:p w14:paraId="4B90C5CA">
            <w:pPr>
              <w:keepNext w:val="0"/>
              <w:keepLines w:val="0"/>
              <w:pageBreakBefore w:val="0"/>
              <w:widowControl/>
              <w:spacing w:before="0" w:after="0" w:line="240" w:lineRule="auto"/>
            </w:pPr>
            <w:r>
              <w:rPr>
                <w:rFonts w:ascii="Times New Roman" w:hAnsi="Times New Roman" w:eastAsia="Times New Roman"/>
                <w:b w:val="0"/>
                <w:sz w:val="19"/>
              </w:rPr>
              <w:t>Alumni using Academy skills</w:t>
            </w:r>
          </w:p>
        </w:tc>
        <w:tc>
          <w:tcPr>
            <w:tcW w:w="5161" w:type="dxa"/>
            <w:tcMar>
              <w:top w:w="35" w:type="dxa"/>
              <w:left w:w="35" w:type="dxa"/>
              <w:bottom w:w="35" w:type="dxa"/>
              <w:right w:w="35" w:type="dxa"/>
            </w:tcMar>
            <w:vAlign w:val="top"/>
          </w:tcPr>
          <w:p w14:paraId="2EBAA928">
            <w:pPr>
              <w:keepNext w:val="0"/>
              <w:keepLines w:val="0"/>
              <w:pageBreakBefore w:val="0"/>
              <w:widowControl/>
              <w:spacing w:before="0" w:after="0" w:line="240" w:lineRule="auto"/>
            </w:pPr>
          </w:p>
        </w:tc>
      </w:tr>
      <w:tr w14:paraId="22EAFDC7">
        <w:trPr>
          <w:jc w:val="center"/>
        </w:trPr>
        <w:tc>
          <w:tcPr>
            <w:tcW w:w="5161" w:type="dxa"/>
            <w:tcMar>
              <w:top w:w="35" w:type="dxa"/>
              <w:left w:w="35" w:type="dxa"/>
              <w:bottom w:w="35" w:type="dxa"/>
              <w:right w:w="35" w:type="dxa"/>
            </w:tcMar>
            <w:vAlign w:val="top"/>
          </w:tcPr>
          <w:p w14:paraId="3700049C">
            <w:pPr>
              <w:keepNext w:val="0"/>
              <w:keepLines w:val="0"/>
              <w:pageBreakBefore w:val="0"/>
              <w:widowControl/>
              <w:spacing w:before="0" w:after="0" w:line="240" w:lineRule="auto"/>
            </w:pPr>
            <w:r>
              <w:rPr>
                <w:rFonts w:ascii="Times New Roman" w:hAnsi="Times New Roman" w:eastAsia="Times New Roman"/>
                <w:b w:val="0"/>
                <w:sz w:val="19"/>
              </w:rPr>
              <w:t>Alumni not using Academy skills</w:t>
            </w:r>
          </w:p>
        </w:tc>
        <w:tc>
          <w:tcPr>
            <w:tcW w:w="5161" w:type="dxa"/>
            <w:tcMar>
              <w:top w:w="35" w:type="dxa"/>
              <w:left w:w="35" w:type="dxa"/>
              <w:bottom w:w="35" w:type="dxa"/>
              <w:right w:w="35" w:type="dxa"/>
            </w:tcMar>
            <w:vAlign w:val="top"/>
          </w:tcPr>
          <w:p w14:paraId="5FE72558">
            <w:pPr>
              <w:keepNext w:val="0"/>
              <w:keepLines w:val="0"/>
              <w:pageBreakBefore w:val="0"/>
              <w:widowControl/>
              <w:spacing w:before="0" w:after="0" w:line="240" w:lineRule="auto"/>
            </w:pPr>
          </w:p>
        </w:tc>
      </w:tr>
      <w:tr w14:paraId="46029170">
        <w:trPr>
          <w:jc w:val="center"/>
        </w:trPr>
        <w:tc>
          <w:tcPr>
            <w:tcW w:w="5161" w:type="dxa"/>
            <w:tcMar>
              <w:top w:w="35" w:type="dxa"/>
              <w:left w:w="35" w:type="dxa"/>
              <w:bottom w:w="35" w:type="dxa"/>
              <w:right w:w="35" w:type="dxa"/>
            </w:tcMar>
            <w:vAlign w:val="top"/>
          </w:tcPr>
          <w:p w14:paraId="066AB010">
            <w:pPr>
              <w:keepNext w:val="0"/>
              <w:keepLines w:val="0"/>
              <w:pageBreakBefore w:val="0"/>
              <w:widowControl/>
              <w:spacing w:before="0" w:after="0" w:line="240" w:lineRule="auto"/>
            </w:pPr>
            <w:r>
              <w:rPr>
                <w:rFonts w:ascii="Times New Roman" w:hAnsi="Times New Roman" w:eastAsia="Times New Roman"/>
                <w:b w:val="0"/>
                <w:sz w:val="19"/>
              </w:rPr>
              <w:t>Alumni needing refresher training</w:t>
            </w:r>
          </w:p>
        </w:tc>
        <w:tc>
          <w:tcPr>
            <w:tcW w:w="5161" w:type="dxa"/>
            <w:tcMar>
              <w:top w:w="35" w:type="dxa"/>
              <w:left w:w="35" w:type="dxa"/>
              <w:bottom w:w="35" w:type="dxa"/>
              <w:right w:w="35" w:type="dxa"/>
            </w:tcMar>
            <w:vAlign w:val="top"/>
          </w:tcPr>
          <w:p w14:paraId="6F81DF63">
            <w:pPr>
              <w:keepNext w:val="0"/>
              <w:keepLines w:val="0"/>
              <w:pageBreakBefore w:val="0"/>
              <w:widowControl/>
              <w:spacing w:before="0" w:after="0" w:line="240" w:lineRule="auto"/>
            </w:pPr>
          </w:p>
        </w:tc>
      </w:tr>
    </w:tbl>
    <w:p w14:paraId="364EE0D1">
      <w:pPr>
        <w:keepNext w:val="0"/>
        <w:keepLines w:val="0"/>
        <w:pageBreakBefore w:val="0"/>
        <w:widowControl/>
        <w:spacing w:before="0" w:after="60" w:line="240" w:lineRule="auto"/>
      </w:pPr>
    </w:p>
    <w:p w14:paraId="33829C8E">
      <w:pPr>
        <w:keepNext w:val="0"/>
        <w:keepLines w:val="0"/>
        <w:pageBreakBefore w:val="0"/>
        <w:widowControl/>
        <w:spacing w:before="0" w:after="100" w:line="252" w:lineRule="auto"/>
      </w:pPr>
      <w:r>
        <w:rPr>
          <w:rFonts w:ascii="Times New Roman" w:hAnsi="Times New Roman" w:eastAsia="Times New Roman"/>
          <w:b w:val="0"/>
          <w:sz w:val="23"/>
        </w:rPr>
        <w:t>4. Community and Ministry Impact</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105E0E82">
        <w:trPr>
          <w:jc w:val="center"/>
        </w:trPr>
        <w:tc>
          <w:tcPr>
            <w:tcW w:w="5161" w:type="dxa"/>
            <w:shd w:val="clear" w:color="auto" w:fill="D9EAF7"/>
            <w:tcMar>
              <w:top w:w="35" w:type="dxa"/>
              <w:left w:w="35" w:type="dxa"/>
              <w:bottom w:w="35" w:type="dxa"/>
              <w:right w:w="35" w:type="dxa"/>
            </w:tcMar>
            <w:vAlign w:val="top"/>
          </w:tcPr>
          <w:p w14:paraId="365F2554">
            <w:pPr>
              <w:keepNext w:val="0"/>
              <w:keepLines w:val="0"/>
              <w:pageBreakBefore w:val="0"/>
              <w:widowControl/>
              <w:spacing w:before="0" w:after="0" w:line="240" w:lineRule="auto"/>
            </w:pPr>
            <w:r>
              <w:rPr>
                <w:rFonts w:ascii="Times New Roman" w:hAnsi="Times New Roman" w:eastAsia="Times New Roman"/>
                <w:b/>
                <w:sz w:val="19"/>
              </w:rPr>
              <w:t>Impact Area</w:t>
            </w:r>
          </w:p>
        </w:tc>
        <w:tc>
          <w:tcPr>
            <w:tcW w:w="5161" w:type="dxa"/>
            <w:shd w:val="clear" w:color="auto" w:fill="D9EAF7"/>
            <w:tcMar>
              <w:top w:w="35" w:type="dxa"/>
              <w:left w:w="35" w:type="dxa"/>
              <w:bottom w:w="35" w:type="dxa"/>
              <w:right w:w="35" w:type="dxa"/>
            </w:tcMar>
            <w:vAlign w:val="top"/>
          </w:tcPr>
          <w:p w14:paraId="33BA3DF2">
            <w:pPr>
              <w:keepNext w:val="0"/>
              <w:keepLines w:val="0"/>
              <w:pageBreakBefore w:val="0"/>
              <w:widowControl/>
              <w:spacing w:before="0" w:after="0" w:line="240" w:lineRule="auto"/>
            </w:pPr>
            <w:r>
              <w:rPr>
                <w:rFonts w:ascii="Times New Roman" w:hAnsi="Times New Roman" w:eastAsia="Times New Roman"/>
                <w:b/>
                <w:sz w:val="19"/>
              </w:rPr>
              <w:t>Number or Description</w:t>
            </w:r>
          </w:p>
        </w:tc>
      </w:tr>
      <w:tr w14:paraId="5C6B0A8E">
        <w:trPr>
          <w:jc w:val="center"/>
        </w:trPr>
        <w:tc>
          <w:tcPr>
            <w:tcW w:w="5161" w:type="dxa"/>
            <w:tcMar>
              <w:top w:w="35" w:type="dxa"/>
              <w:left w:w="35" w:type="dxa"/>
              <w:bottom w:w="35" w:type="dxa"/>
              <w:right w:w="35" w:type="dxa"/>
            </w:tcMar>
            <w:vAlign w:val="top"/>
          </w:tcPr>
          <w:p w14:paraId="52E9FE25">
            <w:pPr>
              <w:keepNext w:val="0"/>
              <w:keepLines w:val="0"/>
              <w:pageBreakBefore w:val="0"/>
              <w:widowControl/>
              <w:spacing w:before="0" w:after="0" w:line="240" w:lineRule="auto"/>
            </w:pPr>
            <w:r>
              <w:rPr>
                <w:rFonts w:ascii="Times New Roman" w:hAnsi="Times New Roman" w:eastAsia="Times New Roman"/>
                <w:b w:val="0"/>
                <w:sz w:val="19"/>
              </w:rPr>
              <w:t>Alumni serving communities</w:t>
            </w:r>
          </w:p>
        </w:tc>
        <w:tc>
          <w:tcPr>
            <w:tcW w:w="5161" w:type="dxa"/>
            <w:tcMar>
              <w:top w:w="35" w:type="dxa"/>
              <w:left w:w="35" w:type="dxa"/>
              <w:bottom w:w="35" w:type="dxa"/>
              <w:right w:w="35" w:type="dxa"/>
            </w:tcMar>
            <w:vAlign w:val="top"/>
          </w:tcPr>
          <w:p w14:paraId="1EBA4FA7">
            <w:pPr>
              <w:keepNext w:val="0"/>
              <w:keepLines w:val="0"/>
              <w:pageBreakBefore w:val="0"/>
              <w:widowControl/>
              <w:spacing w:before="0" w:after="0" w:line="240" w:lineRule="auto"/>
            </w:pPr>
          </w:p>
        </w:tc>
      </w:tr>
      <w:tr w14:paraId="75061303">
        <w:trPr>
          <w:jc w:val="center"/>
        </w:trPr>
        <w:tc>
          <w:tcPr>
            <w:tcW w:w="5161" w:type="dxa"/>
            <w:tcMar>
              <w:top w:w="35" w:type="dxa"/>
              <w:left w:w="35" w:type="dxa"/>
              <w:bottom w:w="35" w:type="dxa"/>
              <w:right w:w="35" w:type="dxa"/>
            </w:tcMar>
            <w:vAlign w:val="top"/>
          </w:tcPr>
          <w:p w14:paraId="2429254E">
            <w:pPr>
              <w:keepNext w:val="0"/>
              <w:keepLines w:val="0"/>
              <w:pageBreakBefore w:val="0"/>
              <w:widowControl/>
              <w:spacing w:before="0" w:after="0" w:line="240" w:lineRule="auto"/>
            </w:pPr>
            <w:r>
              <w:rPr>
                <w:rFonts w:ascii="Times New Roman" w:hAnsi="Times New Roman" w:eastAsia="Times New Roman"/>
                <w:b w:val="0"/>
                <w:sz w:val="19"/>
              </w:rPr>
              <w:t>Alumni serving in ministry</w:t>
            </w:r>
          </w:p>
        </w:tc>
        <w:tc>
          <w:tcPr>
            <w:tcW w:w="5161" w:type="dxa"/>
            <w:tcMar>
              <w:top w:w="35" w:type="dxa"/>
              <w:left w:w="35" w:type="dxa"/>
              <w:bottom w:w="35" w:type="dxa"/>
              <w:right w:w="35" w:type="dxa"/>
            </w:tcMar>
            <w:vAlign w:val="top"/>
          </w:tcPr>
          <w:p w14:paraId="3F1C2623">
            <w:pPr>
              <w:keepNext w:val="0"/>
              <w:keepLines w:val="0"/>
              <w:pageBreakBefore w:val="0"/>
              <w:widowControl/>
              <w:spacing w:before="0" w:after="0" w:line="240" w:lineRule="auto"/>
            </w:pPr>
          </w:p>
        </w:tc>
      </w:tr>
      <w:tr w14:paraId="457721FD">
        <w:trPr>
          <w:jc w:val="center"/>
        </w:trPr>
        <w:tc>
          <w:tcPr>
            <w:tcW w:w="5161" w:type="dxa"/>
            <w:tcMar>
              <w:top w:w="35" w:type="dxa"/>
              <w:left w:w="35" w:type="dxa"/>
              <w:bottom w:w="35" w:type="dxa"/>
              <w:right w:w="35" w:type="dxa"/>
            </w:tcMar>
            <w:vAlign w:val="top"/>
          </w:tcPr>
          <w:p w14:paraId="7E88F0D1">
            <w:pPr>
              <w:keepNext w:val="0"/>
              <w:keepLines w:val="0"/>
              <w:pageBreakBefore w:val="0"/>
              <w:widowControl/>
              <w:spacing w:before="0" w:after="0" w:line="240" w:lineRule="auto"/>
            </w:pPr>
            <w:r>
              <w:rPr>
                <w:rFonts w:ascii="Times New Roman" w:hAnsi="Times New Roman" w:eastAsia="Times New Roman"/>
                <w:b w:val="0"/>
                <w:sz w:val="19"/>
              </w:rPr>
              <w:t>Alumni mentoring others</w:t>
            </w:r>
          </w:p>
        </w:tc>
        <w:tc>
          <w:tcPr>
            <w:tcW w:w="5161" w:type="dxa"/>
            <w:tcMar>
              <w:top w:w="35" w:type="dxa"/>
              <w:left w:w="35" w:type="dxa"/>
              <w:bottom w:w="35" w:type="dxa"/>
              <w:right w:w="35" w:type="dxa"/>
            </w:tcMar>
            <w:vAlign w:val="top"/>
          </w:tcPr>
          <w:p w14:paraId="5B144D53">
            <w:pPr>
              <w:keepNext w:val="0"/>
              <w:keepLines w:val="0"/>
              <w:pageBreakBefore w:val="0"/>
              <w:widowControl/>
              <w:spacing w:before="0" w:after="0" w:line="240" w:lineRule="auto"/>
            </w:pPr>
          </w:p>
        </w:tc>
      </w:tr>
      <w:tr w14:paraId="30AF834A">
        <w:trPr>
          <w:jc w:val="center"/>
        </w:trPr>
        <w:tc>
          <w:tcPr>
            <w:tcW w:w="5161" w:type="dxa"/>
            <w:tcMar>
              <w:top w:w="35" w:type="dxa"/>
              <w:left w:w="35" w:type="dxa"/>
              <w:bottom w:w="35" w:type="dxa"/>
              <w:right w:w="35" w:type="dxa"/>
            </w:tcMar>
            <w:vAlign w:val="top"/>
          </w:tcPr>
          <w:p w14:paraId="7D3B9540">
            <w:pPr>
              <w:keepNext w:val="0"/>
              <w:keepLines w:val="0"/>
              <w:pageBreakBefore w:val="0"/>
              <w:widowControl/>
              <w:spacing w:before="0" w:after="0" w:line="240" w:lineRule="auto"/>
            </w:pPr>
            <w:r>
              <w:rPr>
                <w:rFonts w:ascii="Times New Roman" w:hAnsi="Times New Roman" w:eastAsia="Times New Roman"/>
                <w:b w:val="0"/>
                <w:sz w:val="19"/>
              </w:rPr>
              <w:t>Community projects led by alumni</w:t>
            </w:r>
          </w:p>
        </w:tc>
        <w:tc>
          <w:tcPr>
            <w:tcW w:w="5161" w:type="dxa"/>
            <w:tcMar>
              <w:top w:w="35" w:type="dxa"/>
              <w:left w:w="35" w:type="dxa"/>
              <w:bottom w:w="35" w:type="dxa"/>
              <w:right w:w="35" w:type="dxa"/>
            </w:tcMar>
            <w:vAlign w:val="top"/>
          </w:tcPr>
          <w:p w14:paraId="6081844A">
            <w:pPr>
              <w:keepNext w:val="0"/>
              <w:keepLines w:val="0"/>
              <w:pageBreakBefore w:val="0"/>
              <w:widowControl/>
              <w:spacing w:before="0" w:after="0" w:line="240" w:lineRule="auto"/>
            </w:pPr>
          </w:p>
        </w:tc>
      </w:tr>
    </w:tbl>
    <w:p w14:paraId="54A02DC1">
      <w:pPr>
        <w:keepNext w:val="0"/>
        <w:keepLines w:val="0"/>
        <w:pageBreakBefore w:val="0"/>
        <w:widowControl/>
        <w:spacing w:before="0" w:after="60" w:line="240" w:lineRule="auto"/>
      </w:pPr>
    </w:p>
    <w:p w14:paraId="1FE1ECF2">
      <w:pPr>
        <w:keepNext w:val="0"/>
        <w:keepLines w:val="0"/>
        <w:pageBreakBefore w:val="0"/>
        <w:widowControl/>
        <w:spacing w:before="0" w:after="100" w:line="252" w:lineRule="auto"/>
      </w:pPr>
      <w:r>
        <w:rPr>
          <w:rFonts w:ascii="Times New Roman" w:hAnsi="Times New Roman" w:eastAsia="Times New Roman"/>
          <w:b w:val="0"/>
          <w:sz w:val="23"/>
        </w:rPr>
        <w:t>5. Business and Employment Impact</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679B2360">
        <w:trPr>
          <w:jc w:val="center"/>
        </w:trPr>
        <w:tc>
          <w:tcPr>
            <w:tcW w:w="5161" w:type="dxa"/>
            <w:shd w:val="clear" w:color="auto" w:fill="D9EAF7"/>
            <w:tcMar>
              <w:top w:w="35" w:type="dxa"/>
              <w:left w:w="35" w:type="dxa"/>
              <w:bottom w:w="35" w:type="dxa"/>
              <w:right w:w="35" w:type="dxa"/>
            </w:tcMar>
            <w:vAlign w:val="top"/>
          </w:tcPr>
          <w:p w14:paraId="06111E55">
            <w:pPr>
              <w:keepNext w:val="0"/>
              <w:keepLines w:val="0"/>
              <w:pageBreakBefore w:val="0"/>
              <w:widowControl/>
              <w:spacing w:before="0" w:after="0" w:line="240" w:lineRule="auto"/>
            </w:pPr>
            <w:r>
              <w:rPr>
                <w:rFonts w:ascii="Times New Roman" w:hAnsi="Times New Roman" w:eastAsia="Times New Roman"/>
                <w:b/>
                <w:sz w:val="19"/>
              </w:rPr>
              <w:t>Impact Area</w:t>
            </w:r>
          </w:p>
        </w:tc>
        <w:tc>
          <w:tcPr>
            <w:tcW w:w="5161" w:type="dxa"/>
            <w:shd w:val="clear" w:color="auto" w:fill="D9EAF7"/>
            <w:tcMar>
              <w:top w:w="35" w:type="dxa"/>
              <w:left w:w="35" w:type="dxa"/>
              <w:bottom w:w="35" w:type="dxa"/>
              <w:right w:w="35" w:type="dxa"/>
            </w:tcMar>
            <w:vAlign w:val="top"/>
          </w:tcPr>
          <w:p w14:paraId="4280B132">
            <w:pPr>
              <w:keepNext w:val="0"/>
              <w:keepLines w:val="0"/>
              <w:pageBreakBefore w:val="0"/>
              <w:widowControl/>
              <w:spacing w:before="0" w:after="0" w:line="240" w:lineRule="auto"/>
            </w:pPr>
            <w:r>
              <w:rPr>
                <w:rFonts w:ascii="Times New Roman" w:hAnsi="Times New Roman" w:eastAsia="Times New Roman"/>
                <w:b/>
                <w:sz w:val="19"/>
              </w:rPr>
              <w:t>Number or Description</w:t>
            </w:r>
          </w:p>
        </w:tc>
      </w:tr>
      <w:tr w14:paraId="0938D357">
        <w:trPr>
          <w:jc w:val="center"/>
        </w:trPr>
        <w:tc>
          <w:tcPr>
            <w:tcW w:w="5161" w:type="dxa"/>
            <w:tcMar>
              <w:top w:w="35" w:type="dxa"/>
              <w:left w:w="35" w:type="dxa"/>
              <w:bottom w:w="35" w:type="dxa"/>
              <w:right w:w="35" w:type="dxa"/>
            </w:tcMar>
            <w:vAlign w:val="top"/>
          </w:tcPr>
          <w:p w14:paraId="4590BFB5">
            <w:pPr>
              <w:keepNext w:val="0"/>
              <w:keepLines w:val="0"/>
              <w:pageBreakBefore w:val="0"/>
              <w:widowControl/>
              <w:spacing w:before="0" w:after="0" w:line="240" w:lineRule="auto"/>
            </w:pPr>
            <w:r>
              <w:rPr>
                <w:rFonts w:ascii="Times New Roman" w:hAnsi="Times New Roman" w:eastAsia="Times New Roman"/>
                <w:b w:val="0"/>
                <w:sz w:val="19"/>
              </w:rPr>
              <w:t>Alumni employed</w:t>
            </w:r>
          </w:p>
        </w:tc>
        <w:tc>
          <w:tcPr>
            <w:tcW w:w="5161" w:type="dxa"/>
            <w:tcMar>
              <w:top w:w="35" w:type="dxa"/>
              <w:left w:w="35" w:type="dxa"/>
              <w:bottom w:w="35" w:type="dxa"/>
              <w:right w:w="35" w:type="dxa"/>
            </w:tcMar>
            <w:vAlign w:val="top"/>
          </w:tcPr>
          <w:p w14:paraId="1965B009">
            <w:pPr>
              <w:keepNext w:val="0"/>
              <w:keepLines w:val="0"/>
              <w:pageBreakBefore w:val="0"/>
              <w:widowControl/>
              <w:spacing w:before="0" w:after="0" w:line="240" w:lineRule="auto"/>
            </w:pPr>
          </w:p>
        </w:tc>
      </w:tr>
      <w:tr w14:paraId="5B0D48A2">
        <w:trPr>
          <w:jc w:val="center"/>
        </w:trPr>
        <w:tc>
          <w:tcPr>
            <w:tcW w:w="5161" w:type="dxa"/>
            <w:tcMar>
              <w:top w:w="35" w:type="dxa"/>
              <w:left w:w="35" w:type="dxa"/>
              <w:bottom w:w="35" w:type="dxa"/>
              <w:right w:w="35" w:type="dxa"/>
            </w:tcMar>
            <w:vAlign w:val="top"/>
          </w:tcPr>
          <w:p w14:paraId="4437A6F5">
            <w:pPr>
              <w:keepNext w:val="0"/>
              <w:keepLines w:val="0"/>
              <w:pageBreakBefore w:val="0"/>
              <w:widowControl/>
              <w:spacing w:before="0" w:after="0" w:line="240" w:lineRule="auto"/>
            </w:pPr>
            <w:r>
              <w:rPr>
                <w:rFonts w:ascii="Times New Roman" w:hAnsi="Times New Roman" w:eastAsia="Times New Roman"/>
                <w:b w:val="0"/>
                <w:sz w:val="19"/>
              </w:rPr>
              <w:t>Alumni businesses started</w:t>
            </w:r>
          </w:p>
        </w:tc>
        <w:tc>
          <w:tcPr>
            <w:tcW w:w="5161" w:type="dxa"/>
            <w:tcMar>
              <w:top w:w="35" w:type="dxa"/>
              <w:left w:w="35" w:type="dxa"/>
              <w:bottom w:w="35" w:type="dxa"/>
              <w:right w:w="35" w:type="dxa"/>
            </w:tcMar>
            <w:vAlign w:val="top"/>
          </w:tcPr>
          <w:p w14:paraId="18B31DD9">
            <w:pPr>
              <w:keepNext w:val="0"/>
              <w:keepLines w:val="0"/>
              <w:pageBreakBefore w:val="0"/>
              <w:widowControl/>
              <w:spacing w:before="0" w:after="0" w:line="240" w:lineRule="auto"/>
            </w:pPr>
          </w:p>
        </w:tc>
      </w:tr>
      <w:tr w14:paraId="0E902710">
        <w:trPr>
          <w:jc w:val="center"/>
        </w:trPr>
        <w:tc>
          <w:tcPr>
            <w:tcW w:w="5161" w:type="dxa"/>
            <w:tcMar>
              <w:top w:w="35" w:type="dxa"/>
              <w:left w:w="35" w:type="dxa"/>
              <w:bottom w:w="35" w:type="dxa"/>
              <w:right w:w="35" w:type="dxa"/>
            </w:tcMar>
            <w:vAlign w:val="top"/>
          </w:tcPr>
          <w:p w14:paraId="26B067BA">
            <w:pPr>
              <w:keepNext w:val="0"/>
              <w:keepLines w:val="0"/>
              <w:pageBreakBefore w:val="0"/>
              <w:widowControl/>
              <w:spacing w:before="0" w:after="0" w:line="240" w:lineRule="auto"/>
            </w:pPr>
            <w:r>
              <w:rPr>
                <w:rFonts w:ascii="Times New Roman" w:hAnsi="Times New Roman" w:eastAsia="Times New Roman"/>
                <w:b w:val="0"/>
                <w:sz w:val="19"/>
              </w:rPr>
              <w:t>Alumni employing others</w:t>
            </w:r>
          </w:p>
        </w:tc>
        <w:tc>
          <w:tcPr>
            <w:tcW w:w="5161" w:type="dxa"/>
            <w:tcMar>
              <w:top w:w="35" w:type="dxa"/>
              <w:left w:w="35" w:type="dxa"/>
              <w:bottom w:w="35" w:type="dxa"/>
              <w:right w:w="35" w:type="dxa"/>
            </w:tcMar>
            <w:vAlign w:val="top"/>
          </w:tcPr>
          <w:p w14:paraId="39DFEB9B">
            <w:pPr>
              <w:keepNext w:val="0"/>
              <w:keepLines w:val="0"/>
              <w:pageBreakBefore w:val="0"/>
              <w:widowControl/>
              <w:spacing w:before="0" w:after="0" w:line="240" w:lineRule="auto"/>
            </w:pPr>
          </w:p>
        </w:tc>
      </w:tr>
      <w:tr w14:paraId="5EF9AA97">
        <w:trPr>
          <w:jc w:val="center"/>
        </w:trPr>
        <w:tc>
          <w:tcPr>
            <w:tcW w:w="5161" w:type="dxa"/>
            <w:tcMar>
              <w:top w:w="35" w:type="dxa"/>
              <w:left w:w="35" w:type="dxa"/>
              <w:bottom w:w="35" w:type="dxa"/>
              <w:right w:w="35" w:type="dxa"/>
            </w:tcMar>
            <w:vAlign w:val="top"/>
          </w:tcPr>
          <w:p w14:paraId="1517846B">
            <w:pPr>
              <w:keepNext w:val="0"/>
              <w:keepLines w:val="0"/>
              <w:pageBreakBefore w:val="0"/>
              <w:widowControl/>
              <w:spacing w:before="0" w:after="0" w:line="240" w:lineRule="auto"/>
            </w:pPr>
            <w:r>
              <w:rPr>
                <w:rFonts w:ascii="Times New Roman" w:hAnsi="Times New Roman" w:eastAsia="Times New Roman"/>
                <w:b w:val="0"/>
                <w:sz w:val="19"/>
              </w:rPr>
              <w:t>Alumni needing enterprise support</w:t>
            </w:r>
          </w:p>
        </w:tc>
        <w:tc>
          <w:tcPr>
            <w:tcW w:w="5161" w:type="dxa"/>
            <w:tcMar>
              <w:top w:w="35" w:type="dxa"/>
              <w:left w:w="35" w:type="dxa"/>
              <w:bottom w:w="35" w:type="dxa"/>
              <w:right w:w="35" w:type="dxa"/>
            </w:tcMar>
            <w:vAlign w:val="top"/>
          </w:tcPr>
          <w:p w14:paraId="54A03226">
            <w:pPr>
              <w:keepNext w:val="0"/>
              <w:keepLines w:val="0"/>
              <w:pageBreakBefore w:val="0"/>
              <w:widowControl/>
              <w:spacing w:before="0" w:after="0" w:line="240" w:lineRule="auto"/>
            </w:pPr>
          </w:p>
        </w:tc>
      </w:tr>
    </w:tbl>
    <w:p w14:paraId="33A26E9D">
      <w:pPr>
        <w:keepNext w:val="0"/>
        <w:keepLines w:val="0"/>
        <w:pageBreakBefore w:val="0"/>
        <w:widowControl/>
        <w:spacing w:before="0" w:after="60" w:line="240" w:lineRule="auto"/>
      </w:pPr>
    </w:p>
    <w:p w14:paraId="6E59D784">
      <w:pPr>
        <w:keepNext w:val="0"/>
        <w:keepLines w:val="0"/>
        <w:pageBreakBefore w:val="0"/>
        <w:widowControl/>
        <w:spacing w:before="100" w:after="60" w:line="252" w:lineRule="auto"/>
      </w:pPr>
      <w:r>
        <w:rPr>
          <w:rFonts w:ascii="Times New Roman" w:hAnsi="Times New Roman" w:eastAsia="Times New Roman"/>
          <w:b/>
          <w:sz w:val="24"/>
        </w:rPr>
        <w:t>6. Testimonies Collected</w:t>
      </w:r>
    </w:p>
    <w:p w14:paraId="219ACAED">
      <w:pPr>
        <w:keepNext w:val="0"/>
        <w:keepLines w:val="0"/>
        <w:pageBreakBefore w:val="0"/>
        <w:widowControl/>
        <w:spacing w:before="0" w:after="40" w:line="240" w:lineRule="auto"/>
      </w:pPr>
    </w:p>
    <w:p w14:paraId="15295499">
      <w:pPr>
        <w:keepNext w:val="0"/>
        <w:keepLines w:val="0"/>
        <w:pageBreakBefore w:val="0"/>
        <w:widowControl/>
        <w:spacing w:before="100" w:after="60" w:line="252" w:lineRule="auto"/>
      </w:pPr>
      <w:r>
        <w:rPr>
          <w:rFonts w:ascii="Times New Roman" w:hAnsi="Times New Roman" w:eastAsia="Times New Roman"/>
          <w:b/>
          <w:sz w:val="24"/>
        </w:rPr>
        <w:t>7. Major Challenges Reported</w:t>
      </w:r>
    </w:p>
    <w:p w14:paraId="77A73CDC">
      <w:pPr>
        <w:keepNext w:val="0"/>
        <w:keepLines w:val="0"/>
        <w:pageBreakBefore w:val="0"/>
        <w:widowControl/>
        <w:spacing w:before="0" w:after="40" w:line="252" w:lineRule="auto"/>
        <w:ind w:left="403" w:hanging="403"/>
      </w:pPr>
      <w:r>
        <w:rPr>
          <w:rFonts w:ascii="Times New Roman" w:hAnsi="Times New Roman" w:eastAsia="Times New Roman"/>
          <w:b w:val="0"/>
          <w:sz w:val="23"/>
        </w:rPr>
        <w:t>1. ______________________________________________</w:t>
      </w:r>
    </w:p>
    <w:p w14:paraId="2E028D48">
      <w:pPr>
        <w:keepNext w:val="0"/>
        <w:keepLines w:val="0"/>
        <w:pageBreakBefore w:val="0"/>
        <w:widowControl/>
        <w:spacing w:before="0" w:after="40" w:line="252" w:lineRule="auto"/>
        <w:ind w:left="403" w:hanging="403"/>
      </w:pPr>
      <w:r>
        <w:rPr>
          <w:rFonts w:ascii="Times New Roman" w:hAnsi="Times New Roman" w:eastAsia="Times New Roman"/>
          <w:b w:val="0"/>
          <w:sz w:val="23"/>
        </w:rPr>
        <w:t>2. ______________________________________________</w:t>
      </w:r>
    </w:p>
    <w:p w14:paraId="339DF86E">
      <w:pPr>
        <w:keepNext w:val="0"/>
        <w:keepLines w:val="0"/>
        <w:pageBreakBefore w:val="0"/>
        <w:widowControl/>
        <w:spacing w:before="0" w:after="40" w:line="252" w:lineRule="auto"/>
        <w:ind w:left="403" w:hanging="403"/>
      </w:pPr>
      <w:r>
        <w:rPr>
          <w:rFonts w:ascii="Times New Roman" w:hAnsi="Times New Roman" w:eastAsia="Times New Roman"/>
          <w:b w:val="0"/>
          <w:sz w:val="23"/>
        </w:rPr>
        <w:t>3. ______________________________________________</w:t>
      </w:r>
    </w:p>
    <w:p w14:paraId="10698988">
      <w:pPr>
        <w:keepNext w:val="0"/>
        <w:keepLines w:val="0"/>
        <w:pageBreakBefore w:val="0"/>
        <w:widowControl/>
        <w:spacing w:before="0" w:after="40" w:line="252" w:lineRule="auto"/>
        <w:ind w:left="403" w:hanging="403"/>
      </w:pPr>
      <w:r>
        <w:rPr>
          <w:rFonts w:ascii="Times New Roman" w:hAnsi="Times New Roman" w:eastAsia="Times New Roman"/>
          <w:b w:val="0"/>
          <w:sz w:val="23"/>
        </w:rPr>
        <w:t>4. ______________________________________________</w:t>
      </w:r>
    </w:p>
    <w:p w14:paraId="0BBE004E">
      <w:pPr>
        <w:keepNext w:val="0"/>
        <w:keepLines w:val="0"/>
        <w:pageBreakBefore w:val="0"/>
        <w:widowControl/>
        <w:spacing w:before="0" w:after="40" w:line="252" w:lineRule="auto"/>
        <w:ind w:left="403" w:hanging="403"/>
      </w:pPr>
      <w:r>
        <w:rPr>
          <w:rFonts w:ascii="Times New Roman" w:hAnsi="Times New Roman" w:eastAsia="Times New Roman"/>
          <w:b w:val="0"/>
          <w:sz w:val="23"/>
        </w:rPr>
        <w:t>5. ______________________________________________</w:t>
      </w:r>
    </w:p>
    <w:p w14:paraId="51B5E27A">
      <w:pPr>
        <w:keepNext w:val="0"/>
        <w:keepLines w:val="0"/>
        <w:pageBreakBefore w:val="0"/>
        <w:widowControl/>
        <w:spacing w:before="0" w:after="40" w:line="252" w:lineRule="auto"/>
        <w:ind w:left="403" w:hanging="403"/>
      </w:pPr>
      <w:r>
        <w:rPr>
          <w:rFonts w:ascii="Times New Roman" w:hAnsi="Times New Roman" w:eastAsia="Times New Roman"/>
          <w:b w:val="0"/>
          <w:sz w:val="23"/>
        </w:rPr>
        <w:t>6. ______________________________________________</w:t>
      </w:r>
    </w:p>
    <w:p w14:paraId="6BC414AA">
      <w:pPr>
        <w:keepNext w:val="0"/>
        <w:keepLines w:val="0"/>
        <w:pageBreakBefore w:val="0"/>
        <w:widowControl/>
        <w:spacing w:before="100" w:after="60" w:line="252" w:lineRule="auto"/>
      </w:pPr>
      <w:r>
        <w:rPr>
          <w:rFonts w:ascii="Times New Roman" w:hAnsi="Times New Roman" w:eastAsia="Times New Roman"/>
          <w:b/>
          <w:sz w:val="24"/>
        </w:rPr>
        <w:t>8. Support Provided</w:t>
      </w:r>
    </w:p>
    <w:p w14:paraId="4F654ED8">
      <w:pPr>
        <w:keepNext w:val="0"/>
        <w:keepLines w:val="0"/>
        <w:pageBreakBefore w:val="0"/>
        <w:widowControl/>
        <w:spacing w:before="0" w:after="40" w:line="240" w:lineRule="auto"/>
      </w:pPr>
    </w:p>
    <w:p w14:paraId="76273535">
      <w:pPr>
        <w:keepNext w:val="0"/>
        <w:keepLines w:val="0"/>
        <w:pageBreakBefore w:val="0"/>
        <w:widowControl/>
        <w:spacing w:before="100" w:after="60" w:line="252" w:lineRule="auto"/>
      </w:pPr>
      <w:r>
        <w:rPr>
          <w:rFonts w:ascii="Times New Roman" w:hAnsi="Times New Roman" w:eastAsia="Times New Roman"/>
          <w:b/>
          <w:sz w:val="24"/>
        </w:rPr>
        <w:t>9. Recommendations</w:t>
      </w:r>
    </w:p>
    <w:p w14:paraId="4C6DDB43">
      <w:pPr>
        <w:keepNext w:val="0"/>
        <w:keepLines w:val="0"/>
        <w:pageBreakBefore w:val="0"/>
        <w:widowControl/>
        <w:spacing w:before="0" w:after="40" w:line="240" w:lineRule="auto"/>
      </w:pPr>
    </w:p>
    <w:p w14:paraId="63E014F4">
      <w:pPr>
        <w:keepNext w:val="0"/>
        <w:keepLines w:val="0"/>
        <w:pageBreakBefore w:val="0"/>
        <w:widowControl/>
        <w:spacing w:before="100" w:after="60" w:line="252" w:lineRule="auto"/>
      </w:pPr>
      <w:r>
        <w:rPr>
          <w:rFonts w:ascii="Times New Roman" w:hAnsi="Times New Roman" w:eastAsia="Times New Roman"/>
          <w:b/>
          <w:sz w:val="24"/>
        </w:rPr>
        <w:t>10. Management Action Points</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4"/>
        <w:gridCol w:w="3464"/>
        <w:gridCol w:w="3464"/>
      </w:tblGrid>
      <w:tr w14:paraId="7E0495E9">
        <w:trPr>
          <w:jc w:val="center"/>
        </w:trPr>
        <w:tc>
          <w:tcPr>
            <w:tcW w:w="3441" w:type="dxa"/>
            <w:shd w:val="clear" w:color="auto" w:fill="D9EAF7"/>
            <w:tcMar>
              <w:top w:w="35" w:type="dxa"/>
              <w:left w:w="35" w:type="dxa"/>
              <w:bottom w:w="35" w:type="dxa"/>
              <w:right w:w="35" w:type="dxa"/>
            </w:tcMar>
            <w:vAlign w:val="top"/>
          </w:tcPr>
          <w:p w14:paraId="0F452036">
            <w:pPr>
              <w:keepNext w:val="0"/>
              <w:keepLines w:val="0"/>
              <w:pageBreakBefore w:val="0"/>
              <w:widowControl/>
              <w:spacing w:before="0" w:after="0" w:line="240" w:lineRule="auto"/>
            </w:pPr>
            <w:r>
              <w:rPr>
                <w:rFonts w:ascii="Times New Roman" w:hAnsi="Times New Roman" w:eastAsia="Times New Roman"/>
                <w:b/>
                <w:sz w:val="19"/>
              </w:rPr>
              <w:t>Action Point</w:t>
            </w:r>
          </w:p>
        </w:tc>
        <w:tc>
          <w:tcPr>
            <w:tcW w:w="3441" w:type="dxa"/>
            <w:shd w:val="clear" w:color="auto" w:fill="D9EAF7"/>
            <w:tcMar>
              <w:top w:w="35" w:type="dxa"/>
              <w:left w:w="35" w:type="dxa"/>
              <w:bottom w:w="35" w:type="dxa"/>
              <w:right w:w="35" w:type="dxa"/>
            </w:tcMar>
            <w:vAlign w:val="top"/>
          </w:tcPr>
          <w:p w14:paraId="7A078C8D">
            <w:pPr>
              <w:keepNext w:val="0"/>
              <w:keepLines w:val="0"/>
              <w:pageBreakBefore w:val="0"/>
              <w:widowControl/>
              <w:spacing w:before="0" w:after="0" w:line="240" w:lineRule="auto"/>
            </w:pPr>
            <w:r>
              <w:rPr>
                <w:rFonts w:ascii="Times New Roman" w:hAnsi="Times New Roman" w:eastAsia="Times New Roman"/>
                <w:b/>
                <w:sz w:val="19"/>
              </w:rPr>
              <w:t>Responsible Person</w:t>
            </w:r>
          </w:p>
        </w:tc>
        <w:tc>
          <w:tcPr>
            <w:tcW w:w="3441" w:type="dxa"/>
            <w:shd w:val="clear" w:color="auto" w:fill="D9EAF7"/>
            <w:tcMar>
              <w:top w:w="35" w:type="dxa"/>
              <w:left w:w="35" w:type="dxa"/>
              <w:bottom w:w="35" w:type="dxa"/>
              <w:right w:w="35" w:type="dxa"/>
            </w:tcMar>
            <w:vAlign w:val="top"/>
          </w:tcPr>
          <w:p w14:paraId="4E6DB2F0">
            <w:pPr>
              <w:keepNext w:val="0"/>
              <w:keepLines w:val="0"/>
              <w:pageBreakBefore w:val="0"/>
              <w:widowControl/>
              <w:spacing w:before="0" w:after="0" w:line="240" w:lineRule="auto"/>
            </w:pPr>
            <w:r>
              <w:rPr>
                <w:rFonts w:ascii="Times New Roman" w:hAnsi="Times New Roman" w:eastAsia="Times New Roman"/>
                <w:b/>
                <w:sz w:val="19"/>
              </w:rPr>
              <w:t>Deadline</w:t>
            </w:r>
          </w:p>
        </w:tc>
      </w:tr>
      <w:tr w14:paraId="28D77B51">
        <w:trPr>
          <w:jc w:val="center"/>
        </w:trPr>
        <w:tc>
          <w:tcPr>
            <w:tcW w:w="3441" w:type="dxa"/>
            <w:tcMar>
              <w:top w:w="35" w:type="dxa"/>
              <w:left w:w="35" w:type="dxa"/>
              <w:bottom w:w="35" w:type="dxa"/>
              <w:right w:w="35" w:type="dxa"/>
            </w:tcMar>
            <w:vAlign w:val="top"/>
          </w:tcPr>
          <w:p w14:paraId="3293ACD1">
            <w:pPr>
              <w:keepNext w:val="0"/>
              <w:keepLines w:val="0"/>
              <w:pageBreakBefore w:val="0"/>
              <w:widowControl/>
              <w:spacing w:before="0" w:after="0" w:line="240" w:lineRule="auto"/>
            </w:pPr>
          </w:p>
        </w:tc>
        <w:tc>
          <w:tcPr>
            <w:tcW w:w="3441" w:type="dxa"/>
            <w:tcMar>
              <w:top w:w="35" w:type="dxa"/>
              <w:left w:w="35" w:type="dxa"/>
              <w:bottom w:w="35" w:type="dxa"/>
              <w:right w:w="35" w:type="dxa"/>
            </w:tcMar>
            <w:vAlign w:val="top"/>
          </w:tcPr>
          <w:p w14:paraId="52AB75DF">
            <w:pPr>
              <w:keepNext w:val="0"/>
              <w:keepLines w:val="0"/>
              <w:pageBreakBefore w:val="0"/>
              <w:widowControl/>
              <w:spacing w:before="0" w:after="0" w:line="240" w:lineRule="auto"/>
            </w:pPr>
          </w:p>
        </w:tc>
        <w:tc>
          <w:tcPr>
            <w:tcW w:w="3441" w:type="dxa"/>
            <w:tcMar>
              <w:top w:w="35" w:type="dxa"/>
              <w:left w:w="35" w:type="dxa"/>
              <w:bottom w:w="35" w:type="dxa"/>
              <w:right w:w="35" w:type="dxa"/>
            </w:tcMar>
            <w:vAlign w:val="top"/>
          </w:tcPr>
          <w:p w14:paraId="31D6AEE8">
            <w:pPr>
              <w:keepNext w:val="0"/>
              <w:keepLines w:val="0"/>
              <w:pageBreakBefore w:val="0"/>
              <w:widowControl/>
              <w:spacing w:before="0" w:after="0" w:line="240" w:lineRule="auto"/>
            </w:pPr>
          </w:p>
        </w:tc>
      </w:tr>
      <w:tr w14:paraId="637C8578">
        <w:trPr>
          <w:jc w:val="center"/>
        </w:trPr>
        <w:tc>
          <w:tcPr>
            <w:tcW w:w="3441" w:type="dxa"/>
            <w:tcMar>
              <w:top w:w="35" w:type="dxa"/>
              <w:left w:w="35" w:type="dxa"/>
              <w:bottom w:w="35" w:type="dxa"/>
              <w:right w:w="35" w:type="dxa"/>
            </w:tcMar>
            <w:vAlign w:val="top"/>
          </w:tcPr>
          <w:p w14:paraId="15BD7A16">
            <w:pPr>
              <w:keepNext w:val="0"/>
              <w:keepLines w:val="0"/>
              <w:pageBreakBefore w:val="0"/>
              <w:widowControl/>
              <w:spacing w:before="0" w:after="0" w:line="240" w:lineRule="auto"/>
            </w:pPr>
          </w:p>
        </w:tc>
        <w:tc>
          <w:tcPr>
            <w:tcW w:w="3441" w:type="dxa"/>
            <w:tcMar>
              <w:top w:w="35" w:type="dxa"/>
              <w:left w:w="35" w:type="dxa"/>
              <w:bottom w:w="35" w:type="dxa"/>
              <w:right w:w="35" w:type="dxa"/>
            </w:tcMar>
            <w:vAlign w:val="top"/>
          </w:tcPr>
          <w:p w14:paraId="45CA118A">
            <w:pPr>
              <w:keepNext w:val="0"/>
              <w:keepLines w:val="0"/>
              <w:pageBreakBefore w:val="0"/>
              <w:widowControl/>
              <w:spacing w:before="0" w:after="0" w:line="240" w:lineRule="auto"/>
            </w:pPr>
          </w:p>
        </w:tc>
        <w:tc>
          <w:tcPr>
            <w:tcW w:w="3441" w:type="dxa"/>
            <w:tcMar>
              <w:top w:w="35" w:type="dxa"/>
              <w:left w:w="35" w:type="dxa"/>
              <w:bottom w:w="35" w:type="dxa"/>
              <w:right w:w="35" w:type="dxa"/>
            </w:tcMar>
            <w:vAlign w:val="top"/>
          </w:tcPr>
          <w:p w14:paraId="7B973F32">
            <w:pPr>
              <w:keepNext w:val="0"/>
              <w:keepLines w:val="0"/>
              <w:pageBreakBefore w:val="0"/>
              <w:widowControl/>
              <w:spacing w:before="0" w:after="0" w:line="240" w:lineRule="auto"/>
            </w:pPr>
          </w:p>
        </w:tc>
      </w:tr>
      <w:tr w14:paraId="69ED0961">
        <w:trPr>
          <w:jc w:val="center"/>
        </w:trPr>
        <w:tc>
          <w:tcPr>
            <w:tcW w:w="3441" w:type="dxa"/>
            <w:tcMar>
              <w:top w:w="35" w:type="dxa"/>
              <w:left w:w="35" w:type="dxa"/>
              <w:bottom w:w="35" w:type="dxa"/>
              <w:right w:w="35" w:type="dxa"/>
            </w:tcMar>
            <w:vAlign w:val="top"/>
          </w:tcPr>
          <w:p w14:paraId="17A12457">
            <w:pPr>
              <w:keepNext w:val="0"/>
              <w:keepLines w:val="0"/>
              <w:pageBreakBefore w:val="0"/>
              <w:widowControl/>
              <w:spacing w:before="0" w:after="0" w:line="240" w:lineRule="auto"/>
            </w:pPr>
          </w:p>
        </w:tc>
        <w:tc>
          <w:tcPr>
            <w:tcW w:w="3441" w:type="dxa"/>
            <w:tcMar>
              <w:top w:w="35" w:type="dxa"/>
              <w:left w:w="35" w:type="dxa"/>
              <w:bottom w:w="35" w:type="dxa"/>
              <w:right w:w="35" w:type="dxa"/>
            </w:tcMar>
            <w:vAlign w:val="top"/>
          </w:tcPr>
          <w:p w14:paraId="0DC54BEE">
            <w:pPr>
              <w:keepNext w:val="0"/>
              <w:keepLines w:val="0"/>
              <w:pageBreakBefore w:val="0"/>
              <w:widowControl/>
              <w:spacing w:before="0" w:after="0" w:line="240" w:lineRule="auto"/>
            </w:pPr>
          </w:p>
        </w:tc>
        <w:tc>
          <w:tcPr>
            <w:tcW w:w="3441" w:type="dxa"/>
            <w:tcMar>
              <w:top w:w="35" w:type="dxa"/>
              <w:left w:w="35" w:type="dxa"/>
              <w:bottom w:w="35" w:type="dxa"/>
              <w:right w:w="35" w:type="dxa"/>
            </w:tcMar>
            <w:vAlign w:val="top"/>
          </w:tcPr>
          <w:p w14:paraId="66A7C31C">
            <w:pPr>
              <w:keepNext w:val="0"/>
              <w:keepLines w:val="0"/>
              <w:pageBreakBefore w:val="0"/>
              <w:widowControl/>
              <w:spacing w:before="0" w:after="0" w:line="240" w:lineRule="auto"/>
            </w:pPr>
          </w:p>
        </w:tc>
      </w:tr>
    </w:tbl>
    <w:p w14:paraId="262B5225">
      <w:pPr>
        <w:keepNext w:val="0"/>
        <w:keepLines w:val="0"/>
        <w:pageBreakBefore w:val="0"/>
        <w:widowControl/>
        <w:spacing w:before="0" w:after="60" w:line="240" w:lineRule="auto"/>
      </w:pPr>
    </w:p>
    <w:p w14:paraId="32B2CF75">
      <w:pPr>
        <w:keepNext w:val="0"/>
        <w:keepLines w:val="0"/>
        <w:pageBreakBefore w:val="0"/>
        <w:widowControl/>
        <w:spacing w:before="0" w:after="100" w:line="252" w:lineRule="auto"/>
      </w:pPr>
      <w:r>
        <w:rPr>
          <w:rFonts w:ascii="Times New Roman" w:hAnsi="Times New Roman" w:eastAsia="Times New Roman"/>
          <w:b w:val="0"/>
          <w:sz w:val="23"/>
        </w:rPr>
        <w:t>Prepared By: ___________________________________________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Signature: _____________________________________________</w:t>
      </w:r>
    </w:p>
    <w:p w14:paraId="3763CDE3">
      <w:pPr>
        <w:keepNext w:val="0"/>
        <w:keepLines w:val="0"/>
        <w:pageBreakBefore w:val="0"/>
        <w:widowControl/>
        <w:spacing w:before="0" w:after="100" w:line="252" w:lineRule="auto"/>
      </w:pPr>
      <w:r>
        <w:rPr>
          <w:rFonts w:ascii="Times New Roman" w:hAnsi="Times New Roman" w:eastAsia="Times New Roman"/>
          <w:b w:val="0"/>
          <w:sz w:val="23"/>
        </w:rPr>
        <w:t>Reviewed By: 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Signature: _____________________________________________</w:t>
      </w:r>
    </w:p>
    <w:p w14:paraId="3D141611">
      <w:pPr>
        <w:keepNext w:val="0"/>
        <w:keepLines w:val="0"/>
        <w:pageBreakBefore w:val="0"/>
        <w:widowControl/>
        <w:spacing w:before="0" w:after="100" w:line="252" w:lineRule="auto"/>
      </w:pPr>
      <w:r>
        <w:rPr>
          <w:rFonts w:ascii="Times New Roman" w:hAnsi="Times New Roman" w:eastAsia="Times New Roman"/>
          <w:b w:val="0"/>
          <w:sz w:val="23"/>
        </w:rPr>
        <w:t>Approved By: __________________________________________</w:t>
      </w:r>
      <w:r>
        <w:rPr>
          <w:rFonts w:ascii="Times New Roman" w:hAnsi="Times New Roman" w:eastAsia="Times New Roman"/>
          <w:b w:val="0"/>
          <w:sz w:val="23"/>
        </w:rPr>
        <w:br w:type="textWrapping"/>
      </w:r>
      <w:r>
        <w:rPr>
          <w:rFonts w:ascii="Times New Roman" w:hAnsi="Times New Roman" w:eastAsia="Times New Roman"/>
          <w:b w:val="0"/>
          <w:sz w:val="23"/>
        </w:rPr>
        <w:t>Signature: _____________________________________________</w:t>
      </w:r>
    </w:p>
    <w:p w14:paraId="286E2836">
      <w:pPr>
        <w:keepNext w:val="0"/>
        <w:keepLines w:val="0"/>
        <w:pageBreakBefore w:val="0"/>
        <w:widowControl/>
        <w:spacing w:before="0" w:after="40" w:line="240" w:lineRule="auto"/>
      </w:pPr>
    </w:p>
    <w:p w14:paraId="64A2A196">
      <w:pPr>
        <w:pStyle w:val="2"/>
        <w:keepNext/>
        <w:keepLines w:val="0"/>
        <w:pageBreakBefore w:val="0"/>
        <w:widowControl/>
        <w:spacing w:before="240" w:after="120" w:line="252" w:lineRule="auto"/>
      </w:pPr>
      <w:r>
        <w:rPr>
          <w:rFonts w:ascii="Times New Roman" w:hAnsi="Times New Roman" w:eastAsia="Times New Roman"/>
          <w:b/>
          <w:sz w:val="30"/>
        </w:rPr>
        <w:t>32. ALUMNI PLEDGE</w:t>
      </w:r>
    </w:p>
    <w:p w14:paraId="5D738CB4">
      <w:pPr>
        <w:keepNext w:val="0"/>
        <w:keepLines w:val="0"/>
        <w:pageBreakBefore w:val="0"/>
        <w:widowControl/>
        <w:spacing w:before="0" w:after="100" w:line="252" w:lineRule="auto"/>
      </w:pPr>
      <w:r>
        <w:rPr>
          <w:rFonts w:ascii="Times New Roman" w:hAnsi="Times New Roman" w:eastAsia="Times New Roman"/>
          <w:b w:val="0"/>
          <w:sz w:val="23"/>
        </w:rPr>
        <w:t>I, ____________________________________________, having completed my training at EBOMI Kingdom Leadership Academy, make this pledge before God, before the Academy and before my fellow graduates.</w:t>
      </w:r>
    </w:p>
    <w:p w14:paraId="2E15201D">
      <w:pPr>
        <w:keepNext w:val="0"/>
        <w:keepLines w:val="0"/>
        <w:pageBreakBefore w:val="0"/>
        <w:widowControl/>
        <w:spacing w:before="0" w:after="100" w:line="252" w:lineRule="auto"/>
      </w:pPr>
      <w:r>
        <w:rPr>
          <w:rFonts w:ascii="Times New Roman" w:hAnsi="Times New Roman" w:eastAsia="Times New Roman"/>
          <w:b w:val="0"/>
          <w:sz w:val="23"/>
        </w:rPr>
        <w:t>I will remain faithful to the values of EBOMI Kingdom Leadership Academy.</w:t>
      </w:r>
    </w:p>
    <w:p w14:paraId="6D11DBF4">
      <w:pPr>
        <w:keepNext w:val="0"/>
        <w:keepLines w:val="0"/>
        <w:pageBreakBefore w:val="0"/>
        <w:widowControl/>
        <w:spacing w:before="0" w:after="100" w:line="252" w:lineRule="auto"/>
      </w:pPr>
      <w:r>
        <w:rPr>
          <w:rFonts w:ascii="Times New Roman" w:hAnsi="Times New Roman" w:eastAsia="Times New Roman"/>
          <w:b w:val="0"/>
          <w:sz w:val="23"/>
        </w:rPr>
        <w:t>I will continue to fear God, walk in integrity, work diligently and serve with humility.</w:t>
      </w:r>
    </w:p>
    <w:p w14:paraId="4E13088D">
      <w:pPr>
        <w:keepNext w:val="0"/>
        <w:keepLines w:val="0"/>
        <w:pageBreakBefore w:val="0"/>
        <w:widowControl/>
        <w:spacing w:before="0" w:after="100" w:line="252" w:lineRule="auto"/>
      </w:pPr>
      <w:r>
        <w:rPr>
          <w:rFonts w:ascii="Times New Roman" w:hAnsi="Times New Roman" w:eastAsia="Times New Roman"/>
          <w:b w:val="0"/>
          <w:sz w:val="23"/>
        </w:rPr>
        <w:t>I will use the skills, knowledge and discipline I received to build my life, support my family, serve my community and contribute to nation building.</w:t>
      </w:r>
    </w:p>
    <w:p w14:paraId="431BB708">
      <w:pPr>
        <w:keepNext w:val="0"/>
        <w:keepLines w:val="0"/>
        <w:pageBreakBefore w:val="0"/>
        <w:widowControl/>
        <w:spacing w:before="0" w:after="100" w:line="252" w:lineRule="auto"/>
      </w:pPr>
      <w:r>
        <w:rPr>
          <w:rFonts w:ascii="Times New Roman" w:hAnsi="Times New Roman" w:eastAsia="Times New Roman"/>
          <w:b w:val="0"/>
          <w:sz w:val="23"/>
        </w:rPr>
        <w:t>I will not bring shame to the name of God, my family, EBOMI Kingdom Leadership Academy or my community.</w:t>
      </w:r>
    </w:p>
    <w:p w14:paraId="5CE4B135">
      <w:pPr>
        <w:keepNext w:val="0"/>
        <w:keepLines w:val="0"/>
        <w:pageBreakBefore w:val="0"/>
        <w:widowControl/>
        <w:spacing w:before="0" w:after="100" w:line="252" w:lineRule="auto"/>
      </w:pPr>
      <w:r>
        <w:rPr>
          <w:rFonts w:ascii="Times New Roman" w:hAnsi="Times New Roman" w:eastAsia="Times New Roman"/>
          <w:b w:val="0"/>
          <w:sz w:val="23"/>
        </w:rPr>
        <w:t>I will reject laziness, dishonesty, corruption, immorality, violence, fraud and every conduct that destroys destiny.</w:t>
      </w:r>
    </w:p>
    <w:p w14:paraId="1C987A13">
      <w:pPr>
        <w:keepNext w:val="0"/>
        <w:keepLines w:val="0"/>
        <w:pageBreakBefore w:val="0"/>
        <w:widowControl/>
        <w:spacing w:before="0" w:after="100" w:line="252" w:lineRule="auto"/>
      </w:pPr>
      <w:r>
        <w:rPr>
          <w:rFonts w:ascii="Times New Roman" w:hAnsi="Times New Roman" w:eastAsia="Times New Roman"/>
          <w:b w:val="0"/>
          <w:sz w:val="23"/>
        </w:rPr>
        <w:t>I will continue learning, improving and growing.</w:t>
      </w:r>
    </w:p>
    <w:p w14:paraId="67856210">
      <w:pPr>
        <w:keepNext w:val="0"/>
        <w:keepLines w:val="0"/>
        <w:pageBreakBefore w:val="0"/>
        <w:widowControl/>
        <w:spacing w:before="0" w:after="100" w:line="252" w:lineRule="auto"/>
      </w:pPr>
      <w:r>
        <w:rPr>
          <w:rFonts w:ascii="Times New Roman" w:hAnsi="Times New Roman" w:eastAsia="Times New Roman"/>
          <w:b w:val="0"/>
          <w:sz w:val="23"/>
        </w:rPr>
        <w:t>I will support fellow alumni where possible.</w:t>
      </w:r>
    </w:p>
    <w:p w14:paraId="0DAF13F8">
      <w:pPr>
        <w:keepNext w:val="0"/>
        <w:keepLines w:val="0"/>
        <w:pageBreakBefore w:val="0"/>
        <w:widowControl/>
        <w:spacing w:before="0" w:after="100" w:line="252" w:lineRule="auto"/>
      </w:pPr>
      <w:r>
        <w:rPr>
          <w:rFonts w:ascii="Times New Roman" w:hAnsi="Times New Roman" w:eastAsia="Times New Roman"/>
          <w:b w:val="0"/>
          <w:sz w:val="23"/>
        </w:rPr>
        <w:t>I will mentor others when I am able.</w:t>
      </w:r>
    </w:p>
    <w:p w14:paraId="0CBFD00C">
      <w:pPr>
        <w:keepNext w:val="0"/>
        <w:keepLines w:val="0"/>
        <w:pageBreakBefore w:val="0"/>
        <w:widowControl/>
        <w:spacing w:before="0" w:after="100" w:line="252" w:lineRule="auto"/>
      </w:pPr>
      <w:r>
        <w:rPr>
          <w:rFonts w:ascii="Times New Roman" w:hAnsi="Times New Roman" w:eastAsia="Times New Roman"/>
          <w:b w:val="0"/>
          <w:sz w:val="23"/>
        </w:rPr>
        <w:t>I will serve in my community with love and humility.</w:t>
      </w:r>
    </w:p>
    <w:p w14:paraId="54544CA9">
      <w:pPr>
        <w:keepNext w:val="0"/>
        <w:keepLines w:val="0"/>
        <w:pageBreakBefore w:val="0"/>
        <w:widowControl/>
        <w:spacing w:before="0" w:after="100" w:line="252" w:lineRule="auto"/>
      </w:pPr>
      <w:r>
        <w:rPr>
          <w:rFonts w:ascii="Times New Roman" w:hAnsi="Times New Roman" w:eastAsia="Times New Roman"/>
          <w:b w:val="0"/>
          <w:sz w:val="23"/>
        </w:rPr>
        <w:t>I will remain connected to the Academy and participate in alumni follow-up, testimony sharing, mentoring, service projects and impact reporting where possible.</w:t>
      </w:r>
    </w:p>
    <w:p w14:paraId="4337CCFD">
      <w:pPr>
        <w:keepNext w:val="0"/>
        <w:keepLines w:val="0"/>
        <w:pageBreakBefore w:val="0"/>
        <w:widowControl/>
        <w:spacing w:before="0" w:after="100" w:line="252" w:lineRule="auto"/>
      </w:pPr>
      <w:r>
        <w:rPr>
          <w:rFonts w:ascii="Times New Roman" w:hAnsi="Times New Roman" w:eastAsia="Times New Roman"/>
          <w:b w:val="0"/>
          <w:sz w:val="23"/>
        </w:rPr>
        <w:t>I will remember that I was raised to serve, trained to build and sent to lead.</w:t>
      </w:r>
    </w:p>
    <w:p w14:paraId="3168A4FF">
      <w:pPr>
        <w:keepNext w:val="0"/>
        <w:keepLines w:val="0"/>
        <w:pageBreakBefore w:val="0"/>
        <w:widowControl/>
        <w:spacing w:before="100" w:after="60" w:line="252" w:lineRule="auto"/>
      </w:pPr>
      <w:r>
        <w:rPr>
          <w:rFonts w:ascii="Times New Roman" w:hAnsi="Times New Roman" w:eastAsia="Times New Roman"/>
          <w:b/>
          <w:sz w:val="24"/>
        </w:rPr>
        <w:t>Graduate Name: _________________________________________</w:t>
      </w:r>
    </w:p>
    <w:p w14:paraId="40D06124">
      <w:pPr>
        <w:keepNext w:val="0"/>
        <w:keepLines w:val="0"/>
        <w:pageBreakBefore w:val="0"/>
        <w:widowControl/>
        <w:spacing w:before="100" w:after="60" w:line="252" w:lineRule="auto"/>
      </w:pPr>
      <w:r>
        <w:rPr>
          <w:rFonts w:ascii="Times New Roman" w:hAnsi="Times New Roman" w:eastAsia="Times New Roman"/>
          <w:b/>
          <w:sz w:val="24"/>
        </w:rPr>
        <w:t>Department: ____________________________________________</w:t>
      </w:r>
    </w:p>
    <w:p w14:paraId="7492724C">
      <w:pPr>
        <w:keepNext w:val="0"/>
        <w:keepLines w:val="0"/>
        <w:pageBreakBefore w:val="0"/>
        <w:widowControl/>
        <w:spacing w:before="100" w:after="60" w:line="252" w:lineRule="auto"/>
      </w:pPr>
      <w:r>
        <w:rPr>
          <w:rFonts w:ascii="Times New Roman" w:hAnsi="Times New Roman" w:eastAsia="Times New Roman"/>
          <w:b/>
          <w:sz w:val="24"/>
        </w:rPr>
        <w:t>Graduation Year: _______________________________________</w:t>
      </w:r>
    </w:p>
    <w:p w14:paraId="1F08F864">
      <w:pPr>
        <w:keepNext w:val="0"/>
        <w:keepLines w:val="0"/>
        <w:pageBreakBefore w:val="0"/>
        <w:widowControl/>
        <w:spacing w:before="100" w:after="60" w:line="252" w:lineRule="auto"/>
      </w:pPr>
      <w:r>
        <w:rPr>
          <w:rFonts w:ascii="Times New Roman" w:hAnsi="Times New Roman" w:eastAsia="Times New Roman"/>
          <w:b/>
          <w:sz w:val="24"/>
        </w:rPr>
        <w:t>Signature: _____________________________________________</w:t>
      </w:r>
    </w:p>
    <w:p w14:paraId="3B4F9C9E">
      <w:pPr>
        <w:keepNext w:val="0"/>
        <w:keepLines w:val="0"/>
        <w:pageBreakBefore w:val="0"/>
        <w:widowControl/>
        <w:spacing w:before="100" w:after="60" w:line="252" w:lineRule="auto"/>
      </w:pPr>
      <w:r>
        <w:rPr>
          <w:rFonts w:ascii="Times New Roman" w:hAnsi="Times New Roman" w:eastAsia="Times New Roman"/>
          <w:b/>
          <w:sz w:val="24"/>
        </w:rPr>
        <w:t>Date: _________________________________________________</w:t>
      </w:r>
    </w:p>
    <w:p w14:paraId="78FA9A37">
      <w:pPr>
        <w:keepNext w:val="0"/>
        <w:keepLines w:val="0"/>
        <w:pageBreakBefore w:val="0"/>
        <w:widowControl/>
        <w:spacing w:before="100" w:after="60" w:line="252" w:lineRule="auto"/>
      </w:pPr>
      <w:r>
        <w:rPr>
          <w:rFonts w:ascii="Times New Roman" w:hAnsi="Times New Roman" w:eastAsia="Times New Roman"/>
          <w:b/>
          <w:sz w:val="24"/>
        </w:rPr>
        <w:t>Academy Representative: _________________________________</w:t>
      </w:r>
    </w:p>
    <w:p w14:paraId="03DA3F44">
      <w:pPr>
        <w:keepNext w:val="0"/>
        <w:keepLines w:val="0"/>
        <w:pageBreakBefore w:val="0"/>
        <w:widowControl/>
        <w:spacing w:before="100" w:after="60" w:line="252" w:lineRule="auto"/>
      </w:pPr>
      <w:r>
        <w:rPr>
          <w:rFonts w:ascii="Times New Roman" w:hAnsi="Times New Roman" w:eastAsia="Times New Roman"/>
          <w:b/>
          <w:sz w:val="24"/>
        </w:rPr>
        <w:t>Signature: _____________________________________________</w:t>
      </w:r>
    </w:p>
    <w:p w14:paraId="0D3A7C43">
      <w:pPr>
        <w:keepNext w:val="0"/>
        <w:keepLines w:val="0"/>
        <w:pageBreakBefore w:val="0"/>
        <w:widowControl/>
        <w:spacing w:before="0" w:after="40" w:line="240" w:lineRule="auto"/>
      </w:pPr>
    </w:p>
    <w:p w14:paraId="0BBF4799">
      <w:pPr>
        <w:pStyle w:val="2"/>
        <w:keepNext/>
        <w:keepLines w:val="0"/>
        <w:pageBreakBefore w:val="0"/>
        <w:widowControl/>
        <w:spacing w:before="240" w:after="120" w:line="252" w:lineRule="auto"/>
      </w:pPr>
      <w:r>
        <w:rPr>
          <w:rFonts w:ascii="Times New Roman" w:hAnsi="Times New Roman" w:eastAsia="Times New Roman"/>
          <w:b/>
          <w:sz w:val="30"/>
        </w:rPr>
        <w:t>33. FINAL CHARGE TO GRADUATES</w:t>
      </w:r>
    </w:p>
    <w:p w14:paraId="7DC4E34B">
      <w:pPr>
        <w:keepNext w:val="0"/>
        <w:keepLines w:val="0"/>
        <w:pageBreakBefore w:val="0"/>
        <w:widowControl/>
        <w:spacing w:before="0" w:after="100" w:line="252" w:lineRule="auto"/>
      </w:pPr>
      <w:r>
        <w:rPr>
          <w:rFonts w:ascii="Times New Roman" w:hAnsi="Times New Roman" w:eastAsia="Times New Roman"/>
          <w:b w:val="0"/>
          <w:sz w:val="23"/>
        </w:rPr>
        <w:t>Dear graduate,</w:t>
      </w:r>
    </w:p>
    <w:p w14:paraId="58CE39A7">
      <w:pPr>
        <w:keepNext w:val="0"/>
        <w:keepLines w:val="0"/>
        <w:pageBreakBefore w:val="0"/>
        <w:widowControl/>
        <w:spacing w:before="0" w:after="100" w:line="252" w:lineRule="auto"/>
      </w:pPr>
      <w:r>
        <w:rPr>
          <w:rFonts w:ascii="Times New Roman" w:hAnsi="Times New Roman" w:eastAsia="Times New Roman"/>
          <w:b w:val="0"/>
          <w:sz w:val="23"/>
        </w:rPr>
        <w:t>Your graduation is not the end. It is the beginning of your assignment.</w:t>
      </w:r>
    </w:p>
    <w:p w14:paraId="7B208D3A">
      <w:pPr>
        <w:keepNext w:val="0"/>
        <w:keepLines w:val="0"/>
        <w:pageBreakBefore w:val="0"/>
        <w:widowControl/>
        <w:spacing w:before="0" w:after="100" w:line="252" w:lineRule="auto"/>
      </w:pPr>
      <w:r>
        <w:rPr>
          <w:rFonts w:ascii="Times New Roman" w:hAnsi="Times New Roman" w:eastAsia="Times New Roman"/>
          <w:b w:val="0"/>
          <w:sz w:val="23"/>
        </w:rPr>
        <w:t>The Academy has trained you, but life will test you.</w:t>
      </w:r>
      <w:r>
        <w:rPr>
          <w:rFonts w:ascii="Times New Roman" w:hAnsi="Times New Roman" w:eastAsia="Times New Roman"/>
          <w:b w:val="0"/>
          <w:sz w:val="23"/>
        </w:rPr>
        <w:br w:type="textWrapping"/>
      </w:r>
      <w:r>
        <w:rPr>
          <w:rFonts w:ascii="Times New Roman" w:hAnsi="Times New Roman" w:eastAsia="Times New Roman"/>
          <w:b w:val="0"/>
          <w:sz w:val="23"/>
        </w:rPr>
        <w:t>The Academy has disciplined you, but you must now discipline yourself.</w:t>
      </w:r>
      <w:r>
        <w:rPr>
          <w:rFonts w:ascii="Times New Roman" w:hAnsi="Times New Roman" w:eastAsia="Times New Roman"/>
          <w:b w:val="0"/>
          <w:sz w:val="23"/>
        </w:rPr>
        <w:br w:type="textWrapping"/>
      </w:r>
      <w:r>
        <w:rPr>
          <w:rFonts w:ascii="Times New Roman" w:hAnsi="Times New Roman" w:eastAsia="Times New Roman"/>
          <w:b w:val="0"/>
          <w:sz w:val="23"/>
        </w:rPr>
        <w:t>The Academy has mentored you, but you must now continue to seek wisdom.</w:t>
      </w:r>
      <w:r>
        <w:rPr>
          <w:rFonts w:ascii="Times New Roman" w:hAnsi="Times New Roman" w:eastAsia="Times New Roman"/>
          <w:b w:val="0"/>
          <w:sz w:val="23"/>
        </w:rPr>
        <w:br w:type="textWrapping"/>
      </w:r>
      <w:r>
        <w:rPr>
          <w:rFonts w:ascii="Times New Roman" w:hAnsi="Times New Roman" w:eastAsia="Times New Roman"/>
          <w:b w:val="0"/>
          <w:sz w:val="23"/>
        </w:rPr>
        <w:t>The Academy has taught you to serve, but you must now serve without being forced.</w:t>
      </w:r>
      <w:r>
        <w:rPr>
          <w:rFonts w:ascii="Times New Roman" w:hAnsi="Times New Roman" w:eastAsia="Times New Roman"/>
          <w:b w:val="0"/>
          <w:sz w:val="23"/>
        </w:rPr>
        <w:br w:type="textWrapping"/>
      </w:r>
      <w:r>
        <w:rPr>
          <w:rFonts w:ascii="Times New Roman" w:hAnsi="Times New Roman" w:eastAsia="Times New Roman"/>
          <w:b w:val="0"/>
          <w:sz w:val="23"/>
        </w:rPr>
        <w:t>The Academy has given you skills, but you must now use them productively.</w:t>
      </w:r>
      <w:r>
        <w:rPr>
          <w:rFonts w:ascii="Times New Roman" w:hAnsi="Times New Roman" w:eastAsia="Times New Roman"/>
          <w:b w:val="0"/>
          <w:sz w:val="23"/>
        </w:rPr>
        <w:br w:type="textWrapping"/>
      </w:r>
      <w:r>
        <w:rPr>
          <w:rFonts w:ascii="Times New Roman" w:hAnsi="Times New Roman" w:eastAsia="Times New Roman"/>
          <w:b w:val="0"/>
          <w:sz w:val="23"/>
        </w:rPr>
        <w:t>The Academy has taught you integrity, but you must now walk uprightly when no one is watching.</w:t>
      </w:r>
    </w:p>
    <w:p w14:paraId="117FD344">
      <w:pPr>
        <w:keepNext w:val="0"/>
        <w:keepLines w:val="0"/>
        <w:pageBreakBefore w:val="0"/>
        <w:widowControl/>
        <w:spacing w:before="0" w:after="100" w:line="252" w:lineRule="auto"/>
      </w:pPr>
      <w:r>
        <w:rPr>
          <w:rFonts w:ascii="Times New Roman" w:hAnsi="Times New Roman" w:eastAsia="Times New Roman"/>
          <w:b w:val="0"/>
          <w:sz w:val="23"/>
        </w:rPr>
        <w:t>Do not disappear after graduation.</w:t>
      </w:r>
      <w:r>
        <w:rPr>
          <w:rFonts w:ascii="Times New Roman" w:hAnsi="Times New Roman" w:eastAsia="Times New Roman"/>
          <w:b w:val="0"/>
          <w:sz w:val="23"/>
        </w:rPr>
        <w:br w:type="textWrapping"/>
      </w:r>
      <w:r>
        <w:rPr>
          <w:rFonts w:ascii="Times New Roman" w:hAnsi="Times New Roman" w:eastAsia="Times New Roman"/>
          <w:b w:val="0"/>
          <w:sz w:val="23"/>
        </w:rPr>
        <w:t>Do not abandon the values you learnt.</w:t>
      </w:r>
      <w:r>
        <w:rPr>
          <w:rFonts w:ascii="Times New Roman" w:hAnsi="Times New Roman" w:eastAsia="Times New Roman"/>
          <w:b w:val="0"/>
          <w:sz w:val="23"/>
        </w:rPr>
        <w:br w:type="textWrapping"/>
      </w:r>
      <w:r>
        <w:rPr>
          <w:rFonts w:ascii="Times New Roman" w:hAnsi="Times New Roman" w:eastAsia="Times New Roman"/>
          <w:b w:val="0"/>
          <w:sz w:val="23"/>
        </w:rPr>
        <w:t>Do not allow laziness to return.</w:t>
      </w:r>
      <w:r>
        <w:rPr>
          <w:rFonts w:ascii="Times New Roman" w:hAnsi="Times New Roman" w:eastAsia="Times New Roman"/>
          <w:b w:val="0"/>
          <w:sz w:val="23"/>
        </w:rPr>
        <w:br w:type="textWrapping"/>
      </w:r>
      <w:r>
        <w:rPr>
          <w:rFonts w:ascii="Times New Roman" w:hAnsi="Times New Roman" w:eastAsia="Times New Roman"/>
          <w:b w:val="0"/>
          <w:sz w:val="23"/>
        </w:rPr>
        <w:t>Do not allow bad company to corrupt you.</w:t>
      </w:r>
      <w:r>
        <w:rPr>
          <w:rFonts w:ascii="Times New Roman" w:hAnsi="Times New Roman" w:eastAsia="Times New Roman"/>
          <w:b w:val="0"/>
          <w:sz w:val="23"/>
        </w:rPr>
        <w:br w:type="textWrapping"/>
      </w:r>
      <w:r>
        <w:rPr>
          <w:rFonts w:ascii="Times New Roman" w:hAnsi="Times New Roman" w:eastAsia="Times New Roman"/>
          <w:b w:val="0"/>
          <w:sz w:val="23"/>
        </w:rPr>
        <w:t>Do not waste your skill.</w:t>
      </w:r>
      <w:r>
        <w:rPr>
          <w:rFonts w:ascii="Times New Roman" w:hAnsi="Times New Roman" w:eastAsia="Times New Roman"/>
          <w:b w:val="0"/>
          <w:sz w:val="23"/>
        </w:rPr>
        <w:br w:type="textWrapping"/>
      </w:r>
      <w:r>
        <w:rPr>
          <w:rFonts w:ascii="Times New Roman" w:hAnsi="Times New Roman" w:eastAsia="Times New Roman"/>
          <w:b w:val="0"/>
          <w:sz w:val="23"/>
        </w:rPr>
        <w:t>Do not despise small beginnings.</w:t>
      </w:r>
      <w:r>
        <w:rPr>
          <w:rFonts w:ascii="Times New Roman" w:hAnsi="Times New Roman" w:eastAsia="Times New Roman"/>
          <w:b w:val="0"/>
          <w:sz w:val="23"/>
        </w:rPr>
        <w:br w:type="textWrapping"/>
      </w:r>
      <w:r>
        <w:rPr>
          <w:rFonts w:ascii="Times New Roman" w:hAnsi="Times New Roman" w:eastAsia="Times New Roman"/>
          <w:b w:val="0"/>
          <w:sz w:val="23"/>
        </w:rPr>
        <w:t>Do not forget your community.</w:t>
      </w:r>
      <w:r>
        <w:rPr>
          <w:rFonts w:ascii="Times New Roman" w:hAnsi="Times New Roman" w:eastAsia="Times New Roman"/>
          <w:b w:val="0"/>
          <w:sz w:val="23"/>
        </w:rPr>
        <w:br w:type="textWrapping"/>
      </w:r>
      <w:r>
        <w:rPr>
          <w:rFonts w:ascii="Times New Roman" w:hAnsi="Times New Roman" w:eastAsia="Times New Roman"/>
          <w:b w:val="0"/>
          <w:sz w:val="23"/>
        </w:rPr>
        <w:t>Do not forget God.</w:t>
      </w:r>
    </w:p>
    <w:p w14:paraId="258FA83A">
      <w:pPr>
        <w:keepNext w:val="0"/>
        <w:keepLines w:val="0"/>
        <w:pageBreakBefore w:val="0"/>
        <w:widowControl/>
        <w:spacing w:before="0" w:after="100" w:line="252" w:lineRule="auto"/>
      </w:pPr>
      <w:r>
        <w:rPr>
          <w:rFonts w:ascii="Times New Roman" w:hAnsi="Times New Roman" w:eastAsia="Times New Roman"/>
          <w:b w:val="0"/>
          <w:sz w:val="23"/>
        </w:rPr>
        <w:t>Stay connected.</w:t>
      </w:r>
      <w:r>
        <w:rPr>
          <w:rFonts w:ascii="Times New Roman" w:hAnsi="Times New Roman" w:eastAsia="Times New Roman"/>
          <w:b w:val="0"/>
          <w:sz w:val="23"/>
        </w:rPr>
        <w:br w:type="textWrapping"/>
      </w:r>
      <w:r>
        <w:rPr>
          <w:rFonts w:ascii="Times New Roman" w:hAnsi="Times New Roman" w:eastAsia="Times New Roman"/>
          <w:b w:val="0"/>
          <w:sz w:val="23"/>
        </w:rPr>
        <w:t>Keep growing.</w:t>
      </w:r>
      <w:r>
        <w:rPr>
          <w:rFonts w:ascii="Times New Roman" w:hAnsi="Times New Roman" w:eastAsia="Times New Roman"/>
          <w:b w:val="0"/>
          <w:sz w:val="23"/>
        </w:rPr>
        <w:br w:type="textWrapping"/>
      </w:r>
      <w:r>
        <w:rPr>
          <w:rFonts w:ascii="Times New Roman" w:hAnsi="Times New Roman" w:eastAsia="Times New Roman"/>
          <w:b w:val="0"/>
          <w:sz w:val="23"/>
        </w:rPr>
        <w:t>Keep serving.</w:t>
      </w:r>
      <w:r>
        <w:rPr>
          <w:rFonts w:ascii="Times New Roman" w:hAnsi="Times New Roman" w:eastAsia="Times New Roman"/>
          <w:b w:val="0"/>
          <w:sz w:val="23"/>
        </w:rPr>
        <w:br w:type="textWrapping"/>
      </w:r>
      <w:r>
        <w:rPr>
          <w:rFonts w:ascii="Times New Roman" w:hAnsi="Times New Roman" w:eastAsia="Times New Roman"/>
          <w:b w:val="0"/>
          <w:sz w:val="23"/>
        </w:rPr>
        <w:t>Keep learning.</w:t>
      </w:r>
      <w:r>
        <w:rPr>
          <w:rFonts w:ascii="Times New Roman" w:hAnsi="Times New Roman" w:eastAsia="Times New Roman"/>
          <w:b w:val="0"/>
          <w:sz w:val="23"/>
        </w:rPr>
        <w:br w:type="textWrapping"/>
      </w:r>
      <w:r>
        <w:rPr>
          <w:rFonts w:ascii="Times New Roman" w:hAnsi="Times New Roman" w:eastAsia="Times New Roman"/>
          <w:b w:val="0"/>
          <w:sz w:val="23"/>
        </w:rPr>
        <w:t>Keep building.</w:t>
      </w:r>
      <w:r>
        <w:rPr>
          <w:rFonts w:ascii="Times New Roman" w:hAnsi="Times New Roman" w:eastAsia="Times New Roman"/>
          <w:b w:val="0"/>
          <w:sz w:val="23"/>
        </w:rPr>
        <w:br w:type="textWrapping"/>
      </w:r>
      <w:r>
        <w:rPr>
          <w:rFonts w:ascii="Times New Roman" w:hAnsi="Times New Roman" w:eastAsia="Times New Roman"/>
          <w:b w:val="0"/>
          <w:sz w:val="23"/>
        </w:rPr>
        <w:t>Keep praying.</w:t>
      </w:r>
      <w:r>
        <w:rPr>
          <w:rFonts w:ascii="Times New Roman" w:hAnsi="Times New Roman" w:eastAsia="Times New Roman"/>
          <w:b w:val="0"/>
          <w:sz w:val="23"/>
        </w:rPr>
        <w:br w:type="textWrapping"/>
      </w:r>
      <w:r>
        <w:rPr>
          <w:rFonts w:ascii="Times New Roman" w:hAnsi="Times New Roman" w:eastAsia="Times New Roman"/>
          <w:b w:val="0"/>
          <w:sz w:val="23"/>
        </w:rPr>
        <w:t>Keep working.</w:t>
      </w:r>
      <w:r>
        <w:rPr>
          <w:rFonts w:ascii="Times New Roman" w:hAnsi="Times New Roman" w:eastAsia="Times New Roman"/>
          <w:b w:val="0"/>
          <w:sz w:val="23"/>
        </w:rPr>
        <w:br w:type="textWrapping"/>
      </w:r>
      <w:r>
        <w:rPr>
          <w:rFonts w:ascii="Times New Roman" w:hAnsi="Times New Roman" w:eastAsia="Times New Roman"/>
          <w:b w:val="0"/>
          <w:sz w:val="23"/>
        </w:rPr>
        <w:t>Keep shining.</w:t>
      </w:r>
    </w:p>
    <w:p w14:paraId="643130AB">
      <w:pPr>
        <w:keepNext w:val="0"/>
        <w:keepLines w:val="0"/>
        <w:pageBreakBefore w:val="0"/>
        <w:widowControl/>
        <w:spacing w:before="0" w:after="100" w:line="252" w:lineRule="auto"/>
      </w:pPr>
      <w:r>
        <w:rPr>
          <w:rFonts w:ascii="Times New Roman" w:hAnsi="Times New Roman" w:eastAsia="Times New Roman"/>
          <w:b w:val="0"/>
          <w:sz w:val="23"/>
        </w:rPr>
        <w:t>Matthew 5:14</w:t>
      </w:r>
      <w:r>
        <w:rPr>
          <w:rFonts w:ascii="Times New Roman" w:hAnsi="Times New Roman" w:eastAsia="Times New Roman"/>
          <w:b w:val="0"/>
          <w:sz w:val="23"/>
        </w:rPr>
        <w:br w:type="textWrapping"/>
      </w:r>
      <w:r>
        <w:rPr>
          <w:rFonts w:ascii="Times New Roman" w:hAnsi="Times New Roman" w:eastAsia="Times New Roman"/>
          <w:b w:val="0"/>
          <w:sz w:val="23"/>
        </w:rPr>
        <w:t>“Ye are the light of the world. A city that is set on an hill cannot be hid.”</w:t>
      </w:r>
    </w:p>
    <w:p w14:paraId="2A3005EC">
      <w:pPr>
        <w:keepNext w:val="0"/>
        <w:keepLines w:val="0"/>
        <w:pageBreakBefore w:val="0"/>
        <w:widowControl/>
        <w:spacing w:before="0" w:after="100" w:line="252" w:lineRule="auto"/>
      </w:pPr>
      <w:r>
        <w:rPr>
          <w:rFonts w:ascii="Times New Roman" w:hAnsi="Times New Roman" w:eastAsia="Times New Roman"/>
          <w:b w:val="0"/>
          <w:sz w:val="23"/>
        </w:rPr>
        <w:t>You are light. Do not become darkness.</w:t>
      </w:r>
      <w:r>
        <w:rPr>
          <w:rFonts w:ascii="Times New Roman" w:hAnsi="Times New Roman" w:eastAsia="Times New Roman"/>
          <w:b w:val="0"/>
          <w:sz w:val="23"/>
        </w:rPr>
        <w:br w:type="textWrapping"/>
      </w:r>
      <w:r>
        <w:rPr>
          <w:rFonts w:ascii="Times New Roman" w:hAnsi="Times New Roman" w:eastAsia="Times New Roman"/>
          <w:b w:val="0"/>
          <w:sz w:val="23"/>
        </w:rPr>
        <w:t>You are trained. Do not become careless.</w:t>
      </w:r>
      <w:r>
        <w:rPr>
          <w:rFonts w:ascii="Times New Roman" w:hAnsi="Times New Roman" w:eastAsia="Times New Roman"/>
          <w:b w:val="0"/>
          <w:sz w:val="23"/>
        </w:rPr>
        <w:br w:type="textWrapping"/>
      </w:r>
      <w:r>
        <w:rPr>
          <w:rFonts w:ascii="Times New Roman" w:hAnsi="Times New Roman" w:eastAsia="Times New Roman"/>
          <w:b w:val="0"/>
          <w:sz w:val="23"/>
        </w:rPr>
        <w:t>You are skilled. Do not become idle.</w:t>
      </w:r>
      <w:r>
        <w:rPr>
          <w:rFonts w:ascii="Times New Roman" w:hAnsi="Times New Roman" w:eastAsia="Times New Roman"/>
          <w:b w:val="0"/>
          <w:sz w:val="23"/>
        </w:rPr>
        <w:br w:type="textWrapping"/>
      </w:r>
      <w:r>
        <w:rPr>
          <w:rFonts w:ascii="Times New Roman" w:hAnsi="Times New Roman" w:eastAsia="Times New Roman"/>
          <w:b w:val="0"/>
          <w:sz w:val="23"/>
        </w:rPr>
        <w:t>You are called to serve. Do not become proud.</w:t>
      </w:r>
      <w:r>
        <w:rPr>
          <w:rFonts w:ascii="Times New Roman" w:hAnsi="Times New Roman" w:eastAsia="Times New Roman"/>
          <w:b w:val="0"/>
          <w:sz w:val="23"/>
        </w:rPr>
        <w:br w:type="textWrapping"/>
      </w:r>
      <w:r>
        <w:rPr>
          <w:rFonts w:ascii="Times New Roman" w:hAnsi="Times New Roman" w:eastAsia="Times New Roman"/>
          <w:b w:val="0"/>
          <w:sz w:val="23"/>
        </w:rPr>
        <w:t>You are sent to lead. Do not forget humility.</w:t>
      </w:r>
    </w:p>
    <w:p w14:paraId="022404FD">
      <w:pPr>
        <w:keepNext w:val="0"/>
        <w:keepLines w:val="0"/>
        <w:pageBreakBefore w:val="0"/>
        <w:widowControl/>
        <w:spacing w:before="100" w:after="60" w:line="252" w:lineRule="auto"/>
      </w:pPr>
      <w:r>
        <w:rPr>
          <w:rFonts w:ascii="Times New Roman" w:hAnsi="Times New Roman" w:eastAsia="Times New Roman"/>
          <w:b/>
          <w:sz w:val="24"/>
        </w:rPr>
        <w:t>Final Scripture</w:t>
      </w:r>
    </w:p>
    <w:p w14:paraId="726978C3">
      <w:pPr>
        <w:keepNext w:val="0"/>
        <w:keepLines w:val="0"/>
        <w:pageBreakBefore w:val="0"/>
        <w:widowControl/>
        <w:spacing w:before="0" w:after="100" w:line="252" w:lineRule="auto"/>
      </w:pPr>
      <w:r>
        <w:rPr>
          <w:rFonts w:ascii="Times New Roman" w:hAnsi="Times New Roman" w:eastAsia="Times New Roman"/>
          <w:b w:val="0"/>
          <w:sz w:val="23"/>
        </w:rPr>
        <w:t>Psalm 1:3</w:t>
      </w:r>
      <w:r>
        <w:rPr>
          <w:rFonts w:ascii="Times New Roman" w:hAnsi="Times New Roman" w:eastAsia="Times New Roman"/>
          <w:b w:val="0"/>
          <w:sz w:val="23"/>
        </w:rPr>
        <w:br w:type="textWrapping"/>
      </w:r>
      <w:r>
        <w:rPr>
          <w:rFonts w:ascii="Times New Roman" w:hAnsi="Times New Roman" w:eastAsia="Times New Roman"/>
          <w:b w:val="0"/>
          <w:sz w:val="23"/>
        </w:rPr>
        <w:t>“And he shall be like a tree planted by the rivers of water, that bringeth forth his fruit in his season.”</w:t>
      </w:r>
    </w:p>
    <w:p w14:paraId="79267D97">
      <w:pPr>
        <w:keepNext w:val="0"/>
        <w:keepLines w:val="0"/>
        <w:pageBreakBefore w:val="0"/>
        <w:widowControl/>
        <w:spacing w:before="0" w:after="100" w:line="252" w:lineRule="auto"/>
      </w:pPr>
      <w:r>
        <w:rPr>
          <w:rFonts w:ascii="Times New Roman" w:hAnsi="Times New Roman" w:eastAsia="Times New Roman"/>
          <w:b w:val="0"/>
          <w:sz w:val="23"/>
        </w:rPr>
        <w:t>May every EBOMI alumnus be fruitful in season, faithful in service, excellent in work, humble in leadership and useful in the hand of God for community transformation and nation building.</w:t>
      </w:r>
    </w:p>
    <w:p w14:paraId="00ECCBC7">
      <w:pPr>
        <w:keepNext w:val="0"/>
        <w:keepLines w:val="0"/>
        <w:pageBreakBefore w:val="0"/>
        <w:widowControl/>
        <w:spacing w:before="0" w:after="40" w:line="240" w:lineRule="auto"/>
      </w:pPr>
    </w:p>
    <w:sectPr>
      <w:pgSz w:w="11906" w:h="16838"/>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BCF501"/>
    <w:rsid w:val="BF9F8E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3"/>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1</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2013-12-24T01:15:00Z</dcterms:created>
  <dc:creator>python-docx</dc:creator>
  <dc:description>generated by python-docx</dc:description>
  <cp:lastModifiedBy>Kimto Emmanuel</cp:lastModifiedBy>
  <dcterms:modified xsi:type="dcterms:W3CDTF">2026-07-09T11:04:51Z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03081274D49E0ACCC9714F6A4C9D9721_42</vt:lpwstr>
  </property>
</Properties>
</file>