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417FD">
      <w:pPr>
        <w:keepNext w:val="0"/>
        <w:keepLines w:val="0"/>
        <w:pageBreakBefore w:val="0"/>
        <w:widowControl/>
        <w:spacing w:before="0" w:after="200" w:line="252" w:lineRule="auto"/>
        <w:jc w:val="center"/>
      </w:pPr>
      <w:r>
        <w:rPr>
          <w:rFonts w:ascii="Times New Roman" w:hAnsi="Times New Roman" w:eastAsia="Times New Roman"/>
          <w:b/>
          <w:sz w:val="32"/>
        </w:rPr>
        <w:t>COVER PAGE</w:t>
      </w:r>
    </w:p>
    <w:p w14:paraId="403934A6">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0D3E5FB2">
      <w:pPr>
        <w:keepNext w:val="0"/>
        <w:keepLines w:val="0"/>
        <w:pageBreakBefore w:val="0"/>
        <w:widowControl/>
        <w:spacing w:before="100" w:after="60" w:line="252" w:lineRule="auto"/>
        <w:jc w:val="center"/>
        <w:rPr>
          <w:sz w:val="28"/>
          <w:szCs w:val="28"/>
        </w:rPr>
      </w:pPr>
      <w:r>
        <w:rPr>
          <w:rFonts w:ascii="Times New Roman" w:hAnsi="Times New Roman" w:eastAsia="Times New Roman"/>
          <w:b/>
          <w:sz w:val="28"/>
          <w:szCs w:val="28"/>
        </w:rPr>
        <w:t>Instructor Handbook</w:t>
      </w:r>
    </w:p>
    <w:p w14:paraId="2682CF5E">
      <w:pPr>
        <w:keepNext w:val="0"/>
        <w:keepLines w:val="0"/>
        <w:pageBreakBefore w:val="0"/>
        <w:widowControl/>
        <w:spacing w:before="0" w:after="100" w:line="252" w:lineRule="auto"/>
      </w:pPr>
      <w:r>
        <w:rPr>
          <w:rFonts w:ascii="Times New Roman" w:hAnsi="Times New Roman" w:eastAsia="Times New Roman"/>
          <w:b w:val="0"/>
          <w:sz w:val="23"/>
        </w:rPr>
        <w:t>A Guide for Trainers, Mentors, Practical Instructors, Departmental Supervisors, Facilitators and Workplace Preparation Officers</w:t>
      </w:r>
    </w:p>
    <w:p w14:paraId="2B32C88E">
      <w:pPr>
        <w:keepNext w:val="0"/>
        <w:keepLines w:val="0"/>
        <w:pageBreakBefore w:val="0"/>
        <w:widowControl/>
        <w:spacing w:before="0" w:after="100" w:line="252" w:lineRule="auto"/>
      </w:pPr>
      <w:r>
        <w:rPr>
          <w:rFonts w:hint="default" w:ascii="Times New Roman Bold" w:hAnsi="Times New Roman Bold" w:eastAsia="Times New Roman" w:cs="Times New Roman Bold"/>
          <w:b/>
          <w:bCs/>
          <w:sz w:val="23"/>
        </w:rPr>
        <w:t>Programme:</w:t>
      </w:r>
      <w:r>
        <w:rPr>
          <w:rFonts w:ascii="Times New Roman" w:hAnsi="Times New Roman" w:eastAsia="Times New Roman"/>
          <w:b w:val="0"/>
          <w:sz w:val="23"/>
        </w:rPr>
        <w:t xml:space="preserve"> One-Year Kingdom Leadership, Skills, Character and Nation-Building Programme</w:t>
      </w:r>
      <w:r>
        <w:rPr>
          <w:rFonts w:ascii="Times New Roman" w:hAnsi="Times New Roman" w:eastAsia="Times New Roman"/>
          <w:b w:val="0"/>
          <w:sz w:val="23"/>
        </w:rPr>
        <w:br w:type="textWrapping"/>
      </w:r>
      <w:r>
        <w:rPr>
          <w:rFonts w:hint="default" w:ascii="Times New Roman Bold" w:hAnsi="Times New Roman Bold" w:eastAsia="Times New Roman" w:cs="Times New Roman Bold"/>
          <w:b/>
          <w:bCs/>
          <w:sz w:val="23"/>
        </w:rPr>
        <w:t>Phase One:</w:t>
      </w:r>
      <w:r>
        <w:rPr>
          <w:rFonts w:ascii="Times New Roman" w:hAnsi="Times New Roman" w:eastAsia="Times New Roman"/>
          <w:b w:val="0"/>
          <w:sz w:val="23"/>
        </w:rPr>
        <w:t xml:space="preserve"> Seven Months of Classroom Training with Daily Practical Work</w:t>
      </w:r>
      <w:r>
        <w:rPr>
          <w:rFonts w:ascii="Times New Roman" w:hAnsi="Times New Roman" w:eastAsia="Times New Roman"/>
          <w:b w:val="0"/>
          <w:sz w:val="23"/>
        </w:rPr>
        <w:br w:type="textWrapping"/>
      </w:r>
      <w:r>
        <w:rPr>
          <w:rFonts w:hint="default" w:ascii="Times New Roman Bold" w:hAnsi="Times New Roman Bold" w:eastAsia="Times New Roman" w:cs="Times New Roman Bold"/>
          <w:b/>
          <w:bCs/>
          <w:sz w:val="23"/>
        </w:rPr>
        <w:t>Phase Two:</w:t>
      </w:r>
      <w:r>
        <w:rPr>
          <w:rFonts w:ascii="Times New Roman" w:hAnsi="Times New Roman" w:eastAsia="Times New Roman"/>
          <w:b w:val="0"/>
          <w:sz w:val="23"/>
        </w:rPr>
        <w:t xml:space="preserve"> Five Months of Industrial Attachment</w:t>
      </w:r>
    </w:p>
    <w:p w14:paraId="7C6E112E">
      <w:pPr>
        <w:keepNext w:val="0"/>
        <w:keepLines w:val="0"/>
        <w:pageBreakBefore w:val="0"/>
        <w:widowControl/>
        <w:spacing w:before="0" w:after="100" w:line="252" w:lineRule="auto"/>
      </w:pPr>
      <w:r>
        <w:rPr>
          <w:rFonts w:hint="default" w:ascii="Times New Roman Bold" w:hAnsi="Times New Roman Bold" w:eastAsia="Times New Roman" w:cs="Times New Roman Bold"/>
          <w:b/>
          <w:bCs/>
          <w:sz w:val="23"/>
        </w:rPr>
        <w:t xml:space="preserve">Motto: </w:t>
      </w:r>
      <w:r>
        <w:rPr>
          <w:rFonts w:ascii="Times New Roman" w:hAnsi="Times New Roman" w:eastAsia="Times New Roman"/>
          <w:b w:val="0"/>
          <w:sz w:val="23"/>
        </w:rPr>
        <w:t>Raised to Serve, Trained to Build, Sent to Lead</w:t>
      </w:r>
    </w:p>
    <w:p w14:paraId="5278EA0E">
      <w:pPr>
        <w:keepNext w:val="0"/>
        <w:keepLines w:val="0"/>
        <w:pageBreakBefore w:val="0"/>
        <w:widowControl/>
        <w:spacing w:before="0" w:after="40" w:line="240" w:lineRule="auto"/>
      </w:pPr>
      <w:bookmarkStart w:id="0" w:name="_GoBack"/>
      <w:bookmarkEnd w:id="0"/>
    </w:p>
    <w:p w14:paraId="72C71197">
      <w:pPr>
        <w:keepNext w:val="0"/>
        <w:keepLines w:val="0"/>
        <w:pageBreakBefore/>
        <w:widowControl/>
        <w:spacing w:before="0" w:after="200" w:line="252" w:lineRule="auto"/>
        <w:jc w:val="center"/>
      </w:pPr>
      <w:r>
        <w:rPr>
          <w:rFonts w:ascii="Times New Roman" w:hAnsi="Times New Roman" w:eastAsia="Times New Roman"/>
          <w:b/>
          <w:sz w:val="32"/>
        </w:rPr>
        <w:t>TITLE PAGE</w:t>
      </w:r>
    </w:p>
    <w:p w14:paraId="75D49740">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67E39D28">
      <w:pPr>
        <w:keepNext w:val="0"/>
        <w:keepLines w:val="0"/>
        <w:pageBreakBefore w:val="0"/>
        <w:widowControl/>
        <w:spacing w:before="100" w:after="60" w:line="252" w:lineRule="auto"/>
      </w:pPr>
      <w:r>
        <w:rPr>
          <w:rFonts w:ascii="Times New Roman" w:hAnsi="Times New Roman" w:eastAsia="Times New Roman"/>
          <w:b/>
          <w:sz w:val="24"/>
        </w:rPr>
        <w:t>Instructor Handbook</w:t>
      </w:r>
    </w:p>
    <w:p w14:paraId="23CD5ED7">
      <w:pPr>
        <w:keepNext w:val="0"/>
        <w:keepLines w:val="0"/>
        <w:pageBreakBefore w:val="0"/>
        <w:widowControl/>
        <w:spacing w:before="0" w:after="100" w:line="252" w:lineRule="auto"/>
      </w:pPr>
      <w:r>
        <w:rPr>
          <w:rFonts w:ascii="Times New Roman" w:hAnsi="Times New Roman" w:eastAsia="Times New Roman"/>
          <w:b w:val="0"/>
          <w:sz w:val="23"/>
        </w:rPr>
        <w:t>This Instructor Handbook is prepared for all trainers, mentors, practical instructors, departmental supervisors, facilitators and workplace preparation officers of EBOMI Kingdom Leadership Academy.</w:t>
      </w:r>
    </w:p>
    <w:p w14:paraId="64989AF8">
      <w:pPr>
        <w:keepNext w:val="0"/>
        <w:keepLines w:val="0"/>
        <w:pageBreakBefore w:val="0"/>
        <w:widowControl/>
        <w:spacing w:before="0" w:after="100" w:line="252" w:lineRule="auto"/>
      </w:pPr>
      <w:r>
        <w:rPr>
          <w:rFonts w:ascii="Times New Roman" w:hAnsi="Times New Roman" w:eastAsia="Times New Roman"/>
          <w:b w:val="0"/>
          <w:sz w:val="23"/>
        </w:rPr>
        <w:t>It explains the spiritual, academic, practical, moral, supervisory, mentoring and reporting responsibilities of every instructor.</w:t>
      </w:r>
    </w:p>
    <w:p w14:paraId="0C2D512B">
      <w:pPr>
        <w:keepNext w:val="0"/>
        <w:keepLines w:val="0"/>
        <w:pageBreakBefore w:val="0"/>
        <w:widowControl/>
        <w:spacing w:before="0" w:after="100" w:line="252" w:lineRule="auto"/>
      </w:pPr>
      <w:r>
        <w:rPr>
          <w:rFonts w:ascii="Times New Roman" w:hAnsi="Times New Roman" w:eastAsia="Times New Roman"/>
          <w:b w:val="0"/>
          <w:sz w:val="23"/>
        </w:rPr>
        <w:t>Every instructor must understand that EBOMI Kingdom Leadership Academy is not only a training centre. It is a place where lives are formed, character is built, skills are developed, leadership is strengthened, discipline is established and young people are prepared to serve God, their families, their communities and the nation.</w:t>
      </w:r>
    </w:p>
    <w:p w14:paraId="4AE5E178">
      <w:pPr>
        <w:keepNext w:val="0"/>
        <w:keepLines w:val="0"/>
        <w:pageBreakBefore w:val="0"/>
        <w:widowControl/>
        <w:spacing w:before="0" w:after="100" w:line="252" w:lineRule="auto"/>
      </w:pPr>
      <w:r>
        <w:rPr>
          <w:rFonts w:ascii="Times New Roman" w:hAnsi="Times New Roman" w:eastAsia="Times New Roman"/>
          <w:b w:val="0"/>
          <w:sz w:val="23"/>
        </w:rPr>
        <w:t>Instructors are not only teaching lessons. They are shaping destinies.</w:t>
      </w:r>
    </w:p>
    <w:p w14:paraId="7E74BE82">
      <w:pPr>
        <w:keepNext w:val="0"/>
        <w:keepLines w:val="0"/>
        <w:pageBreakBefore w:val="0"/>
        <w:widowControl/>
        <w:spacing w:before="0" w:after="40" w:line="240" w:lineRule="auto"/>
      </w:pPr>
    </w:p>
    <w:p w14:paraId="11C04C61">
      <w:pPr>
        <w:pStyle w:val="2"/>
        <w:keepNext/>
        <w:keepLines w:val="0"/>
        <w:pageBreakBefore w:val="0"/>
        <w:widowControl/>
        <w:spacing w:before="240" w:after="120" w:line="252" w:lineRule="auto"/>
      </w:pPr>
      <w:r>
        <w:rPr>
          <w:rFonts w:ascii="Times New Roman" w:hAnsi="Times New Roman" w:eastAsia="Times New Roman"/>
          <w:b/>
          <w:sz w:val="30"/>
        </w:rPr>
        <w:t>1. WELCOME TO INSTRUCTORS</w:t>
      </w:r>
    </w:p>
    <w:p w14:paraId="20DEBD2A">
      <w:pPr>
        <w:keepNext w:val="0"/>
        <w:keepLines w:val="0"/>
        <w:pageBreakBefore w:val="0"/>
        <w:widowControl/>
        <w:spacing w:before="0" w:after="100" w:line="252" w:lineRule="auto"/>
      </w:pPr>
      <w:r>
        <w:rPr>
          <w:rFonts w:ascii="Times New Roman" w:hAnsi="Times New Roman" w:eastAsia="Times New Roman"/>
          <w:b w:val="0"/>
          <w:sz w:val="23"/>
        </w:rPr>
        <w:t>Dear instructor,</w:t>
      </w:r>
    </w:p>
    <w:p w14:paraId="085E0C0C">
      <w:pPr>
        <w:keepNext w:val="0"/>
        <w:keepLines w:val="0"/>
        <w:pageBreakBefore w:val="0"/>
        <w:widowControl/>
        <w:spacing w:before="0" w:after="100" w:line="252" w:lineRule="auto"/>
      </w:pPr>
      <w:r>
        <w:rPr>
          <w:rFonts w:ascii="Times New Roman" w:hAnsi="Times New Roman" w:eastAsia="Times New Roman"/>
          <w:b w:val="0"/>
          <w:sz w:val="23"/>
        </w:rPr>
        <w:t>You are welcome to EBOMI Kingdom Leadership Academy.</w:t>
      </w:r>
    </w:p>
    <w:p w14:paraId="7113E4F8">
      <w:pPr>
        <w:keepNext w:val="0"/>
        <w:keepLines w:val="0"/>
        <w:pageBreakBefore w:val="0"/>
        <w:widowControl/>
        <w:spacing w:before="0" w:after="100" w:line="252" w:lineRule="auto"/>
      </w:pPr>
      <w:r>
        <w:rPr>
          <w:rFonts w:ascii="Times New Roman" w:hAnsi="Times New Roman" w:eastAsia="Times New Roman"/>
          <w:b w:val="0"/>
          <w:sz w:val="23"/>
        </w:rPr>
        <w:t>Your role is sacred, serious and highly important. You have been entrusted with the responsibility of teaching, guiding, correcting, supervising, mentoring and assessing young people who are being prepared for a life of purpose, service and productivity.</w:t>
      </w:r>
    </w:p>
    <w:p w14:paraId="0BB1549C">
      <w:pPr>
        <w:keepNext w:val="0"/>
        <w:keepLines w:val="0"/>
        <w:pageBreakBefore w:val="0"/>
        <w:widowControl/>
        <w:spacing w:before="0" w:after="100" w:line="252" w:lineRule="auto"/>
      </w:pPr>
      <w:r>
        <w:rPr>
          <w:rFonts w:ascii="Times New Roman" w:hAnsi="Times New Roman" w:eastAsia="Times New Roman"/>
          <w:b w:val="0"/>
          <w:sz w:val="23"/>
        </w:rPr>
        <w:t>Some trainees may come from strong educational backgrounds. Others may come with limited formal education. Some may be unemployed graduates. Some may be secondary school leavers. Some may be orphans or vulnerable young people. Some may have suffered rejection, poverty, lack of direction, poor discipline or low confidence. Some may be talented, but untrained. Others may be wounded, but willing to learn.</w:t>
      </w:r>
    </w:p>
    <w:p w14:paraId="66414D92">
      <w:pPr>
        <w:keepNext w:val="0"/>
        <w:keepLines w:val="0"/>
        <w:pageBreakBefore w:val="0"/>
        <w:widowControl/>
        <w:spacing w:before="0" w:after="100" w:line="252" w:lineRule="auto"/>
      </w:pPr>
      <w:r>
        <w:rPr>
          <w:rFonts w:ascii="Times New Roman" w:hAnsi="Times New Roman" w:eastAsia="Times New Roman"/>
          <w:b w:val="0"/>
          <w:sz w:val="23"/>
        </w:rPr>
        <w:t>Your task is not only to transfer knowledge. Your task is to help build people.</w:t>
      </w:r>
    </w:p>
    <w:p w14:paraId="45A9F60F">
      <w:pPr>
        <w:keepNext w:val="0"/>
        <w:keepLines w:val="0"/>
        <w:pageBreakBefore w:val="0"/>
        <w:widowControl/>
        <w:spacing w:before="100" w:after="60" w:line="252" w:lineRule="auto"/>
      </w:pPr>
      <w:r>
        <w:rPr>
          <w:rFonts w:ascii="Times New Roman" w:hAnsi="Times New Roman" w:eastAsia="Times New Roman"/>
          <w:b/>
          <w:sz w:val="24"/>
        </w:rPr>
        <w:t>The Scripture says:</w:t>
      </w:r>
    </w:p>
    <w:p w14:paraId="4053A06D">
      <w:pPr>
        <w:keepNext w:val="0"/>
        <w:keepLines w:val="0"/>
        <w:pageBreakBefore w:val="0"/>
        <w:widowControl/>
        <w:spacing w:before="0" w:after="100" w:line="252" w:lineRule="auto"/>
      </w:pPr>
      <w:r>
        <w:rPr>
          <w:rFonts w:ascii="Times New Roman" w:hAnsi="Times New Roman" w:eastAsia="Times New Roman"/>
          <w:b w:val="0"/>
          <w:sz w:val="23"/>
        </w:rPr>
        <w:t>Proverbs 22:6</w:t>
      </w:r>
      <w:r>
        <w:rPr>
          <w:rFonts w:ascii="Times New Roman" w:hAnsi="Times New Roman" w:eastAsia="Times New Roman"/>
          <w:b w:val="0"/>
          <w:sz w:val="23"/>
        </w:rPr>
        <w:br w:type="textWrapping"/>
      </w:r>
      <w:r>
        <w:rPr>
          <w:rFonts w:ascii="Times New Roman" w:hAnsi="Times New Roman" w:eastAsia="Times New Roman"/>
          <w:b w:val="0"/>
          <w:sz w:val="23"/>
        </w:rPr>
        <w:t>“Train up a child in the way he should go: and when he is old, he will not depart from it.”</w:t>
      </w:r>
    </w:p>
    <w:p w14:paraId="5EB60111">
      <w:pPr>
        <w:keepNext w:val="0"/>
        <w:keepLines w:val="0"/>
        <w:pageBreakBefore w:val="0"/>
        <w:widowControl/>
        <w:spacing w:before="0" w:after="100" w:line="252" w:lineRule="auto"/>
      </w:pPr>
      <w:r>
        <w:rPr>
          <w:rFonts w:ascii="Times New Roman" w:hAnsi="Times New Roman" w:eastAsia="Times New Roman"/>
          <w:b w:val="0"/>
          <w:sz w:val="23"/>
        </w:rPr>
        <w:t>Training is more than talking. Training includes teaching, modelling, correcting, encouraging, supervising and holding people accountable.</w:t>
      </w:r>
    </w:p>
    <w:p w14:paraId="17838694">
      <w:pPr>
        <w:keepNext w:val="0"/>
        <w:keepLines w:val="0"/>
        <w:pageBreakBefore w:val="0"/>
        <w:widowControl/>
        <w:spacing w:before="0" w:after="100" w:line="252" w:lineRule="auto"/>
      </w:pPr>
      <w:r>
        <w:rPr>
          <w:rFonts w:ascii="Times New Roman" w:hAnsi="Times New Roman" w:eastAsia="Times New Roman"/>
          <w:b w:val="0"/>
          <w:sz w:val="23"/>
        </w:rPr>
        <w:t>At EBOMI Kingdom Leadership Academy, instructors must be firm but fatherly, disciplined but compassionate, professional but approachable, spiritual but practical, corrective but not humiliating.</w:t>
      </w:r>
    </w:p>
    <w:p w14:paraId="3F7BFC61">
      <w:pPr>
        <w:keepNext w:val="0"/>
        <w:keepLines w:val="0"/>
        <w:pageBreakBefore w:val="0"/>
        <w:widowControl/>
        <w:spacing w:before="0" w:after="100" w:line="252" w:lineRule="auto"/>
      </w:pPr>
      <w:r>
        <w:rPr>
          <w:rFonts w:ascii="Times New Roman" w:hAnsi="Times New Roman" w:eastAsia="Times New Roman"/>
          <w:b w:val="0"/>
          <w:sz w:val="23"/>
        </w:rPr>
        <w:t>You are expected to teach with excellence, live with integrity, correct with wisdom, supervise with diligence and serve as an example to the trainees.</w:t>
      </w:r>
    </w:p>
    <w:p w14:paraId="2AB1636B">
      <w:pPr>
        <w:keepNext w:val="0"/>
        <w:keepLines w:val="0"/>
        <w:pageBreakBefore w:val="0"/>
        <w:widowControl/>
        <w:spacing w:before="0" w:after="40" w:line="240" w:lineRule="auto"/>
      </w:pPr>
    </w:p>
    <w:p w14:paraId="7089359A">
      <w:pPr>
        <w:pStyle w:val="2"/>
        <w:keepNext/>
        <w:keepLines w:val="0"/>
        <w:pageBreakBefore w:val="0"/>
        <w:widowControl/>
        <w:spacing w:before="240" w:after="120" w:line="252" w:lineRule="auto"/>
      </w:pPr>
      <w:r>
        <w:rPr>
          <w:rFonts w:ascii="Times New Roman" w:hAnsi="Times New Roman" w:eastAsia="Times New Roman"/>
          <w:b/>
          <w:sz w:val="30"/>
        </w:rPr>
        <w:t>2. VISION AND MISSION OF THE ACADEMY</w:t>
      </w:r>
    </w:p>
    <w:p w14:paraId="4EA3658B">
      <w:pPr>
        <w:pStyle w:val="3"/>
        <w:keepNext/>
        <w:keepLines w:val="0"/>
        <w:pageBreakBefore w:val="0"/>
        <w:widowControl/>
        <w:spacing w:before="160" w:after="100" w:line="252" w:lineRule="auto"/>
      </w:pPr>
      <w:r>
        <w:rPr>
          <w:rFonts w:ascii="Times New Roman" w:hAnsi="Times New Roman" w:eastAsia="Times New Roman"/>
          <w:b/>
          <w:sz w:val="26"/>
        </w:rPr>
        <w:t>2.1 Vision of the Academy</w:t>
      </w:r>
    </w:p>
    <w:p w14:paraId="185E041A">
      <w:pPr>
        <w:keepNext w:val="0"/>
        <w:keepLines w:val="0"/>
        <w:pageBreakBefore w:val="0"/>
        <w:widowControl/>
        <w:spacing w:before="0" w:after="100" w:line="252" w:lineRule="auto"/>
      </w:pPr>
      <w:r>
        <w:rPr>
          <w:rFonts w:ascii="Times New Roman" w:hAnsi="Times New Roman" w:eastAsia="Times New Roman"/>
          <w:b w:val="0"/>
          <w:sz w:val="23"/>
        </w:rPr>
        <w:t>The vision of EBOMI Kingdom Leadership Academy is to raise a generation of God-fearing, disciplined, skilled, responsible and service-minded young leaders who will become agents of transformation in their families, communities, workplaces, ministries and nations.</w:t>
      </w:r>
    </w:p>
    <w:p w14:paraId="10D327C8">
      <w:pPr>
        <w:keepNext w:val="0"/>
        <w:keepLines w:val="0"/>
        <w:pageBreakBefore w:val="0"/>
        <w:widowControl/>
        <w:spacing w:before="0" w:after="100" w:line="252" w:lineRule="auto"/>
      </w:pPr>
      <w:r>
        <w:rPr>
          <w:rFonts w:ascii="Times New Roman" w:hAnsi="Times New Roman" w:eastAsia="Times New Roman"/>
          <w:b w:val="0"/>
          <w:sz w:val="23"/>
        </w:rPr>
        <w:t>The Academy is raising young people who will become light in society.</w:t>
      </w:r>
    </w:p>
    <w:p w14:paraId="58449A63">
      <w:pPr>
        <w:keepNext w:val="0"/>
        <w:keepLines w:val="0"/>
        <w:pageBreakBefore w:val="0"/>
        <w:widowControl/>
        <w:spacing w:before="0" w:after="100" w:line="252" w:lineRule="auto"/>
      </w:pPr>
      <w:r>
        <w:rPr>
          <w:rFonts w:ascii="Times New Roman" w:hAnsi="Times New Roman" w:eastAsia="Times New Roman"/>
          <w:b w:val="0"/>
          <w:sz w:val="23"/>
        </w:rPr>
        <w:t>Matthew 5:14</w:t>
      </w:r>
      <w:r>
        <w:rPr>
          <w:rFonts w:ascii="Times New Roman" w:hAnsi="Times New Roman" w:eastAsia="Times New Roman"/>
          <w:b w:val="0"/>
          <w:sz w:val="23"/>
        </w:rPr>
        <w:br w:type="textWrapping"/>
      </w:r>
      <w:r>
        <w:rPr>
          <w:rFonts w:ascii="Times New Roman" w:hAnsi="Times New Roman" w:eastAsia="Times New Roman"/>
          <w:b w:val="0"/>
          <w:sz w:val="23"/>
        </w:rPr>
        <w:t>“Ye are the light of the world. A city that is set on an hill cannot be hid.”</w:t>
      </w:r>
    </w:p>
    <w:p w14:paraId="6AF82602">
      <w:pPr>
        <w:pStyle w:val="3"/>
        <w:keepNext/>
        <w:keepLines w:val="0"/>
        <w:pageBreakBefore w:val="0"/>
        <w:widowControl/>
        <w:spacing w:before="160" w:after="100" w:line="252" w:lineRule="auto"/>
      </w:pPr>
      <w:r>
        <w:rPr>
          <w:rFonts w:ascii="Times New Roman" w:hAnsi="Times New Roman" w:eastAsia="Times New Roman"/>
          <w:b/>
          <w:sz w:val="26"/>
        </w:rPr>
        <w:t>2.2 Mission of the Academy</w:t>
      </w:r>
    </w:p>
    <w:p w14:paraId="63A1DDAD">
      <w:pPr>
        <w:keepNext w:val="0"/>
        <w:keepLines w:val="0"/>
        <w:pageBreakBefore w:val="0"/>
        <w:widowControl/>
        <w:spacing w:before="0" w:after="100" w:line="252" w:lineRule="auto"/>
      </w:pPr>
      <w:r>
        <w:rPr>
          <w:rFonts w:ascii="Times New Roman" w:hAnsi="Times New Roman" w:eastAsia="Times New Roman"/>
          <w:b w:val="0"/>
          <w:sz w:val="23"/>
        </w:rPr>
        <w:t>The mission of EBOMI Kingdom Leadership Academy is to provide spiritual formation, character training, leadership development, vocational skills, entrepreneurship education, community service experience and industrial exposure for young people who need direction, discipline, empowerment and practical preparation for life.</w:t>
      </w:r>
    </w:p>
    <w:p w14:paraId="014ED6A7">
      <w:pPr>
        <w:keepNext w:val="0"/>
        <w:keepLines w:val="0"/>
        <w:pageBreakBefore w:val="0"/>
        <w:widowControl/>
        <w:spacing w:before="0" w:after="100" w:line="252" w:lineRule="auto"/>
      </w:pPr>
      <w:r>
        <w:rPr>
          <w:rFonts w:ascii="Times New Roman" w:hAnsi="Times New Roman" w:eastAsia="Times New Roman"/>
          <w:b w:val="0"/>
          <w:sz w:val="23"/>
        </w:rPr>
        <w:t>The Academy seeks to train the whole person:</w:t>
      </w:r>
    </w:p>
    <w:p w14:paraId="0BE7C561">
      <w:pPr>
        <w:keepNext w:val="0"/>
        <w:keepLines w:val="0"/>
        <w:pageBreakBefore w:val="0"/>
        <w:widowControl/>
        <w:spacing w:before="0" w:after="40" w:line="252" w:lineRule="auto"/>
        <w:ind w:left="403" w:hanging="403"/>
      </w:pPr>
      <w:r>
        <w:rPr>
          <w:rFonts w:ascii="Times New Roman" w:hAnsi="Times New Roman" w:eastAsia="Times New Roman"/>
          <w:b w:val="0"/>
          <w:sz w:val="23"/>
        </w:rPr>
        <w:t>1. Spirit.</w:t>
      </w:r>
    </w:p>
    <w:p w14:paraId="13E75A2E">
      <w:pPr>
        <w:keepNext w:val="0"/>
        <w:keepLines w:val="0"/>
        <w:pageBreakBefore w:val="0"/>
        <w:widowControl/>
        <w:spacing w:before="0" w:after="40" w:line="252" w:lineRule="auto"/>
        <w:ind w:left="403" w:hanging="403"/>
      </w:pPr>
      <w:r>
        <w:rPr>
          <w:rFonts w:ascii="Times New Roman" w:hAnsi="Times New Roman" w:eastAsia="Times New Roman"/>
          <w:b w:val="0"/>
          <w:sz w:val="23"/>
        </w:rPr>
        <w:t>2. Character.</w:t>
      </w:r>
    </w:p>
    <w:p w14:paraId="06BB8835">
      <w:pPr>
        <w:keepNext w:val="0"/>
        <w:keepLines w:val="0"/>
        <w:pageBreakBefore w:val="0"/>
        <w:widowControl/>
        <w:spacing w:before="0" w:after="40" w:line="252" w:lineRule="auto"/>
        <w:ind w:left="403" w:hanging="403"/>
      </w:pPr>
      <w:r>
        <w:rPr>
          <w:rFonts w:ascii="Times New Roman" w:hAnsi="Times New Roman" w:eastAsia="Times New Roman"/>
          <w:b w:val="0"/>
          <w:sz w:val="23"/>
        </w:rPr>
        <w:t>3. Mind.</w:t>
      </w:r>
    </w:p>
    <w:p w14:paraId="5A1B7AB9">
      <w:pPr>
        <w:keepNext w:val="0"/>
        <w:keepLines w:val="0"/>
        <w:pageBreakBefore w:val="0"/>
        <w:widowControl/>
        <w:spacing w:before="0" w:after="40" w:line="252" w:lineRule="auto"/>
        <w:ind w:left="403" w:hanging="403"/>
      </w:pPr>
      <w:r>
        <w:rPr>
          <w:rFonts w:ascii="Times New Roman" w:hAnsi="Times New Roman" w:eastAsia="Times New Roman"/>
          <w:b w:val="0"/>
          <w:sz w:val="23"/>
        </w:rPr>
        <w:t>4. Hands.</w:t>
      </w:r>
    </w:p>
    <w:p w14:paraId="16FFE6A4">
      <w:pPr>
        <w:keepNext w:val="0"/>
        <w:keepLines w:val="0"/>
        <w:pageBreakBefore w:val="0"/>
        <w:widowControl/>
        <w:spacing w:before="0" w:after="40" w:line="252" w:lineRule="auto"/>
        <w:ind w:left="403" w:hanging="403"/>
      </w:pPr>
      <w:r>
        <w:rPr>
          <w:rFonts w:ascii="Times New Roman" w:hAnsi="Times New Roman" w:eastAsia="Times New Roman"/>
          <w:b w:val="0"/>
          <w:sz w:val="23"/>
        </w:rPr>
        <w:t>5. Leadership.</w:t>
      </w:r>
    </w:p>
    <w:p w14:paraId="5226C324">
      <w:pPr>
        <w:keepNext w:val="0"/>
        <w:keepLines w:val="0"/>
        <w:pageBreakBefore w:val="0"/>
        <w:widowControl/>
        <w:spacing w:before="0" w:after="40" w:line="252" w:lineRule="auto"/>
        <w:ind w:left="403" w:hanging="403"/>
      </w:pPr>
      <w:r>
        <w:rPr>
          <w:rFonts w:ascii="Times New Roman" w:hAnsi="Times New Roman" w:eastAsia="Times New Roman"/>
          <w:b w:val="0"/>
          <w:sz w:val="23"/>
        </w:rPr>
        <w:t>6. Enterprise.</w:t>
      </w:r>
    </w:p>
    <w:p w14:paraId="35B0E4C7">
      <w:pPr>
        <w:keepNext w:val="0"/>
        <w:keepLines w:val="0"/>
        <w:pageBreakBefore w:val="0"/>
        <w:widowControl/>
        <w:spacing w:before="0" w:after="40" w:line="252" w:lineRule="auto"/>
        <w:ind w:left="403" w:hanging="403"/>
      </w:pPr>
      <w:r>
        <w:rPr>
          <w:rFonts w:ascii="Times New Roman" w:hAnsi="Times New Roman" w:eastAsia="Times New Roman"/>
          <w:b w:val="0"/>
          <w:sz w:val="23"/>
        </w:rPr>
        <w:t>7. Service.</w:t>
      </w:r>
    </w:p>
    <w:p w14:paraId="351FE1D7">
      <w:pPr>
        <w:keepNext w:val="0"/>
        <w:keepLines w:val="0"/>
        <w:pageBreakBefore w:val="0"/>
        <w:widowControl/>
        <w:spacing w:before="0" w:after="40" w:line="252" w:lineRule="auto"/>
        <w:ind w:left="403" w:hanging="403"/>
      </w:pPr>
      <w:r>
        <w:rPr>
          <w:rFonts w:ascii="Times New Roman" w:hAnsi="Times New Roman" w:eastAsia="Times New Roman"/>
          <w:b w:val="0"/>
          <w:sz w:val="23"/>
        </w:rPr>
        <w:t>8. National responsibility.</w:t>
      </w:r>
    </w:p>
    <w:p w14:paraId="160042E6">
      <w:pPr>
        <w:keepNext w:val="0"/>
        <w:keepLines w:val="0"/>
        <w:pageBreakBefore w:val="0"/>
        <w:widowControl/>
        <w:spacing w:before="0" w:after="100" w:line="252" w:lineRule="auto"/>
      </w:pPr>
      <w:r>
        <w:rPr>
          <w:rFonts w:ascii="Times New Roman" w:hAnsi="Times New Roman" w:eastAsia="Times New Roman"/>
          <w:b w:val="0"/>
          <w:sz w:val="23"/>
        </w:rPr>
        <w:t>Colossians 3:23</w:t>
      </w:r>
      <w:r>
        <w:rPr>
          <w:rFonts w:ascii="Times New Roman" w:hAnsi="Times New Roman" w:eastAsia="Times New Roman"/>
          <w:b w:val="0"/>
          <w:sz w:val="23"/>
        </w:rPr>
        <w:br w:type="textWrapping"/>
      </w:r>
      <w:r>
        <w:rPr>
          <w:rFonts w:ascii="Times New Roman" w:hAnsi="Times New Roman" w:eastAsia="Times New Roman"/>
          <w:b w:val="0"/>
          <w:sz w:val="23"/>
        </w:rPr>
        <w:t>“And whatsoever ye do, do it heartily, as to the Lord, and not unto men.”</w:t>
      </w:r>
    </w:p>
    <w:p w14:paraId="0520F0CF">
      <w:pPr>
        <w:keepNext w:val="0"/>
        <w:keepLines w:val="0"/>
        <w:pageBreakBefore w:val="0"/>
        <w:widowControl/>
        <w:spacing w:before="0" w:after="100" w:line="252" w:lineRule="auto"/>
      </w:pPr>
      <w:r>
        <w:rPr>
          <w:rFonts w:ascii="Times New Roman" w:hAnsi="Times New Roman" w:eastAsia="Times New Roman"/>
          <w:b w:val="0"/>
          <w:sz w:val="23"/>
        </w:rPr>
        <w:t>Every instructor must help trainees understand that work is not just for salary. Work is service before God.</w:t>
      </w:r>
    </w:p>
    <w:p w14:paraId="22913D69">
      <w:pPr>
        <w:keepNext w:val="0"/>
        <w:keepLines w:val="0"/>
        <w:pageBreakBefore w:val="0"/>
        <w:widowControl/>
        <w:spacing w:before="0" w:after="40" w:line="240" w:lineRule="auto"/>
      </w:pPr>
    </w:p>
    <w:p w14:paraId="49736ABE">
      <w:pPr>
        <w:pStyle w:val="2"/>
        <w:keepNext/>
        <w:keepLines w:val="0"/>
        <w:pageBreakBefore w:val="0"/>
        <w:widowControl/>
        <w:spacing w:before="240" w:after="120" w:line="252" w:lineRule="auto"/>
      </w:pPr>
      <w:r>
        <w:rPr>
          <w:rFonts w:ascii="Times New Roman" w:hAnsi="Times New Roman" w:eastAsia="Times New Roman"/>
          <w:b/>
          <w:sz w:val="30"/>
        </w:rPr>
        <w:t>3. THE PURPOSE OF THE INSTRUCTOR HANDBOOK</w:t>
      </w:r>
    </w:p>
    <w:p w14:paraId="34D74DED">
      <w:pPr>
        <w:keepNext w:val="0"/>
        <w:keepLines w:val="0"/>
        <w:pageBreakBefore w:val="0"/>
        <w:widowControl/>
        <w:spacing w:before="0" w:after="100" w:line="252" w:lineRule="auto"/>
      </w:pPr>
      <w:r>
        <w:rPr>
          <w:rFonts w:ascii="Times New Roman" w:hAnsi="Times New Roman" w:eastAsia="Times New Roman"/>
          <w:b w:val="0"/>
          <w:sz w:val="23"/>
        </w:rPr>
        <w:t>This handbook exists to guide instructors in fulfilling their responsibilities with clarity, discipline and unity.</w:t>
      </w:r>
    </w:p>
    <w:p w14:paraId="776A6023">
      <w:pPr>
        <w:keepNext w:val="0"/>
        <w:keepLines w:val="0"/>
        <w:pageBreakBefore w:val="0"/>
        <w:widowControl/>
        <w:spacing w:before="0" w:after="100" w:line="252" w:lineRule="auto"/>
      </w:pPr>
      <w:r>
        <w:rPr>
          <w:rFonts w:ascii="Times New Roman" w:hAnsi="Times New Roman" w:eastAsia="Times New Roman"/>
          <w:b w:val="0"/>
          <w:sz w:val="23"/>
        </w:rPr>
        <w:t>It helps instructors to:</w:t>
      </w:r>
    </w:p>
    <w:p w14:paraId="78429E8E">
      <w:pPr>
        <w:keepNext w:val="0"/>
        <w:keepLines w:val="0"/>
        <w:pageBreakBefore w:val="0"/>
        <w:widowControl/>
        <w:spacing w:before="0" w:after="40" w:line="252" w:lineRule="auto"/>
        <w:ind w:left="403" w:hanging="403"/>
      </w:pPr>
      <w:r>
        <w:rPr>
          <w:rFonts w:ascii="Times New Roman" w:hAnsi="Times New Roman" w:eastAsia="Times New Roman"/>
          <w:b w:val="0"/>
          <w:sz w:val="23"/>
        </w:rPr>
        <w:t>1. Understand the vision and mission of the Academy.</w:t>
      </w:r>
    </w:p>
    <w:p w14:paraId="6D1B2B65">
      <w:pPr>
        <w:keepNext w:val="0"/>
        <w:keepLines w:val="0"/>
        <w:pageBreakBefore w:val="0"/>
        <w:widowControl/>
        <w:spacing w:before="0" w:after="40" w:line="252" w:lineRule="auto"/>
        <w:ind w:left="403" w:hanging="403"/>
      </w:pPr>
      <w:r>
        <w:rPr>
          <w:rFonts w:ascii="Times New Roman" w:hAnsi="Times New Roman" w:eastAsia="Times New Roman"/>
          <w:b w:val="0"/>
          <w:sz w:val="23"/>
        </w:rPr>
        <w:t>2. Know their spiritual and moral responsibility.</w:t>
      </w:r>
    </w:p>
    <w:p w14:paraId="5A304CD0">
      <w:pPr>
        <w:keepNext w:val="0"/>
        <w:keepLines w:val="0"/>
        <w:pageBreakBefore w:val="0"/>
        <w:widowControl/>
        <w:spacing w:before="0" w:after="40" w:line="252" w:lineRule="auto"/>
        <w:ind w:left="403" w:hanging="403"/>
      </w:pPr>
      <w:r>
        <w:rPr>
          <w:rFonts w:ascii="Times New Roman" w:hAnsi="Times New Roman" w:eastAsia="Times New Roman"/>
          <w:b w:val="0"/>
          <w:sz w:val="23"/>
        </w:rPr>
        <w:t>3. Prepare and deliver lessons effectively.</w:t>
      </w:r>
    </w:p>
    <w:p w14:paraId="3F202170">
      <w:pPr>
        <w:keepNext w:val="0"/>
        <w:keepLines w:val="0"/>
        <w:pageBreakBefore w:val="0"/>
        <w:widowControl/>
        <w:spacing w:before="0" w:after="40" w:line="252" w:lineRule="auto"/>
        <w:ind w:left="403" w:hanging="403"/>
      </w:pPr>
      <w:r>
        <w:rPr>
          <w:rFonts w:ascii="Times New Roman" w:hAnsi="Times New Roman" w:eastAsia="Times New Roman"/>
          <w:b w:val="0"/>
          <w:sz w:val="23"/>
        </w:rPr>
        <w:t>4. Use the 365-Day Trainer’s Manual properly.</w:t>
      </w:r>
    </w:p>
    <w:p w14:paraId="76774588">
      <w:pPr>
        <w:keepNext w:val="0"/>
        <w:keepLines w:val="0"/>
        <w:pageBreakBefore w:val="0"/>
        <w:widowControl/>
        <w:spacing w:before="0" w:after="40" w:line="252" w:lineRule="auto"/>
        <w:ind w:left="403" w:hanging="403"/>
      </w:pPr>
      <w:r>
        <w:rPr>
          <w:rFonts w:ascii="Times New Roman" w:hAnsi="Times New Roman" w:eastAsia="Times New Roman"/>
          <w:b w:val="0"/>
          <w:sz w:val="23"/>
        </w:rPr>
        <w:t>5. Teach trainees from different educational backgrounds.</w:t>
      </w:r>
    </w:p>
    <w:p w14:paraId="036B3398">
      <w:pPr>
        <w:keepNext w:val="0"/>
        <w:keepLines w:val="0"/>
        <w:pageBreakBefore w:val="0"/>
        <w:widowControl/>
        <w:spacing w:before="0" w:after="40" w:line="252" w:lineRule="auto"/>
        <w:ind w:left="403" w:hanging="403"/>
      </w:pPr>
      <w:r>
        <w:rPr>
          <w:rFonts w:ascii="Times New Roman" w:hAnsi="Times New Roman" w:eastAsia="Times New Roman"/>
          <w:b w:val="0"/>
          <w:sz w:val="23"/>
        </w:rPr>
        <w:t>6. Conduct practical demonstrations safely.</w:t>
      </w:r>
    </w:p>
    <w:p w14:paraId="5D7FFF82">
      <w:pPr>
        <w:keepNext w:val="0"/>
        <w:keepLines w:val="0"/>
        <w:pageBreakBefore w:val="0"/>
        <w:widowControl/>
        <w:spacing w:before="0" w:after="40" w:line="252" w:lineRule="auto"/>
        <w:ind w:left="403" w:hanging="403"/>
      </w:pPr>
      <w:r>
        <w:rPr>
          <w:rFonts w:ascii="Times New Roman" w:hAnsi="Times New Roman" w:eastAsia="Times New Roman"/>
          <w:b w:val="0"/>
          <w:sz w:val="23"/>
        </w:rPr>
        <w:t>7. Supervise departmental work.</w:t>
      </w:r>
    </w:p>
    <w:p w14:paraId="20CF1572">
      <w:pPr>
        <w:keepNext w:val="0"/>
        <w:keepLines w:val="0"/>
        <w:pageBreakBefore w:val="0"/>
        <w:widowControl/>
        <w:spacing w:before="0" w:after="40" w:line="252" w:lineRule="auto"/>
        <w:ind w:left="403" w:hanging="403"/>
      </w:pPr>
      <w:r>
        <w:rPr>
          <w:rFonts w:ascii="Times New Roman" w:hAnsi="Times New Roman" w:eastAsia="Times New Roman"/>
          <w:b w:val="0"/>
          <w:sz w:val="23"/>
        </w:rPr>
        <w:t>8. Manage classrooms and workshops.</w:t>
      </w:r>
    </w:p>
    <w:p w14:paraId="444DB80A">
      <w:pPr>
        <w:keepNext w:val="0"/>
        <w:keepLines w:val="0"/>
        <w:pageBreakBefore w:val="0"/>
        <w:widowControl/>
        <w:spacing w:before="0" w:after="40" w:line="252" w:lineRule="auto"/>
        <w:ind w:left="403" w:hanging="403"/>
      </w:pPr>
      <w:r>
        <w:rPr>
          <w:rFonts w:ascii="Times New Roman" w:hAnsi="Times New Roman" w:eastAsia="Times New Roman"/>
          <w:b w:val="0"/>
          <w:sz w:val="23"/>
        </w:rPr>
        <w:t>9. Mentor trainees with wisdom.</w:t>
      </w:r>
    </w:p>
    <w:p w14:paraId="38CD8EAD">
      <w:pPr>
        <w:keepNext w:val="0"/>
        <w:keepLines w:val="0"/>
        <w:pageBreakBefore w:val="0"/>
        <w:widowControl/>
        <w:spacing w:before="0" w:after="40" w:line="252" w:lineRule="auto"/>
        <w:ind w:left="403" w:hanging="403"/>
      </w:pPr>
      <w:r>
        <w:rPr>
          <w:rFonts w:ascii="Times New Roman" w:hAnsi="Times New Roman" w:eastAsia="Times New Roman"/>
          <w:b w:val="0"/>
          <w:sz w:val="23"/>
        </w:rPr>
        <w:t>10. Correct trainees without humiliation.</w:t>
      </w:r>
    </w:p>
    <w:p w14:paraId="7ED0D3AC">
      <w:pPr>
        <w:keepNext w:val="0"/>
        <w:keepLines w:val="0"/>
        <w:pageBreakBefore w:val="0"/>
        <w:widowControl/>
        <w:spacing w:before="0" w:after="40" w:line="252" w:lineRule="auto"/>
        <w:ind w:left="403" w:hanging="403"/>
      </w:pPr>
      <w:r>
        <w:rPr>
          <w:rFonts w:ascii="Times New Roman" w:hAnsi="Times New Roman" w:eastAsia="Times New Roman"/>
          <w:b w:val="0"/>
          <w:sz w:val="23"/>
        </w:rPr>
        <w:t>11. Assess academic work, practical skills and character.</w:t>
      </w:r>
    </w:p>
    <w:p w14:paraId="0B1661AA">
      <w:pPr>
        <w:keepNext w:val="0"/>
        <w:keepLines w:val="0"/>
        <w:pageBreakBefore w:val="0"/>
        <w:widowControl/>
        <w:spacing w:before="0" w:after="40" w:line="252" w:lineRule="auto"/>
        <w:ind w:left="403" w:hanging="403"/>
      </w:pPr>
      <w:r>
        <w:rPr>
          <w:rFonts w:ascii="Times New Roman" w:hAnsi="Times New Roman" w:eastAsia="Times New Roman"/>
          <w:b w:val="0"/>
          <w:sz w:val="23"/>
        </w:rPr>
        <w:t>12. Keep proper records.</w:t>
      </w:r>
    </w:p>
    <w:p w14:paraId="19E18C2C">
      <w:pPr>
        <w:keepNext w:val="0"/>
        <w:keepLines w:val="0"/>
        <w:pageBreakBefore w:val="0"/>
        <w:widowControl/>
        <w:spacing w:before="0" w:after="40" w:line="252" w:lineRule="auto"/>
        <w:ind w:left="403" w:hanging="403"/>
      </w:pPr>
      <w:r>
        <w:rPr>
          <w:rFonts w:ascii="Times New Roman" w:hAnsi="Times New Roman" w:eastAsia="Times New Roman"/>
          <w:b w:val="0"/>
          <w:sz w:val="23"/>
        </w:rPr>
        <w:t>13. Prepare weekly and monthly reports.</w:t>
      </w:r>
    </w:p>
    <w:p w14:paraId="17FC5AA7">
      <w:pPr>
        <w:keepNext w:val="0"/>
        <w:keepLines w:val="0"/>
        <w:pageBreakBefore w:val="0"/>
        <w:widowControl/>
        <w:spacing w:before="0" w:after="40" w:line="252" w:lineRule="auto"/>
        <w:ind w:left="403" w:hanging="403"/>
      </w:pPr>
      <w:r>
        <w:rPr>
          <w:rFonts w:ascii="Times New Roman" w:hAnsi="Times New Roman" w:eastAsia="Times New Roman"/>
          <w:b w:val="0"/>
          <w:sz w:val="23"/>
        </w:rPr>
        <w:t>14. Support community service.</w:t>
      </w:r>
    </w:p>
    <w:p w14:paraId="34CB642E">
      <w:pPr>
        <w:keepNext w:val="0"/>
        <w:keepLines w:val="0"/>
        <w:pageBreakBefore w:val="0"/>
        <w:widowControl/>
        <w:spacing w:before="0" w:after="40" w:line="252" w:lineRule="auto"/>
        <w:ind w:left="403" w:hanging="403"/>
      </w:pPr>
      <w:r>
        <w:rPr>
          <w:rFonts w:ascii="Times New Roman" w:hAnsi="Times New Roman" w:eastAsia="Times New Roman"/>
          <w:b w:val="0"/>
          <w:sz w:val="23"/>
        </w:rPr>
        <w:t>15. Prepare trainees for industrial attachment.</w:t>
      </w:r>
    </w:p>
    <w:p w14:paraId="4E09BDA5">
      <w:pPr>
        <w:keepNext w:val="0"/>
        <w:keepLines w:val="0"/>
        <w:pageBreakBefore w:val="0"/>
        <w:widowControl/>
        <w:spacing w:before="0" w:after="40" w:line="252" w:lineRule="auto"/>
        <w:ind w:left="403" w:hanging="403"/>
      </w:pPr>
      <w:r>
        <w:rPr>
          <w:rFonts w:ascii="Times New Roman" w:hAnsi="Times New Roman" w:eastAsia="Times New Roman"/>
          <w:b w:val="0"/>
          <w:sz w:val="23"/>
        </w:rPr>
        <w:t>16. Maintain professional boundaries.</w:t>
      </w:r>
    </w:p>
    <w:p w14:paraId="3192C08A">
      <w:pPr>
        <w:keepNext w:val="0"/>
        <w:keepLines w:val="0"/>
        <w:pageBreakBefore w:val="0"/>
        <w:widowControl/>
        <w:spacing w:before="0" w:after="40" w:line="252" w:lineRule="auto"/>
        <w:ind w:left="403" w:hanging="403"/>
      </w:pPr>
      <w:r>
        <w:rPr>
          <w:rFonts w:ascii="Times New Roman" w:hAnsi="Times New Roman" w:eastAsia="Times New Roman"/>
          <w:b w:val="0"/>
          <w:sz w:val="23"/>
        </w:rPr>
        <w:t>17. Work well with management, parents, guardians and host organisations.</w:t>
      </w:r>
    </w:p>
    <w:p w14:paraId="4F538A40">
      <w:pPr>
        <w:keepNext w:val="0"/>
        <w:keepLines w:val="0"/>
        <w:pageBreakBefore w:val="0"/>
        <w:widowControl/>
        <w:spacing w:before="0" w:after="40" w:line="252" w:lineRule="auto"/>
        <w:ind w:left="403" w:hanging="403"/>
      </w:pPr>
      <w:r>
        <w:rPr>
          <w:rFonts w:ascii="Times New Roman" w:hAnsi="Times New Roman" w:eastAsia="Times New Roman"/>
          <w:b w:val="0"/>
          <w:sz w:val="23"/>
        </w:rPr>
        <w:t>18. Continue improving as instructors.</w:t>
      </w:r>
    </w:p>
    <w:p w14:paraId="08460AC4">
      <w:pPr>
        <w:keepNext w:val="0"/>
        <w:keepLines w:val="0"/>
        <w:pageBreakBefore w:val="0"/>
        <w:widowControl/>
        <w:spacing w:before="0" w:after="100" w:line="252" w:lineRule="auto"/>
      </w:pPr>
      <w:r>
        <w:rPr>
          <w:rFonts w:ascii="Times New Roman" w:hAnsi="Times New Roman" w:eastAsia="Times New Roman"/>
          <w:b w:val="0"/>
          <w:sz w:val="23"/>
        </w:rPr>
        <w:t>1 Corinthians 14:40</w:t>
      </w:r>
      <w:r>
        <w:rPr>
          <w:rFonts w:ascii="Times New Roman" w:hAnsi="Times New Roman" w:eastAsia="Times New Roman"/>
          <w:b w:val="0"/>
          <w:sz w:val="23"/>
        </w:rPr>
        <w:br w:type="textWrapping"/>
      </w:r>
      <w:r>
        <w:rPr>
          <w:rFonts w:ascii="Times New Roman" w:hAnsi="Times New Roman" w:eastAsia="Times New Roman"/>
          <w:b w:val="0"/>
          <w:sz w:val="23"/>
        </w:rPr>
        <w:t>“Let all things be done decently and in order.”</w:t>
      </w:r>
    </w:p>
    <w:p w14:paraId="2D06A22D">
      <w:pPr>
        <w:keepNext w:val="0"/>
        <w:keepLines w:val="0"/>
        <w:pageBreakBefore w:val="0"/>
        <w:widowControl/>
        <w:spacing w:before="0" w:after="100" w:line="252" w:lineRule="auto"/>
      </w:pPr>
      <w:r>
        <w:rPr>
          <w:rFonts w:ascii="Times New Roman" w:hAnsi="Times New Roman" w:eastAsia="Times New Roman"/>
          <w:b w:val="0"/>
          <w:sz w:val="23"/>
        </w:rPr>
        <w:t>This handbook promotes order, consistency and excellence among all instructors.</w:t>
      </w:r>
    </w:p>
    <w:p w14:paraId="24866384">
      <w:pPr>
        <w:keepNext w:val="0"/>
        <w:keepLines w:val="0"/>
        <w:pageBreakBefore w:val="0"/>
        <w:widowControl/>
        <w:spacing w:before="0" w:after="40" w:line="240" w:lineRule="auto"/>
      </w:pPr>
    </w:p>
    <w:p w14:paraId="156FA900">
      <w:pPr>
        <w:pStyle w:val="2"/>
        <w:keepNext/>
        <w:keepLines w:val="0"/>
        <w:pageBreakBefore w:val="0"/>
        <w:widowControl/>
        <w:spacing w:before="240" w:after="120" w:line="252" w:lineRule="auto"/>
      </w:pPr>
      <w:r>
        <w:rPr>
          <w:rFonts w:ascii="Times New Roman" w:hAnsi="Times New Roman" w:eastAsia="Times New Roman"/>
          <w:b/>
          <w:sz w:val="30"/>
        </w:rPr>
        <w:t>4. THE INSTRUCTOR AS TEACHER</w:t>
      </w:r>
    </w:p>
    <w:p w14:paraId="6C75314C">
      <w:pPr>
        <w:keepNext w:val="0"/>
        <w:keepLines w:val="0"/>
        <w:pageBreakBefore w:val="0"/>
        <w:widowControl/>
        <w:spacing w:before="0" w:after="100" w:line="252" w:lineRule="auto"/>
      </w:pPr>
      <w:r>
        <w:rPr>
          <w:rFonts w:ascii="Times New Roman" w:hAnsi="Times New Roman" w:eastAsia="Times New Roman"/>
          <w:b w:val="0"/>
          <w:sz w:val="23"/>
        </w:rPr>
        <w:t>An instructor is first a teacher. Teaching means helping trainees understand what they did not understand before, practise what they could not do before and apply what they have learnt to real life.</w:t>
      </w:r>
    </w:p>
    <w:p w14:paraId="510F4ACB">
      <w:pPr>
        <w:keepNext w:val="0"/>
        <w:keepLines w:val="0"/>
        <w:pageBreakBefore w:val="0"/>
        <w:widowControl/>
        <w:spacing w:before="0" w:after="100" w:line="252" w:lineRule="auto"/>
      </w:pPr>
      <w:r>
        <w:rPr>
          <w:rFonts w:ascii="Times New Roman" w:hAnsi="Times New Roman" w:eastAsia="Times New Roman"/>
          <w:b w:val="0"/>
          <w:sz w:val="23"/>
        </w:rPr>
        <w:t>A good instructor does not only speak. A good instructor explains, demonstrates, asks questions, listens, corrects and confirms understanding.</w:t>
      </w:r>
    </w:p>
    <w:p w14:paraId="2A7AD41E">
      <w:pPr>
        <w:pStyle w:val="3"/>
        <w:keepNext/>
        <w:keepLines w:val="0"/>
        <w:pageBreakBefore w:val="0"/>
        <w:widowControl/>
        <w:spacing w:before="160" w:after="100" w:line="252" w:lineRule="auto"/>
      </w:pPr>
      <w:r>
        <w:rPr>
          <w:rFonts w:ascii="Times New Roman" w:hAnsi="Times New Roman" w:eastAsia="Times New Roman"/>
          <w:b/>
          <w:sz w:val="26"/>
        </w:rPr>
        <w:t>4.1 Duties of the Instructor as Teacher</w:t>
      </w:r>
    </w:p>
    <w:p w14:paraId="5E8DC61E">
      <w:pPr>
        <w:keepNext w:val="0"/>
        <w:keepLines w:val="0"/>
        <w:pageBreakBefore w:val="0"/>
        <w:widowControl/>
        <w:spacing w:before="0" w:after="100" w:line="252" w:lineRule="auto"/>
      </w:pPr>
      <w:r>
        <w:rPr>
          <w:rFonts w:ascii="Times New Roman" w:hAnsi="Times New Roman" w:eastAsia="Times New Roman"/>
          <w:b w:val="0"/>
          <w:sz w:val="23"/>
        </w:rPr>
        <w:t>The instructor must:</w:t>
      </w:r>
    </w:p>
    <w:p w14:paraId="1F91AD19">
      <w:pPr>
        <w:keepNext w:val="0"/>
        <w:keepLines w:val="0"/>
        <w:pageBreakBefore w:val="0"/>
        <w:widowControl/>
        <w:spacing w:before="0" w:after="40" w:line="252" w:lineRule="auto"/>
        <w:ind w:left="403" w:hanging="403"/>
      </w:pPr>
      <w:r>
        <w:rPr>
          <w:rFonts w:ascii="Times New Roman" w:hAnsi="Times New Roman" w:eastAsia="Times New Roman"/>
          <w:b w:val="0"/>
          <w:sz w:val="23"/>
        </w:rPr>
        <w:t>1. Prepare before every lesson.</w:t>
      </w:r>
    </w:p>
    <w:p w14:paraId="703B9E30">
      <w:pPr>
        <w:keepNext w:val="0"/>
        <w:keepLines w:val="0"/>
        <w:pageBreakBefore w:val="0"/>
        <w:widowControl/>
        <w:spacing w:before="0" w:after="40" w:line="252" w:lineRule="auto"/>
        <w:ind w:left="403" w:hanging="403"/>
      </w:pPr>
      <w:r>
        <w:rPr>
          <w:rFonts w:ascii="Times New Roman" w:hAnsi="Times New Roman" w:eastAsia="Times New Roman"/>
          <w:b w:val="0"/>
          <w:sz w:val="23"/>
        </w:rPr>
        <w:t>2. Understand the topic clearly.</w:t>
      </w:r>
    </w:p>
    <w:p w14:paraId="2189266D">
      <w:pPr>
        <w:keepNext w:val="0"/>
        <w:keepLines w:val="0"/>
        <w:pageBreakBefore w:val="0"/>
        <w:widowControl/>
        <w:spacing w:before="0" w:after="40" w:line="252" w:lineRule="auto"/>
        <w:ind w:left="403" w:hanging="403"/>
      </w:pPr>
      <w:r>
        <w:rPr>
          <w:rFonts w:ascii="Times New Roman" w:hAnsi="Times New Roman" w:eastAsia="Times New Roman"/>
          <w:b w:val="0"/>
          <w:sz w:val="23"/>
        </w:rPr>
        <w:t>3. Teach in simple language.</w:t>
      </w:r>
    </w:p>
    <w:p w14:paraId="2B677421">
      <w:pPr>
        <w:keepNext w:val="0"/>
        <w:keepLines w:val="0"/>
        <w:pageBreakBefore w:val="0"/>
        <w:widowControl/>
        <w:spacing w:before="0" w:after="40" w:line="252" w:lineRule="auto"/>
        <w:ind w:left="403" w:hanging="403"/>
      </w:pPr>
      <w:r>
        <w:rPr>
          <w:rFonts w:ascii="Times New Roman" w:hAnsi="Times New Roman" w:eastAsia="Times New Roman"/>
          <w:b w:val="0"/>
          <w:sz w:val="23"/>
        </w:rPr>
        <w:t>4. Use examples that trainees can understand.</w:t>
      </w:r>
    </w:p>
    <w:p w14:paraId="099A3E0F">
      <w:pPr>
        <w:keepNext w:val="0"/>
        <w:keepLines w:val="0"/>
        <w:pageBreakBefore w:val="0"/>
        <w:widowControl/>
        <w:spacing w:before="0" w:after="40" w:line="252" w:lineRule="auto"/>
        <w:ind w:left="403" w:hanging="403"/>
      </w:pPr>
      <w:r>
        <w:rPr>
          <w:rFonts w:ascii="Times New Roman" w:hAnsi="Times New Roman" w:eastAsia="Times New Roman"/>
          <w:b w:val="0"/>
          <w:sz w:val="23"/>
        </w:rPr>
        <w:t>5. Connect lessons to real life.</w:t>
      </w:r>
    </w:p>
    <w:p w14:paraId="3A14F42B">
      <w:pPr>
        <w:keepNext w:val="0"/>
        <w:keepLines w:val="0"/>
        <w:pageBreakBefore w:val="0"/>
        <w:widowControl/>
        <w:spacing w:before="0" w:after="40" w:line="252" w:lineRule="auto"/>
        <w:ind w:left="403" w:hanging="403"/>
      </w:pPr>
      <w:r>
        <w:rPr>
          <w:rFonts w:ascii="Times New Roman" w:hAnsi="Times New Roman" w:eastAsia="Times New Roman"/>
          <w:b w:val="0"/>
          <w:sz w:val="23"/>
        </w:rPr>
        <w:t>6. Encourage questions.</w:t>
      </w:r>
    </w:p>
    <w:p w14:paraId="0BED7DF6">
      <w:pPr>
        <w:keepNext w:val="0"/>
        <w:keepLines w:val="0"/>
        <w:pageBreakBefore w:val="0"/>
        <w:widowControl/>
        <w:spacing w:before="0" w:after="40" w:line="252" w:lineRule="auto"/>
        <w:ind w:left="403" w:hanging="403"/>
      </w:pPr>
      <w:r>
        <w:rPr>
          <w:rFonts w:ascii="Times New Roman" w:hAnsi="Times New Roman" w:eastAsia="Times New Roman"/>
          <w:b w:val="0"/>
          <w:sz w:val="23"/>
        </w:rPr>
        <w:t>7. Correct wrong understanding.</w:t>
      </w:r>
    </w:p>
    <w:p w14:paraId="4D7B1ED3">
      <w:pPr>
        <w:keepNext w:val="0"/>
        <w:keepLines w:val="0"/>
        <w:pageBreakBefore w:val="0"/>
        <w:widowControl/>
        <w:spacing w:before="0" w:after="40" w:line="252" w:lineRule="auto"/>
        <w:ind w:left="403" w:hanging="403"/>
      </w:pPr>
      <w:r>
        <w:rPr>
          <w:rFonts w:ascii="Times New Roman" w:hAnsi="Times New Roman" w:eastAsia="Times New Roman"/>
          <w:b w:val="0"/>
          <w:sz w:val="23"/>
        </w:rPr>
        <w:t>8. Give practical assignments.</w:t>
      </w:r>
    </w:p>
    <w:p w14:paraId="547F737A">
      <w:pPr>
        <w:keepNext w:val="0"/>
        <w:keepLines w:val="0"/>
        <w:pageBreakBefore w:val="0"/>
        <w:widowControl/>
        <w:spacing w:before="0" w:after="40" w:line="252" w:lineRule="auto"/>
        <w:ind w:left="403" w:hanging="403"/>
      </w:pPr>
      <w:r>
        <w:rPr>
          <w:rFonts w:ascii="Times New Roman" w:hAnsi="Times New Roman" w:eastAsia="Times New Roman"/>
          <w:b w:val="0"/>
          <w:sz w:val="23"/>
        </w:rPr>
        <w:t>9. Review previous lessons.</w:t>
      </w:r>
    </w:p>
    <w:p w14:paraId="7CFC998E">
      <w:pPr>
        <w:keepNext w:val="0"/>
        <w:keepLines w:val="0"/>
        <w:pageBreakBefore w:val="0"/>
        <w:widowControl/>
        <w:spacing w:before="0" w:after="40" w:line="252" w:lineRule="auto"/>
        <w:ind w:left="403" w:hanging="403"/>
      </w:pPr>
      <w:r>
        <w:rPr>
          <w:rFonts w:ascii="Times New Roman" w:hAnsi="Times New Roman" w:eastAsia="Times New Roman"/>
          <w:b w:val="0"/>
          <w:sz w:val="23"/>
        </w:rPr>
        <w:t>10. Confirm that trainees are learning.</w:t>
      </w:r>
    </w:p>
    <w:p w14:paraId="10C97158">
      <w:pPr>
        <w:keepNext w:val="0"/>
        <w:keepLines w:val="0"/>
        <w:pageBreakBefore w:val="0"/>
        <w:widowControl/>
        <w:spacing w:before="0" w:after="100" w:line="252" w:lineRule="auto"/>
      </w:pPr>
      <w:r>
        <w:rPr>
          <w:rFonts w:ascii="Times New Roman" w:hAnsi="Times New Roman" w:eastAsia="Times New Roman"/>
          <w:b w:val="0"/>
          <w:sz w:val="23"/>
        </w:rPr>
        <w:t>2 Timothy 2:15</w:t>
      </w:r>
      <w:r>
        <w:rPr>
          <w:rFonts w:ascii="Times New Roman" w:hAnsi="Times New Roman" w:eastAsia="Times New Roman"/>
          <w:b w:val="0"/>
          <w:sz w:val="23"/>
        </w:rPr>
        <w:br w:type="textWrapping"/>
      </w:r>
      <w:r>
        <w:rPr>
          <w:rFonts w:ascii="Times New Roman" w:hAnsi="Times New Roman" w:eastAsia="Times New Roman"/>
          <w:b w:val="0"/>
          <w:sz w:val="23"/>
        </w:rPr>
        <w:t>“Study to shew thyself approved unto God, a workman that needeth not to be ashamed.”</w:t>
      </w:r>
    </w:p>
    <w:p w14:paraId="3D25DD83">
      <w:pPr>
        <w:keepNext w:val="0"/>
        <w:keepLines w:val="0"/>
        <w:pageBreakBefore w:val="0"/>
        <w:widowControl/>
        <w:spacing w:before="0" w:after="100" w:line="252" w:lineRule="auto"/>
      </w:pPr>
      <w:r>
        <w:rPr>
          <w:rFonts w:ascii="Times New Roman" w:hAnsi="Times New Roman" w:eastAsia="Times New Roman"/>
          <w:b w:val="0"/>
          <w:sz w:val="23"/>
        </w:rPr>
        <w:t>An instructor must study before teaching. Unprepared teaching weakens the training process.</w:t>
      </w:r>
    </w:p>
    <w:p w14:paraId="61183D00">
      <w:pPr>
        <w:pStyle w:val="3"/>
        <w:keepNext/>
        <w:keepLines w:val="0"/>
        <w:pageBreakBefore w:val="0"/>
        <w:widowControl/>
        <w:spacing w:before="160" w:after="100" w:line="252" w:lineRule="auto"/>
      </w:pPr>
      <w:r>
        <w:rPr>
          <w:rFonts w:ascii="Times New Roman" w:hAnsi="Times New Roman" w:eastAsia="Times New Roman"/>
          <w:b/>
          <w:sz w:val="26"/>
        </w:rPr>
        <w:t>4.2 Teaching Principle</w:t>
      </w:r>
    </w:p>
    <w:p w14:paraId="6E2B8A1A">
      <w:pPr>
        <w:keepNext w:val="0"/>
        <w:keepLines w:val="0"/>
        <w:pageBreakBefore w:val="0"/>
        <w:widowControl/>
        <w:spacing w:before="0" w:after="100" w:line="252" w:lineRule="auto"/>
      </w:pPr>
      <w:r>
        <w:rPr>
          <w:rFonts w:ascii="Times New Roman" w:hAnsi="Times New Roman" w:eastAsia="Times New Roman"/>
          <w:b w:val="0"/>
          <w:sz w:val="23"/>
        </w:rPr>
        <w:t>Teach clearly.</w:t>
      </w:r>
      <w:r>
        <w:rPr>
          <w:rFonts w:ascii="Times New Roman" w:hAnsi="Times New Roman" w:eastAsia="Times New Roman"/>
          <w:b w:val="0"/>
          <w:sz w:val="23"/>
        </w:rPr>
        <w:br w:type="textWrapping"/>
      </w:r>
      <w:r>
        <w:rPr>
          <w:rFonts w:ascii="Times New Roman" w:hAnsi="Times New Roman" w:eastAsia="Times New Roman"/>
          <w:b w:val="0"/>
          <w:sz w:val="23"/>
        </w:rPr>
        <w:t>Teach patiently.</w:t>
      </w:r>
      <w:r>
        <w:rPr>
          <w:rFonts w:ascii="Times New Roman" w:hAnsi="Times New Roman" w:eastAsia="Times New Roman"/>
          <w:b w:val="0"/>
          <w:sz w:val="23"/>
        </w:rPr>
        <w:br w:type="textWrapping"/>
      </w:r>
      <w:r>
        <w:rPr>
          <w:rFonts w:ascii="Times New Roman" w:hAnsi="Times New Roman" w:eastAsia="Times New Roman"/>
          <w:b w:val="0"/>
          <w:sz w:val="23"/>
        </w:rPr>
        <w:t>Teach practically.</w:t>
      </w:r>
      <w:r>
        <w:rPr>
          <w:rFonts w:ascii="Times New Roman" w:hAnsi="Times New Roman" w:eastAsia="Times New Roman"/>
          <w:b w:val="0"/>
          <w:sz w:val="23"/>
        </w:rPr>
        <w:br w:type="textWrapping"/>
      </w:r>
      <w:r>
        <w:rPr>
          <w:rFonts w:ascii="Times New Roman" w:hAnsi="Times New Roman" w:eastAsia="Times New Roman"/>
          <w:b w:val="0"/>
          <w:sz w:val="23"/>
        </w:rPr>
        <w:t>Teach repeatedly where necessary.</w:t>
      </w:r>
      <w:r>
        <w:rPr>
          <w:rFonts w:ascii="Times New Roman" w:hAnsi="Times New Roman" w:eastAsia="Times New Roman"/>
          <w:b w:val="0"/>
          <w:sz w:val="23"/>
        </w:rPr>
        <w:br w:type="textWrapping"/>
      </w:r>
      <w:r>
        <w:rPr>
          <w:rFonts w:ascii="Times New Roman" w:hAnsi="Times New Roman" w:eastAsia="Times New Roman"/>
          <w:b w:val="0"/>
          <w:sz w:val="23"/>
        </w:rPr>
        <w:t>Teach with love and authority.</w:t>
      </w:r>
      <w:r>
        <w:rPr>
          <w:rFonts w:ascii="Times New Roman" w:hAnsi="Times New Roman" w:eastAsia="Times New Roman"/>
          <w:b w:val="0"/>
          <w:sz w:val="23"/>
        </w:rPr>
        <w:br w:type="textWrapping"/>
      </w:r>
      <w:r>
        <w:rPr>
          <w:rFonts w:ascii="Times New Roman" w:hAnsi="Times New Roman" w:eastAsia="Times New Roman"/>
          <w:b w:val="0"/>
          <w:sz w:val="23"/>
        </w:rPr>
        <w:t>Teach for transformation, not just information.</w:t>
      </w:r>
    </w:p>
    <w:p w14:paraId="78DF1EC7">
      <w:pPr>
        <w:keepNext w:val="0"/>
        <w:keepLines w:val="0"/>
        <w:pageBreakBefore w:val="0"/>
        <w:widowControl/>
        <w:spacing w:before="0" w:after="40" w:line="240" w:lineRule="auto"/>
      </w:pPr>
    </w:p>
    <w:p w14:paraId="2CEC9E62">
      <w:pPr>
        <w:pStyle w:val="2"/>
        <w:keepNext/>
        <w:keepLines w:val="0"/>
        <w:pageBreakBefore w:val="0"/>
        <w:widowControl/>
        <w:spacing w:before="240" w:after="120" w:line="252" w:lineRule="auto"/>
      </w:pPr>
      <w:r>
        <w:rPr>
          <w:rFonts w:ascii="Times New Roman" w:hAnsi="Times New Roman" w:eastAsia="Times New Roman"/>
          <w:b/>
          <w:sz w:val="30"/>
        </w:rPr>
        <w:t>5. THE INSTRUCTOR AS MENTOR</w:t>
      </w:r>
    </w:p>
    <w:p w14:paraId="21C0AF94">
      <w:pPr>
        <w:keepNext w:val="0"/>
        <w:keepLines w:val="0"/>
        <w:pageBreakBefore w:val="0"/>
        <w:widowControl/>
        <w:spacing w:before="0" w:after="100" w:line="252" w:lineRule="auto"/>
      </w:pPr>
      <w:r>
        <w:rPr>
          <w:rFonts w:ascii="Times New Roman" w:hAnsi="Times New Roman" w:eastAsia="Times New Roman"/>
          <w:b w:val="0"/>
          <w:sz w:val="23"/>
        </w:rPr>
        <w:t>An instructor is also a mentor. Mentoring means guiding trainees beyond the classroom. Many trainees need encouragement, correction, direction and personal guidance.</w:t>
      </w:r>
    </w:p>
    <w:p w14:paraId="0D49EBFB">
      <w:pPr>
        <w:keepNext w:val="0"/>
        <w:keepLines w:val="0"/>
        <w:pageBreakBefore w:val="0"/>
        <w:widowControl/>
        <w:spacing w:before="0" w:after="100" w:line="252" w:lineRule="auto"/>
      </w:pPr>
      <w:r>
        <w:rPr>
          <w:rFonts w:ascii="Times New Roman" w:hAnsi="Times New Roman" w:eastAsia="Times New Roman"/>
          <w:b w:val="0"/>
          <w:sz w:val="23"/>
        </w:rPr>
        <w:t>Mentoring does not mean controlling trainees. It means helping them grow with wisdom and accountability.</w:t>
      </w:r>
    </w:p>
    <w:p w14:paraId="269C7683">
      <w:pPr>
        <w:pStyle w:val="3"/>
        <w:keepNext/>
        <w:keepLines w:val="0"/>
        <w:pageBreakBefore w:val="0"/>
        <w:widowControl/>
        <w:spacing w:before="160" w:after="100" w:line="252" w:lineRule="auto"/>
      </w:pPr>
      <w:r>
        <w:rPr>
          <w:rFonts w:ascii="Times New Roman" w:hAnsi="Times New Roman" w:eastAsia="Times New Roman"/>
          <w:b/>
          <w:sz w:val="26"/>
        </w:rPr>
        <w:t>5.1 Duties of the Instructor as Mentor</w:t>
      </w:r>
    </w:p>
    <w:p w14:paraId="4B209F45">
      <w:pPr>
        <w:keepNext w:val="0"/>
        <w:keepLines w:val="0"/>
        <w:pageBreakBefore w:val="0"/>
        <w:widowControl/>
        <w:spacing w:before="0" w:after="100" w:line="252" w:lineRule="auto"/>
      </w:pPr>
      <w:r>
        <w:rPr>
          <w:rFonts w:ascii="Times New Roman" w:hAnsi="Times New Roman" w:eastAsia="Times New Roman"/>
          <w:b w:val="0"/>
          <w:sz w:val="23"/>
        </w:rPr>
        <w:t>The instructor should:</w:t>
      </w:r>
    </w:p>
    <w:p w14:paraId="2EB37830">
      <w:pPr>
        <w:keepNext w:val="0"/>
        <w:keepLines w:val="0"/>
        <w:pageBreakBefore w:val="0"/>
        <w:widowControl/>
        <w:spacing w:before="0" w:after="40" w:line="252" w:lineRule="auto"/>
        <w:ind w:left="403" w:hanging="403"/>
      </w:pPr>
      <w:r>
        <w:rPr>
          <w:rFonts w:ascii="Times New Roman" w:hAnsi="Times New Roman" w:eastAsia="Times New Roman"/>
          <w:b w:val="0"/>
          <w:sz w:val="23"/>
        </w:rPr>
        <w:t>1. Observe trainees carefully.</w:t>
      </w:r>
    </w:p>
    <w:p w14:paraId="59BB1271">
      <w:pPr>
        <w:keepNext w:val="0"/>
        <w:keepLines w:val="0"/>
        <w:pageBreakBefore w:val="0"/>
        <w:widowControl/>
        <w:spacing w:before="0" w:after="40" w:line="252" w:lineRule="auto"/>
        <w:ind w:left="403" w:hanging="403"/>
      </w:pPr>
      <w:r>
        <w:rPr>
          <w:rFonts w:ascii="Times New Roman" w:hAnsi="Times New Roman" w:eastAsia="Times New Roman"/>
          <w:b w:val="0"/>
          <w:sz w:val="23"/>
        </w:rPr>
        <w:t>2. Identify trainees who are struggling.</w:t>
      </w:r>
    </w:p>
    <w:p w14:paraId="2D76D6CF">
      <w:pPr>
        <w:keepNext w:val="0"/>
        <w:keepLines w:val="0"/>
        <w:pageBreakBefore w:val="0"/>
        <w:widowControl/>
        <w:spacing w:before="0" w:after="40" w:line="252" w:lineRule="auto"/>
        <w:ind w:left="403" w:hanging="403"/>
      </w:pPr>
      <w:r>
        <w:rPr>
          <w:rFonts w:ascii="Times New Roman" w:hAnsi="Times New Roman" w:eastAsia="Times New Roman"/>
          <w:b w:val="0"/>
          <w:sz w:val="23"/>
        </w:rPr>
        <w:t>3. Encourage trainees who are discouraged.</w:t>
      </w:r>
    </w:p>
    <w:p w14:paraId="521832B1">
      <w:pPr>
        <w:keepNext w:val="0"/>
        <w:keepLines w:val="0"/>
        <w:pageBreakBefore w:val="0"/>
        <w:widowControl/>
        <w:spacing w:before="0" w:after="40" w:line="252" w:lineRule="auto"/>
        <w:ind w:left="403" w:hanging="403"/>
      </w:pPr>
      <w:r>
        <w:rPr>
          <w:rFonts w:ascii="Times New Roman" w:hAnsi="Times New Roman" w:eastAsia="Times New Roman"/>
          <w:b w:val="0"/>
          <w:sz w:val="23"/>
        </w:rPr>
        <w:t>4. Correct trainees who are becoming careless.</w:t>
      </w:r>
    </w:p>
    <w:p w14:paraId="1F516443">
      <w:pPr>
        <w:keepNext w:val="0"/>
        <w:keepLines w:val="0"/>
        <w:pageBreakBefore w:val="0"/>
        <w:widowControl/>
        <w:spacing w:before="0" w:after="40" w:line="252" w:lineRule="auto"/>
        <w:ind w:left="403" w:hanging="403"/>
      </w:pPr>
      <w:r>
        <w:rPr>
          <w:rFonts w:ascii="Times New Roman" w:hAnsi="Times New Roman" w:eastAsia="Times New Roman"/>
          <w:b w:val="0"/>
          <w:sz w:val="23"/>
        </w:rPr>
        <w:t>5. Guide trainees in career and skill development.</w:t>
      </w:r>
    </w:p>
    <w:p w14:paraId="217BE839">
      <w:pPr>
        <w:keepNext w:val="0"/>
        <w:keepLines w:val="0"/>
        <w:pageBreakBefore w:val="0"/>
        <w:widowControl/>
        <w:spacing w:before="0" w:after="40" w:line="252" w:lineRule="auto"/>
        <w:ind w:left="403" w:hanging="403"/>
      </w:pPr>
      <w:r>
        <w:rPr>
          <w:rFonts w:ascii="Times New Roman" w:hAnsi="Times New Roman" w:eastAsia="Times New Roman"/>
          <w:b w:val="0"/>
          <w:sz w:val="23"/>
        </w:rPr>
        <w:t>6. Help trainees build confidence.</w:t>
      </w:r>
    </w:p>
    <w:p w14:paraId="61308778">
      <w:pPr>
        <w:keepNext w:val="0"/>
        <w:keepLines w:val="0"/>
        <w:pageBreakBefore w:val="0"/>
        <w:widowControl/>
        <w:spacing w:before="0" w:after="40" w:line="252" w:lineRule="auto"/>
        <w:ind w:left="403" w:hanging="403"/>
      </w:pPr>
      <w:r>
        <w:rPr>
          <w:rFonts w:ascii="Times New Roman" w:hAnsi="Times New Roman" w:eastAsia="Times New Roman"/>
          <w:b w:val="0"/>
          <w:sz w:val="23"/>
        </w:rPr>
        <w:t>7. Help trainees develop discipline.</w:t>
      </w:r>
    </w:p>
    <w:p w14:paraId="18F6D0D1">
      <w:pPr>
        <w:keepNext w:val="0"/>
        <w:keepLines w:val="0"/>
        <w:pageBreakBefore w:val="0"/>
        <w:widowControl/>
        <w:spacing w:before="0" w:after="40" w:line="252" w:lineRule="auto"/>
        <w:ind w:left="403" w:hanging="403"/>
      </w:pPr>
      <w:r>
        <w:rPr>
          <w:rFonts w:ascii="Times New Roman" w:hAnsi="Times New Roman" w:eastAsia="Times New Roman"/>
          <w:b w:val="0"/>
          <w:sz w:val="23"/>
        </w:rPr>
        <w:t>8. Listen with patience.</w:t>
      </w:r>
    </w:p>
    <w:p w14:paraId="0BF3CBC8">
      <w:pPr>
        <w:keepNext w:val="0"/>
        <w:keepLines w:val="0"/>
        <w:pageBreakBefore w:val="0"/>
        <w:widowControl/>
        <w:spacing w:before="0" w:after="40" w:line="252" w:lineRule="auto"/>
        <w:ind w:left="403" w:hanging="403"/>
      </w:pPr>
      <w:r>
        <w:rPr>
          <w:rFonts w:ascii="Times New Roman" w:hAnsi="Times New Roman" w:eastAsia="Times New Roman"/>
          <w:b w:val="0"/>
          <w:sz w:val="23"/>
        </w:rPr>
        <w:t>9. Pray for trainees.</w:t>
      </w:r>
    </w:p>
    <w:p w14:paraId="76AB6809">
      <w:pPr>
        <w:keepNext w:val="0"/>
        <w:keepLines w:val="0"/>
        <w:pageBreakBefore w:val="0"/>
        <w:widowControl/>
        <w:spacing w:before="0" w:after="40" w:line="252" w:lineRule="auto"/>
        <w:ind w:left="403" w:hanging="403"/>
      </w:pPr>
      <w:r>
        <w:rPr>
          <w:rFonts w:ascii="Times New Roman" w:hAnsi="Times New Roman" w:eastAsia="Times New Roman"/>
          <w:b w:val="0"/>
          <w:sz w:val="23"/>
        </w:rPr>
        <w:t>10. Refer serious welfare or safeguarding issues to Academy leadership.</w:t>
      </w:r>
    </w:p>
    <w:p w14:paraId="625BAC09">
      <w:pPr>
        <w:keepNext w:val="0"/>
        <w:keepLines w:val="0"/>
        <w:pageBreakBefore w:val="0"/>
        <w:widowControl/>
        <w:spacing w:before="0" w:after="100" w:line="252" w:lineRule="auto"/>
      </w:pPr>
      <w:r>
        <w:rPr>
          <w:rFonts w:ascii="Times New Roman" w:hAnsi="Times New Roman" w:eastAsia="Times New Roman"/>
          <w:b w:val="0"/>
          <w:sz w:val="23"/>
        </w:rPr>
        <w:t>Proverbs 27:17</w:t>
      </w:r>
      <w:r>
        <w:rPr>
          <w:rFonts w:ascii="Times New Roman" w:hAnsi="Times New Roman" w:eastAsia="Times New Roman"/>
          <w:b w:val="0"/>
          <w:sz w:val="23"/>
        </w:rPr>
        <w:br w:type="textWrapping"/>
      </w:r>
      <w:r>
        <w:rPr>
          <w:rFonts w:ascii="Times New Roman" w:hAnsi="Times New Roman" w:eastAsia="Times New Roman"/>
          <w:b w:val="0"/>
          <w:sz w:val="23"/>
        </w:rPr>
        <w:t>“Iron sharpeneth iron; so a man sharpeneth the countenance of his friend.”</w:t>
      </w:r>
    </w:p>
    <w:p w14:paraId="35CC9CDC">
      <w:pPr>
        <w:keepNext w:val="0"/>
        <w:keepLines w:val="0"/>
        <w:pageBreakBefore w:val="0"/>
        <w:widowControl/>
        <w:spacing w:before="0" w:after="100" w:line="252" w:lineRule="auto"/>
      </w:pPr>
      <w:r>
        <w:rPr>
          <w:rFonts w:ascii="Times New Roman" w:hAnsi="Times New Roman" w:eastAsia="Times New Roman"/>
          <w:b w:val="0"/>
          <w:sz w:val="23"/>
        </w:rPr>
        <w:t>A mentor sharpens others. Instructors must help trainees become better.</w:t>
      </w:r>
    </w:p>
    <w:p w14:paraId="3D02CBB8">
      <w:pPr>
        <w:pStyle w:val="3"/>
        <w:keepNext/>
        <w:keepLines w:val="0"/>
        <w:pageBreakBefore w:val="0"/>
        <w:widowControl/>
        <w:spacing w:before="160" w:after="100" w:line="252" w:lineRule="auto"/>
      </w:pPr>
      <w:r>
        <w:rPr>
          <w:rFonts w:ascii="Times New Roman" w:hAnsi="Times New Roman" w:eastAsia="Times New Roman"/>
          <w:b/>
          <w:sz w:val="26"/>
        </w:rPr>
        <w:t>5.2 Mentoring Boundaries</w:t>
      </w:r>
    </w:p>
    <w:p w14:paraId="1DBED436">
      <w:pPr>
        <w:keepNext w:val="0"/>
        <w:keepLines w:val="0"/>
        <w:pageBreakBefore w:val="0"/>
        <w:widowControl/>
        <w:spacing w:before="0" w:after="100" w:line="252" w:lineRule="auto"/>
      </w:pPr>
      <w:r>
        <w:rPr>
          <w:rFonts w:ascii="Times New Roman" w:hAnsi="Times New Roman" w:eastAsia="Times New Roman"/>
          <w:b w:val="0"/>
          <w:sz w:val="23"/>
        </w:rPr>
        <w:t>Mentoring must be done with wisdom, purity and accountability. Instructors must not use mentoring to manipulate, exploit, abuse or control trainees.</w:t>
      </w:r>
    </w:p>
    <w:p w14:paraId="76A56AD3">
      <w:pPr>
        <w:keepNext w:val="0"/>
        <w:keepLines w:val="0"/>
        <w:pageBreakBefore w:val="0"/>
        <w:widowControl/>
        <w:spacing w:before="0" w:after="40" w:line="240" w:lineRule="auto"/>
      </w:pPr>
    </w:p>
    <w:p w14:paraId="6A01826F">
      <w:pPr>
        <w:pStyle w:val="2"/>
        <w:keepNext/>
        <w:keepLines w:val="0"/>
        <w:pageBreakBefore w:val="0"/>
        <w:widowControl/>
        <w:spacing w:before="240" w:after="120" w:line="252" w:lineRule="auto"/>
      </w:pPr>
      <w:r>
        <w:rPr>
          <w:rFonts w:ascii="Times New Roman" w:hAnsi="Times New Roman" w:eastAsia="Times New Roman"/>
          <w:b/>
          <w:sz w:val="30"/>
        </w:rPr>
        <w:t>6. THE INSTRUCTOR AS MODEL</w:t>
      </w:r>
    </w:p>
    <w:p w14:paraId="751F2E6E">
      <w:pPr>
        <w:keepNext w:val="0"/>
        <w:keepLines w:val="0"/>
        <w:pageBreakBefore w:val="0"/>
        <w:widowControl/>
        <w:spacing w:before="0" w:after="100" w:line="252" w:lineRule="auto"/>
      </w:pPr>
      <w:r>
        <w:rPr>
          <w:rFonts w:ascii="Times New Roman" w:hAnsi="Times New Roman" w:eastAsia="Times New Roman"/>
          <w:b w:val="0"/>
          <w:sz w:val="23"/>
        </w:rPr>
        <w:t>Trainees learn from what instructors say, but they also learn from what instructors do.</w:t>
      </w:r>
    </w:p>
    <w:p w14:paraId="7561A80B">
      <w:pPr>
        <w:keepNext w:val="0"/>
        <w:keepLines w:val="0"/>
        <w:pageBreakBefore w:val="0"/>
        <w:widowControl/>
        <w:spacing w:before="0" w:after="100" w:line="252" w:lineRule="auto"/>
      </w:pPr>
      <w:r>
        <w:rPr>
          <w:rFonts w:ascii="Times New Roman" w:hAnsi="Times New Roman" w:eastAsia="Times New Roman"/>
          <w:b w:val="0"/>
          <w:sz w:val="23"/>
        </w:rPr>
        <w:t>An instructor’s life is part of the lesson.</w:t>
      </w:r>
    </w:p>
    <w:p w14:paraId="034B5D16">
      <w:pPr>
        <w:pStyle w:val="3"/>
        <w:keepNext/>
        <w:keepLines w:val="0"/>
        <w:pageBreakBefore w:val="0"/>
        <w:widowControl/>
        <w:spacing w:before="160" w:after="100" w:line="252" w:lineRule="auto"/>
      </w:pPr>
      <w:r>
        <w:rPr>
          <w:rFonts w:ascii="Times New Roman" w:hAnsi="Times New Roman" w:eastAsia="Times New Roman"/>
          <w:b/>
          <w:sz w:val="26"/>
        </w:rPr>
        <w:t>6.1 Areas Where Instructors Must Be Examples</w:t>
      </w:r>
    </w:p>
    <w:p w14:paraId="60CB434D">
      <w:pPr>
        <w:keepNext w:val="0"/>
        <w:keepLines w:val="0"/>
        <w:pageBreakBefore w:val="0"/>
        <w:widowControl/>
        <w:spacing w:before="0" w:after="100" w:line="252" w:lineRule="auto"/>
      </w:pPr>
      <w:r>
        <w:rPr>
          <w:rFonts w:ascii="Times New Roman" w:hAnsi="Times New Roman" w:eastAsia="Times New Roman"/>
          <w:b w:val="0"/>
          <w:sz w:val="23"/>
        </w:rPr>
        <w:t>Instructors must model:</w:t>
      </w:r>
    </w:p>
    <w:p w14:paraId="093B05D5">
      <w:pPr>
        <w:keepNext w:val="0"/>
        <w:keepLines w:val="0"/>
        <w:pageBreakBefore w:val="0"/>
        <w:widowControl/>
        <w:spacing w:before="0" w:after="40" w:line="252" w:lineRule="auto"/>
        <w:ind w:left="403" w:hanging="403"/>
      </w:pPr>
      <w:r>
        <w:rPr>
          <w:rFonts w:ascii="Times New Roman" w:hAnsi="Times New Roman" w:eastAsia="Times New Roman"/>
          <w:b w:val="0"/>
          <w:sz w:val="23"/>
        </w:rPr>
        <w:t>1. Punctuality.</w:t>
      </w:r>
    </w:p>
    <w:p w14:paraId="29114A3D">
      <w:pPr>
        <w:keepNext w:val="0"/>
        <w:keepLines w:val="0"/>
        <w:pageBreakBefore w:val="0"/>
        <w:widowControl/>
        <w:spacing w:before="0" w:after="40" w:line="252" w:lineRule="auto"/>
        <w:ind w:left="403" w:hanging="403"/>
      </w:pPr>
      <w:r>
        <w:rPr>
          <w:rFonts w:ascii="Times New Roman" w:hAnsi="Times New Roman" w:eastAsia="Times New Roman"/>
          <w:b w:val="0"/>
          <w:sz w:val="23"/>
        </w:rPr>
        <w:t>2. Modest dressing.</w:t>
      </w:r>
    </w:p>
    <w:p w14:paraId="507E7509">
      <w:pPr>
        <w:keepNext w:val="0"/>
        <w:keepLines w:val="0"/>
        <w:pageBreakBefore w:val="0"/>
        <w:widowControl/>
        <w:spacing w:before="0" w:after="40" w:line="252" w:lineRule="auto"/>
        <w:ind w:left="403" w:hanging="403"/>
      </w:pPr>
      <w:r>
        <w:rPr>
          <w:rFonts w:ascii="Times New Roman" w:hAnsi="Times New Roman" w:eastAsia="Times New Roman"/>
          <w:b w:val="0"/>
          <w:sz w:val="23"/>
        </w:rPr>
        <w:t>3. Respectful speech.</w:t>
      </w:r>
    </w:p>
    <w:p w14:paraId="0814D18D">
      <w:pPr>
        <w:keepNext w:val="0"/>
        <w:keepLines w:val="0"/>
        <w:pageBreakBefore w:val="0"/>
        <w:widowControl/>
        <w:spacing w:before="0" w:after="40" w:line="252" w:lineRule="auto"/>
        <w:ind w:left="403" w:hanging="403"/>
      </w:pPr>
      <w:r>
        <w:rPr>
          <w:rFonts w:ascii="Times New Roman" w:hAnsi="Times New Roman" w:eastAsia="Times New Roman"/>
          <w:b w:val="0"/>
          <w:sz w:val="23"/>
        </w:rPr>
        <w:t>4. Honesty.</w:t>
      </w:r>
    </w:p>
    <w:p w14:paraId="109B3EE8">
      <w:pPr>
        <w:keepNext w:val="0"/>
        <w:keepLines w:val="0"/>
        <w:pageBreakBefore w:val="0"/>
        <w:widowControl/>
        <w:spacing w:before="0" w:after="40" w:line="252" w:lineRule="auto"/>
        <w:ind w:left="403" w:hanging="403"/>
      </w:pPr>
      <w:r>
        <w:rPr>
          <w:rFonts w:ascii="Times New Roman" w:hAnsi="Times New Roman" w:eastAsia="Times New Roman"/>
          <w:b w:val="0"/>
          <w:sz w:val="23"/>
        </w:rPr>
        <w:t>5. Self-control.</w:t>
      </w:r>
    </w:p>
    <w:p w14:paraId="7412F819">
      <w:pPr>
        <w:keepNext w:val="0"/>
        <w:keepLines w:val="0"/>
        <w:pageBreakBefore w:val="0"/>
        <w:widowControl/>
        <w:spacing w:before="0" w:after="40" w:line="252" w:lineRule="auto"/>
        <w:ind w:left="403" w:hanging="403"/>
      </w:pPr>
      <w:r>
        <w:rPr>
          <w:rFonts w:ascii="Times New Roman" w:hAnsi="Times New Roman" w:eastAsia="Times New Roman"/>
          <w:b w:val="0"/>
          <w:sz w:val="23"/>
        </w:rPr>
        <w:t>6. Cleanliness.</w:t>
      </w:r>
    </w:p>
    <w:p w14:paraId="55DE07D6">
      <w:pPr>
        <w:keepNext w:val="0"/>
        <w:keepLines w:val="0"/>
        <w:pageBreakBefore w:val="0"/>
        <w:widowControl/>
        <w:spacing w:before="0" w:after="40" w:line="252" w:lineRule="auto"/>
        <w:ind w:left="403" w:hanging="403"/>
      </w:pPr>
      <w:r>
        <w:rPr>
          <w:rFonts w:ascii="Times New Roman" w:hAnsi="Times New Roman" w:eastAsia="Times New Roman"/>
          <w:b w:val="0"/>
          <w:sz w:val="23"/>
        </w:rPr>
        <w:t>7. Preparedness.</w:t>
      </w:r>
    </w:p>
    <w:p w14:paraId="33E87AFB">
      <w:pPr>
        <w:keepNext w:val="0"/>
        <w:keepLines w:val="0"/>
        <w:pageBreakBefore w:val="0"/>
        <w:widowControl/>
        <w:spacing w:before="0" w:after="40" w:line="252" w:lineRule="auto"/>
        <w:ind w:left="403" w:hanging="403"/>
      </w:pPr>
      <w:r>
        <w:rPr>
          <w:rFonts w:ascii="Times New Roman" w:hAnsi="Times New Roman" w:eastAsia="Times New Roman"/>
          <w:b w:val="0"/>
          <w:sz w:val="23"/>
        </w:rPr>
        <w:t>8. Diligence.</w:t>
      </w:r>
    </w:p>
    <w:p w14:paraId="40B6265E">
      <w:pPr>
        <w:keepNext w:val="0"/>
        <w:keepLines w:val="0"/>
        <w:pageBreakBefore w:val="0"/>
        <w:widowControl/>
        <w:spacing w:before="0" w:after="40" w:line="252" w:lineRule="auto"/>
        <w:ind w:left="403" w:hanging="403"/>
      </w:pPr>
      <w:r>
        <w:rPr>
          <w:rFonts w:ascii="Times New Roman" w:hAnsi="Times New Roman" w:eastAsia="Times New Roman"/>
          <w:b w:val="0"/>
          <w:sz w:val="23"/>
        </w:rPr>
        <w:t>9. Humility.</w:t>
      </w:r>
    </w:p>
    <w:p w14:paraId="1948ED47">
      <w:pPr>
        <w:keepNext w:val="0"/>
        <w:keepLines w:val="0"/>
        <w:pageBreakBefore w:val="0"/>
        <w:widowControl/>
        <w:spacing w:before="0" w:after="40" w:line="252" w:lineRule="auto"/>
        <w:ind w:left="403" w:hanging="403"/>
      </w:pPr>
      <w:r>
        <w:rPr>
          <w:rFonts w:ascii="Times New Roman" w:hAnsi="Times New Roman" w:eastAsia="Times New Roman"/>
          <w:b w:val="0"/>
          <w:sz w:val="23"/>
        </w:rPr>
        <w:t>10. Integrity.</w:t>
      </w:r>
    </w:p>
    <w:p w14:paraId="1E8529DC">
      <w:pPr>
        <w:keepNext w:val="0"/>
        <w:keepLines w:val="0"/>
        <w:pageBreakBefore w:val="0"/>
        <w:widowControl/>
        <w:spacing w:before="0" w:after="40" w:line="252" w:lineRule="auto"/>
        <w:ind w:left="403" w:hanging="403"/>
      </w:pPr>
      <w:r>
        <w:rPr>
          <w:rFonts w:ascii="Times New Roman" w:hAnsi="Times New Roman" w:eastAsia="Times New Roman"/>
          <w:b w:val="0"/>
          <w:sz w:val="23"/>
        </w:rPr>
        <w:t>11. Patience.</w:t>
      </w:r>
    </w:p>
    <w:p w14:paraId="6EDEAD6B">
      <w:pPr>
        <w:keepNext w:val="0"/>
        <w:keepLines w:val="0"/>
        <w:pageBreakBefore w:val="0"/>
        <w:widowControl/>
        <w:spacing w:before="0" w:after="40" w:line="252" w:lineRule="auto"/>
        <w:ind w:left="403" w:hanging="403"/>
      </w:pPr>
      <w:r>
        <w:rPr>
          <w:rFonts w:ascii="Times New Roman" w:hAnsi="Times New Roman" w:eastAsia="Times New Roman"/>
          <w:b w:val="0"/>
          <w:sz w:val="23"/>
        </w:rPr>
        <w:t>12. Accountability.</w:t>
      </w:r>
    </w:p>
    <w:p w14:paraId="0934B209">
      <w:pPr>
        <w:keepNext w:val="0"/>
        <w:keepLines w:val="0"/>
        <w:pageBreakBefore w:val="0"/>
        <w:widowControl/>
        <w:spacing w:before="0" w:after="40" w:line="252" w:lineRule="auto"/>
        <w:ind w:left="403" w:hanging="403"/>
      </w:pPr>
      <w:r>
        <w:rPr>
          <w:rFonts w:ascii="Times New Roman" w:hAnsi="Times New Roman" w:eastAsia="Times New Roman"/>
          <w:b w:val="0"/>
          <w:sz w:val="23"/>
        </w:rPr>
        <w:t>13. Excellence.</w:t>
      </w:r>
    </w:p>
    <w:p w14:paraId="0F5A134C">
      <w:pPr>
        <w:keepNext w:val="0"/>
        <w:keepLines w:val="0"/>
        <w:pageBreakBefore w:val="0"/>
        <w:widowControl/>
        <w:spacing w:before="0" w:after="40" w:line="252" w:lineRule="auto"/>
        <w:ind w:left="403" w:hanging="403"/>
      </w:pPr>
      <w:r>
        <w:rPr>
          <w:rFonts w:ascii="Times New Roman" w:hAnsi="Times New Roman" w:eastAsia="Times New Roman"/>
          <w:b w:val="0"/>
          <w:sz w:val="23"/>
        </w:rPr>
        <w:t>14. Respect for authority.</w:t>
      </w:r>
    </w:p>
    <w:p w14:paraId="21479F99">
      <w:pPr>
        <w:keepNext w:val="0"/>
        <w:keepLines w:val="0"/>
        <w:pageBreakBefore w:val="0"/>
        <w:widowControl/>
        <w:spacing w:before="0" w:after="40" w:line="252" w:lineRule="auto"/>
        <w:ind w:left="403" w:hanging="403"/>
      </w:pPr>
      <w:r>
        <w:rPr>
          <w:rFonts w:ascii="Times New Roman" w:hAnsi="Times New Roman" w:eastAsia="Times New Roman"/>
          <w:b w:val="0"/>
          <w:sz w:val="23"/>
        </w:rPr>
        <w:t>15. Love for God.</w:t>
      </w:r>
    </w:p>
    <w:p w14:paraId="07F88AF4">
      <w:pPr>
        <w:keepNext w:val="0"/>
        <w:keepLines w:val="0"/>
        <w:pageBreakBefore w:val="0"/>
        <w:widowControl/>
        <w:spacing w:before="0" w:after="100" w:line="252" w:lineRule="auto"/>
      </w:pPr>
      <w:r>
        <w:rPr>
          <w:rFonts w:ascii="Times New Roman" w:hAnsi="Times New Roman" w:eastAsia="Times New Roman"/>
          <w:b w:val="0"/>
          <w:sz w:val="23"/>
        </w:rPr>
        <w:t>1 Timothy 4:12</w:t>
      </w:r>
      <w:r>
        <w:rPr>
          <w:rFonts w:ascii="Times New Roman" w:hAnsi="Times New Roman" w:eastAsia="Times New Roman"/>
          <w:b w:val="0"/>
          <w:sz w:val="23"/>
        </w:rPr>
        <w:br w:type="textWrapping"/>
      </w:r>
      <w:r>
        <w:rPr>
          <w:rFonts w:ascii="Times New Roman" w:hAnsi="Times New Roman" w:eastAsia="Times New Roman"/>
          <w:b w:val="0"/>
          <w:sz w:val="23"/>
        </w:rPr>
        <w:t>“Let no man despise thy youth; but be thou an example of the believers, in word, in conversation, in charity, in spirit, in faith, in purity.”</w:t>
      </w:r>
    </w:p>
    <w:p w14:paraId="71D229F4">
      <w:pPr>
        <w:keepNext w:val="0"/>
        <w:keepLines w:val="0"/>
        <w:pageBreakBefore w:val="0"/>
        <w:widowControl/>
        <w:spacing w:before="0" w:after="100" w:line="252" w:lineRule="auto"/>
      </w:pPr>
      <w:r>
        <w:rPr>
          <w:rFonts w:ascii="Times New Roman" w:hAnsi="Times New Roman" w:eastAsia="Times New Roman"/>
          <w:b w:val="0"/>
          <w:sz w:val="23"/>
        </w:rPr>
        <w:t>Although this verse speaks to Timothy, the principle applies strongly to instructors. Instructors must be examples in word, conduct, love, faith and purity.</w:t>
      </w:r>
    </w:p>
    <w:p w14:paraId="726FB881">
      <w:pPr>
        <w:pStyle w:val="3"/>
        <w:keepNext/>
        <w:keepLines w:val="0"/>
        <w:pageBreakBefore w:val="0"/>
        <w:widowControl/>
        <w:spacing w:before="160" w:after="100" w:line="252" w:lineRule="auto"/>
      </w:pPr>
      <w:r>
        <w:rPr>
          <w:rFonts w:ascii="Times New Roman" w:hAnsi="Times New Roman" w:eastAsia="Times New Roman"/>
          <w:b/>
          <w:sz w:val="26"/>
        </w:rPr>
        <w:t>6.2 The Danger of Poor Example</w:t>
      </w:r>
    </w:p>
    <w:p w14:paraId="4EF2612C">
      <w:pPr>
        <w:keepNext w:val="0"/>
        <w:keepLines w:val="0"/>
        <w:pageBreakBefore w:val="0"/>
        <w:widowControl/>
        <w:spacing w:before="0" w:after="100" w:line="252" w:lineRule="auto"/>
      </w:pPr>
      <w:r>
        <w:rPr>
          <w:rFonts w:ascii="Times New Roman" w:hAnsi="Times New Roman" w:eastAsia="Times New Roman"/>
          <w:b w:val="0"/>
          <w:sz w:val="23"/>
        </w:rPr>
        <w:t>A careless instructor can destroy discipline. A rude instructor can teach rudeness. A dishonest instructor can normalise dishonesty. A late instructor can weaken punctuality. A proud instructor can discourage trainees.</w:t>
      </w:r>
    </w:p>
    <w:p w14:paraId="20F966D9">
      <w:pPr>
        <w:keepNext w:val="0"/>
        <w:keepLines w:val="0"/>
        <w:pageBreakBefore w:val="0"/>
        <w:widowControl/>
        <w:spacing w:before="0" w:after="100" w:line="252" w:lineRule="auto"/>
      </w:pPr>
      <w:r>
        <w:rPr>
          <w:rFonts w:ascii="Times New Roman" w:hAnsi="Times New Roman" w:eastAsia="Times New Roman"/>
          <w:b w:val="0"/>
          <w:sz w:val="23"/>
        </w:rPr>
        <w:t>Therefore, every instructor must live what they teach.</w:t>
      </w:r>
    </w:p>
    <w:p w14:paraId="4E17F1E3">
      <w:pPr>
        <w:keepNext w:val="0"/>
        <w:keepLines w:val="0"/>
        <w:pageBreakBefore w:val="0"/>
        <w:widowControl/>
        <w:spacing w:before="0" w:after="40" w:line="240" w:lineRule="auto"/>
      </w:pPr>
    </w:p>
    <w:p w14:paraId="2849F461">
      <w:pPr>
        <w:pStyle w:val="2"/>
        <w:keepNext/>
        <w:keepLines w:val="0"/>
        <w:pageBreakBefore w:val="0"/>
        <w:widowControl/>
        <w:spacing w:before="240" w:after="120" w:line="252" w:lineRule="auto"/>
      </w:pPr>
      <w:r>
        <w:rPr>
          <w:rFonts w:ascii="Times New Roman" w:hAnsi="Times New Roman" w:eastAsia="Times New Roman"/>
          <w:b/>
          <w:sz w:val="30"/>
        </w:rPr>
        <w:t>7. THE INSTRUCTOR AS SUPERVISOR</w:t>
      </w:r>
    </w:p>
    <w:p w14:paraId="4CBD28F6">
      <w:pPr>
        <w:keepNext w:val="0"/>
        <w:keepLines w:val="0"/>
        <w:pageBreakBefore w:val="0"/>
        <w:widowControl/>
        <w:spacing w:before="0" w:after="100" w:line="252" w:lineRule="auto"/>
      </w:pPr>
      <w:r>
        <w:rPr>
          <w:rFonts w:ascii="Times New Roman" w:hAnsi="Times New Roman" w:eastAsia="Times New Roman"/>
          <w:b w:val="0"/>
          <w:sz w:val="23"/>
        </w:rPr>
        <w:t>An instructor is also a supervisor. Supervision means watching over trainees during learning, practical work, assignments, community service and departmental activities to ensure safety, order, discipline and progress.</w:t>
      </w:r>
    </w:p>
    <w:p w14:paraId="157373A8">
      <w:pPr>
        <w:pStyle w:val="3"/>
        <w:keepNext/>
        <w:keepLines w:val="0"/>
        <w:pageBreakBefore w:val="0"/>
        <w:widowControl/>
        <w:spacing w:before="160" w:after="100" w:line="252" w:lineRule="auto"/>
      </w:pPr>
      <w:r>
        <w:rPr>
          <w:rFonts w:ascii="Times New Roman" w:hAnsi="Times New Roman" w:eastAsia="Times New Roman"/>
          <w:b/>
          <w:sz w:val="26"/>
        </w:rPr>
        <w:t>7.1 Duties of the Instructor as Supervisor</w:t>
      </w:r>
    </w:p>
    <w:p w14:paraId="31D27BA7">
      <w:pPr>
        <w:keepNext w:val="0"/>
        <w:keepLines w:val="0"/>
        <w:pageBreakBefore w:val="0"/>
        <w:widowControl/>
        <w:spacing w:before="0" w:after="100" w:line="252" w:lineRule="auto"/>
      </w:pPr>
      <w:r>
        <w:rPr>
          <w:rFonts w:ascii="Times New Roman" w:hAnsi="Times New Roman" w:eastAsia="Times New Roman"/>
          <w:b w:val="0"/>
          <w:sz w:val="23"/>
        </w:rPr>
        <w:t>The instructor must:</w:t>
      </w:r>
    </w:p>
    <w:p w14:paraId="1205A914">
      <w:pPr>
        <w:keepNext w:val="0"/>
        <w:keepLines w:val="0"/>
        <w:pageBreakBefore w:val="0"/>
        <w:widowControl/>
        <w:spacing w:before="0" w:after="40" w:line="252" w:lineRule="auto"/>
        <w:ind w:left="403" w:hanging="403"/>
      </w:pPr>
      <w:r>
        <w:rPr>
          <w:rFonts w:ascii="Times New Roman" w:hAnsi="Times New Roman" w:eastAsia="Times New Roman"/>
          <w:b w:val="0"/>
          <w:sz w:val="23"/>
        </w:rPr>
        <w:t>1. Give clear instructions.</w:t>
      </w:r>
    </w:p>
    <w:p w14:paraId="3B914362">
      <w:pPr>
        <w:keepNext w:val="0"/>
        <w:keepLines w:val="0"/>
        <w:pageBreakBefore w:val="0"/>
        <w:widowControl/>
        <w:spacing w:before="0" w:after="40" w:line="252" w:lineRule="auto"/>
        <w:ind w:left="403" w:hanging="403"/>
      </w:pPr>
      <w:r>
        <w:rPr>
          <w:rFonts w:ascii="Times New Roman" w:hAnsi="Times New Roman" w:eastAsia="Times New Roman"/>
          <w:b w:val="0"/>
          <w:sz w:val="23"/>
        </w:rPr>
        <w:t>2. Assign tasks properly.</w:t>
      </w:r>
    </w:p>
    <w:p w14:paraId="7F8571DA">
      <w:pPr>
        <w:keepNext w:val="0"/>
        <w:keepLines w:val="0"/>
        <w:pageBreakBefore w:val="0"/>
        <w:widowControl/>
        <w:spacing w:before="0" w:after="40" w:line="252" w:lineRule="auto"/>
        <w:ind w:left="403" w:hanging="403"/>
      </w:pPr>
      <w:r>
        <w:rPr>
          <w:rFonts w:ascii="Times New Roman" w:hAnsi="Times New Roman" w:eastAsia="Times New Roman"/>
          <w:b w:val="0"/>
          <w:sz w:val="23"/>
        </w:rPr>
        <w:t>3. Monitor trainee behaviour.</w:t>
      </w:r>
    </w:p>
    <w:p w14:paraId="74760068">
      <w:pPr>
        <w:keepNext w:val="0"/>
        <w:keepLines w:val="0"/>
        <w:pageBreakBefore w:val="0"/>
        <w:widowControl/>
        <w:spacing w:before="0" w:after="40" w:line="252" w:lineRule="auto"/>
        <w:ind w:left="403" w:hanging="403"/>
      </w:pPr>
      <w:r>
        <w:rPr>
          <w:rFonts w:ascii="Times New Roman" w:hAnsi="Times New Roman" w:eastAsia="Times New Roman"/>
          <w:b w:val="0"/>
          <w:sz w:val="23"/>
        </w:rPr>
        <w:t>4. Check quality of work.</w:t>
      </w:r>
    </w:p>
    <w:p w14:paraId="7657C45F">
      <w:pPr>
        <w:keepNext w:val="0"/>
        <w:keepLines w:val="0"/>
        <w:pageBreakBefore w:val="0"/>
        <w:widowControl/>
        <w:spacing w:before="0" w:after="40" w:line="252" w:lineRule="auto"/>
        <w:ind w:left="403" w:hanging="403"/>
      </w:pPr>
      <w:r>
        <w:rPr>
          <w:rFonts w:ascii="Times New Roman" w:hAnsi="Times New Roman" w:eastAsia="Times New Roman"/>
          <w:b w:val="0"/>
          <w:sz w:val="23"/>
        </w:rPr>
        <w:t>5. Ensure safety rules are obeyed.</w:t>
      </w:r>
    </w:p>
    <w:p w14:paraId="02B6CDD8">
      <w:pPr>
        <w:keepNext w:val="0"/>
        <w:keepLines w:val="0"/>
        <w:pageBreakBefore w:val="0"/>
        <w:widowControl/>
        <w:spacing w:before="0" w:after="40" w:line="252" w:lineRule="auto"/>
        <w:ind w:left="403" w:hanging="403"/>
      </w:pPr>
      <w:r>
        <w:rPr>
          <w:rFonts w:ascii="Times New Roman" w:hAnsi="Times New Roman" w:eastAsia="Times New Roman"/>
          <w:b w:val="0"/>
          <w:sz w:val="23"/>
        </w:rPr>
        <w:t>6. Correct mistakes early.</w:t>
      </w:r>
    </w:p>
    <w:p w14:paraId="09D1EDD0">
      <w:pPr>
        <w:keepNext w:val="0"/>
        <w:keepLines w:val="0"/>
        <w:pageBreakBefore w:val="0"/>
        <w:widowControl/>
        <w:spacing w:before="0" w:after="40" w:line="252" w:lineRule="auto"/>
        <w:ind w:left="403" w:hanging="403"/>
      </w:pPr>
      <w:r>
        <w:rPr>
          <w:rFonts w:ascii="Times New Roman" w:hAnsi="Times New Roman" w:eastAsia="Times New Roman"/>
          <w:b w:val="0"/>
          <w:sz w:val="23"/>
        </w:rPr>
        <w:t>7. Prevent misuse of tools and property.</w:t>
      </w:r>
    </w:p>
    <w:p w14:paraId="09A57804">
      <w:pPr>
        <w:keepNext w:val="0"/>
        <w:keepLines w:val="0"/>
        <w:pageBreakBefore w:val="0"/>
        <w:widowControl/>
        <w:spacing w:before="0" w:after="40" w:line="252" w:lineRule="auto"/>
        <w:ind w:left="403" w:hanging="403"/>
      </w:pPr>
      <w:r>
        <w:rPr>
          <w:rFonts w:ascii="Times New Roman" w:hAnsi="Times New Roman" w:eastAsia="Times New Roman"/>
          <w:b w:val="0"/>
          <w:sz w:val="23"/>
        </w:rPr>
        <w:t>8. Record attendance and performance.</w:t>
      </w:r>
    </w:p>
    <w:p w14:paraId="000B4980">
      <w:pPr>
        <w:keepNext w:val="0"/>
        <w:keepLines w:val="0"/>
        <w:pageBreakBefore w:val="0"/>
        <w:widowControl/>
        <w:spacing w:before="0" w:after="40" w:line="252" w:lineRule="auto"/>
        <w:ind w:left="403" w:hanging="403"/>
      </w:pPr>
      <w:r>
        <w:rPr>
          <w:rFonts w:ascii="Times New Roman" w:hAnsi="Times New Roman" w:eastAsia="Times New Roman"/>
          <w:b w:val="0"/>
          <w:sz w:val="23"/>
        </w:rPr>
        <w:t>9. Report serious issues.</w:t>
      </w:r>
    </w:p>
    <w:p w14:paraId="770262B4">
      <w:pPr>
        <w:keepNext w:val="0"/>
        <w:keepLines w:val="0"/>
        <w:pageBreakBefore w:val="0"/>
        <w:widowControl/>
        <w:spacing w:before="0" w:after="40" w:line="252" w:lineRule="auto"/>
        <w:ind w:left="403" w:hanging="403"/>
      </w:pPr>
      <w:r>
        <w:rPr>
          <w:rFonts w:ascii="Times New Roman" w:hAnsi="Times New Roman" w:eastAsia="Times New Roman"/>
          <w:b w:val="0"/>
          <w:sz w:val="23"/>
        </w:rPr>
        <w:t>10. Ensure trainees complete assigned work.</w:t>
      </w:r>
    </w:p>
    <w:p w14:paraId="08A0E385">
      <w:pPr>
        <w:keepNext w:val="0"/>
        <w:keepLines w:val="0"/>
        <w:pageBreakBefore w:val="0"/>
        <w:widowControl/>
        <w:spacing w:before="0" w:after="100" w:line="252" w:lineRule="auto"/>
      </w:pPr>
      <w:r>
        <w:rPr>
          <w:rFonts w:ascii="Times New Roman" w:hAnsi="Times New Roman" w:eastAsia="Times New Roman"/>
          <w:b w:val="0"/>
          <w:sz w:val="23"/>
        </w:rPr>
        <w:t>Proverbs 27:23</w:t>
      </w:r>
      <w:r>
        <w:rPr>
          <w:rFonts w:ascii="Times New Roman" w:hAnsi="Times New Roman" w:eastAsia="Times New Roman"/>
          <w:b w:val="0"/>
          <w:sz w:val="23"/>
        </w:rPr>
        <w:br w:type="textWrapping"/>
      </w:r>
      <w:r>
        <w:rPr>
          <w:rFonts w:ascii="Times New Roman" w:hAnsi="Times New Roman" w:eastAsia="Times New Roman"/>
          <w:b w:val="0"/>
          <w:sz w:val="23"/>
        </w:rPr>
        <w:t>“Be thou diligent to know the state of thy flocks, and look well to thy herds.”</w:t>
      </w:r>
    </w:p>
    <w:p w14:paraId="10AA8389">
      <w:pPr>
        <w:keepNext w:val="0"/>
        <w:keepLines w:val="0"/>
        <w:pageBreakBefore w:val="0"/>
        <w:widowControl/>
        <w:spacing w:before="0" w:after="100" w:line="252" w:lineRule="auto"/>
      </w:pPr>
      <w:r>
        <w:rPr>
          <w:rFonts w:ascii="Times New Roman" w:hAnsi="Times New Roman" w:eastAsia="Times New Roman"/>
          <w:b w:val="0"/>
          <w:sz w:val="23"/>
        </w:rPr>
        <w:t>A supervisor must know the state of the trainees, the tools, the work and the learning process.</w:t>
      </w:r>
    </w:p>
    <w:p w14:paraId="3A8252A0">
      <w:pPr>
        <w:keepNext w:val="0"/>
        <w:keepLines w:val="0"/>
        <w:pageBreakBefore w:val="0"/>
        <w:widowControl/>
        <w:spacing w:before="0" w:after="40" w:line="240" w:lineRule="auto"/>
      </w:pPr>
    </w:p>
    <w:p w14:paraId="734C93AA">
      <w:pPr>
        <w:pStyle w:val="2"/>
        <w:keepNext/>
        <w:keepLines w:val="0"/>
        <w:pageBreakBefore w:val="0"/>
        <w:widowControl/>
        <w:spacing w:before="240" w:after="120" w:line="252" w:lineRule="auto"/>
      </w:pPr>
      <w:r>
        <w:rPr>
          <w:rFonts w:ascii="Times New Roman" w:hAnsi="Times New Roman" w:eastAsia="Times New Roman"/>
          <w:b/>
          <w:sz w:val="30"/>
        </w:rPr>
        <w:t>8. SPIRITUAL RESPONSIBILITY OF INSTRUCTORS</w:t>
      </w:r>
    </w:p>
    <w:p w14:paraId="5F33509E">
      <w:pPr>
        <w:keepNext w:val="0"/>
        <w:keepLines w:val="0"/>
        <w:pageBreakBefore w:val="0"/>
        <w:widowControl/>
        <w:spacing w:before="0" w:after="100" w:line="252" w:lineRule="auto"/>
      </w:pPr>
      <w:r>
        <w:rPr>
          <w:rFonts w:ascii="Times New Roman" w:hAnsi="Times New Roman" w:eastAsia="Times New Roman"/>
          <w:b w:val="0"/>
          <w:sz w:val="23"/>
        </w:rPr>
        <w:t>EBOMI Kingdom Leadership Academy is a Kingdom training environment. Every instructor must support the spiritual formation of trainees.</w:t>
      </w:r>
    </w:p>
    <w:p w14:paraId="3269577F">
      <w:pPr>
        <w:keepNext w:val="0"/>
        <w:keepLines w:val="0"/>
        <w:pageBreakBefore w:val="0"/>
        <w:widowControl/>
        <w:spacing w:before="0" w:after="100" w:line="252" w:lineRule="auto"/>
      </w:pPr>
      <w:r>
        <w:rPr>
          <w:rFonts w:ascii="Times New Roman" w:hAnsi="Times New Roman" w:eastAsia="Times New Roman"/>
          <w:b w:val="0"/>
          <w:sz w:val="23"/>
        </w:rPr>
        <w:t>This does not mean that every instructor must preach long sermons. It means every instructor must honour God, use Scripture wisely, pray when appropriate and help trainees understand that work, skill and leadership must be submitted to God.</w:t>
      </w:r>
    </w:p>
    <w:p w14:paraId="0ABED57F">
      <w:pPr>
        <w:pStyle w:val="3"/>
        <w:keepNext/>
        <w:keepLines w:val="0"/>
        <w:pageBreakBefore w:val="0"/>
        <w:widowControl/>
        <w:spacing w:before="160" w:after="100" w:line="252" w:lineRule="auto"/>
      </w:pPr>
      <w:r>
        <w:rPr>
          <w:rFonts w:ascii="Times New Roman" w:hAnsi="Times New Roman" w:eastAsia="Times New Roman"/>
          <w:b/>
          <w:sz w:val="26"/>
        </w:rPr>
        <w:t>8.1 Spiritual Responsibilities</w:t>
      </w:r>
    </w:p>
    <w:p w14:paraId="1DACCB26">
      <w:pPr>
        <w:keepNext w:val="0"/>
        <w:keepLines w:val="0"/>
        <w:pageBreakBefore w:val="0"/>
        <w:widowControl/>
        <w:spacing w:before="100" w:after="60" w:line="252" w:lineRule="auto"/>
      </w:pPr>
      <w:r>
        <w:rPr>
          <w:rFonts w:ascii="Times New Roman" w:hAnsi="Times New Roman" w:eastAsia="Times New Roman"/>
          <w:b/>
          <w:sz w:val="24"/>
        </w:rPr>
        <w:t>Instructors should:</w:t>
      </w:r>
    </w:p>
    <w:p w14:paraId="323B52ED">
      <w:pPr>
        <w:keepNext w:val="0"/>
        <w:keepLines w:val="0"/>
        <w:pageBreakBefore w:val="0"/>
        <w:widowControl/>
        <w:spacing w:before="0" w:after="40" w:line="252" w:lineRule="auto"/>
        <w:ind w:left="403" w:hanging="403"/>
      </w:pPr>
      <w:r>
        <w:rPr>
          <w:rFonts w:ascii="Times New Roman" w:hAnsi="Times New Roman" w:eastAsia="Times New Roman"/>
          <w:b w:val="0"/>
          <w:sz w:val="23"/>
        </w:rPr>
        <w:t>1. Begin lessons with brief prayer when appropriate.</w:t>
      </w:r>
    </w:p>
    <w:p w14:paraId="4A3F8343">
      <w:pPr>
        <w:keepNext w:val="0"/>
        <w:keepLines w:val="0"/>
        <w:pageBreakBefore w:val="0"/>
        <w:widowControl/>
        <w:spacing w:before="0" w:after="40" w:line="252" w:lineRule="auto"/>
        <w:ind w:left="403" w:hanging="403"/>
      </w:pPr>
      <w:r>
        <w:rPr>
          <w:rFonts w:ascii="Times New Roman" w:hAnsi="Times New Roman" w:eastAsia="Times New Roman"/>
          <w:b w:val="0"/>
          <w:sz w:val="23"/>
        </w:rPr>
        <w:t>2. Use relevant Scriptures.</w:t>
      </w:r>
    </w:p>
    <w:p w14:paraId="18CF35FF">
      <w:pPr>
        <w:keepNext w:val="0"/>
        <w:keepLines w:val="0"/>
        <w:pageBreakBefore w:val="0"/>
        <w:widowControl/>
        <w:spacing w:before="0" w:after="40" w:line="252" w:lineRule="auto"/>
        <w:ind w:left="403" w:hanging="403"/>
      </w:pPr>
      <w:r>
        <w:rPr>
          <w:rFonts w:ascii="Times New Roman" w:hAnsi="Times New Roman" w:eastAsia="Times New Roman"/>
          <w:b w:val="0"/>
          <w:sz w:val="23"/>
        </w:rPr>
        <w:t>3. Encourage obedience to God.</w:t>
      </w:r>
    </w:p>
    <w:p w14:paraId="563637BF">
      <w:pPr>
        <w:keepNext w:val="0"/>
        <w:keepLines w:val="0"/>
        <w:pageBreakBefore w:val="0"/>
        <w:widowControl/>
        <w:spacing w:before="0" w:after="40" w:line="252" w:lineRule="auto"/>
        <w:ind w:left="403" w:hanging="403"/>
      </w:pPr>
      <w:r>
        <w:rPr>
          <w:rFonts w:ascii="Times New Roman" w:hAnsi="Times New Roman" w:eastAsia="Times New Roman"/>
          <w:b w:val="0"/>
          <w:sz w:val="23"/>
        </w:rPr>
        <w:t>4. Support morning devotion.</w:t>
      </w:r>
    </w:p>
    <w:p w14:paraId="6E7030F4">
      <w:pPr>
        <w:keepNext w:val="0"/>
        <w:keepLines w:val="0"/>
        <w:pageBreakBefore w:val="0"/>
        <w:widowControl/>
        <w:spacing w:before="0" w:after="40" w:line="252" w:lineRule="auto"/>
        <w:ind w:left="403" w:hanging="403"/>
      </w:pPr>
      <w:r>
        <w:rPr>
          <w:rFonts w:ascii="Times New Roman" w:hAnsi="Times New Roman" w:eastAsia="Times New Roman"/>
          <w:b w:val="0"/>
          <w:sz w:val="23"/>
        </w:rPr>
        <w:t>5. Encourage Bible study.</w:t>
      </w:r>
    </w:p>
    <w:p w14:paraId="611EB8C1">
      <w:pPr>
        <w:keepNext w:val="0"/>
        <w:keepLines w:val="0"/>
        <w:pageBreakBefore w:val="0"/>
        <w:widowControl/>
        <w:spacing w:before="0" w:after="40" w:line="252" w:lineRule="auto"/>
        <w:ind w:left="403" w:hanging="403"/>
      </w:pPr>
      <w:r>
        <w:rPr>
          <w:rFonts w:ascii="Times New Roman" w:hAnsi="Times New Roman" w:eastAsia="Times New Roman"/>
          <w:b w:val="0"/>
          <w:sz w:val="23"/>
        </w:rPr>
        <w:t>6. Encourage moral purity.</w:t>
      </w:r>
    </w:p>
    <w:p w14:paraId="6083D341">
      <w:pPr>
        <w:keepNext w:val="0"/>
        <w:keepLines w:val="0"/>
        <w:pageBreakBefore w:val="0"/>
        <w:widowControl/>
        <w:spacing w:before="0" w:after="40" w:line="252" w:lineRule="auto"/>
        <w:ind w:left="403" w:hanging="403"/>
      </w:pPr>
      <w:r>
        <w:rPr>
          <w:rFonts w:ascii="Times New Roman" w:hAnsi="Times New Roman" w:eastAsia="Times New Roman"/>
          <w:b w:val="0"/>
          <w:sz w:val="23"/>
        </w:rPr>
        <w:t>7. Pray for trainees.</w:t>
      </w:r>
    </w:p>
    <w:p w14:paraId="546567A6">
      <w:pPr>
        <w:keepNext w:val="0"/>
        <w:keepLines w:val="0"/>
        <w:pageBreakBefore w:val="0"/>
        <w:widowControl/>
        <w:spacing w:before="0" w:after="40" w:line="252" w:lineRule="auto"/>
        <w:ind w:left="403" w:hanging="403"/>
      </w:pPr>
      <w:r>
        <w:rPr>
          <w:rFonts w:ascii="Times New Roman" w:hAnsi="Times New Roman" w:eastAsia="Times New Roman"/>
          <w:b w:val="0"/>
          <w:sz w:val="23"/>
        </w:rPr>
        <w:t>8. Model reverence for God.</w:t>
      </w:r>
    </w:p>
    <w:p w14:paraId="657CA9AF">
      <w:pPr>
        <w:keepNext w:val="0"/>
        <w:keepLines w:val="0"/>
        <w:pageBreakBefore w:val="0"/>
        <w:widowControl/>
        <w:spacing w:before="0" w:after="40" w:line="252" w:lineRule="auto"/>
        <w:ind w:left="403" w:hanging="403"/>
      </w:pPr>
      <w:r>
        <w:rPr>
          <w:rFonts w:ascii="Times New Roman" w:hAnsi="Times New Roman" w:eastAsia="Times New Roman"/>
          <w:b w:val="0"/>
          <w:sz w:val="23"/>
        </w:rPr>
        <w:t>9. Avoid mocking spiritual things.</w:t>
      </w:r>
    </w:p>
    <w:p w14:paraId="04196CAB">
      <w:pPr>
        <w:keepNext w:val="0"/>
        <w:keepLines w:val="0"/>
        <w:pageBreakBefore w:val="0"/>
        <w:widowControl/>
        <w:spacing w:before="0" w:after="40" w:line="252" w:lineRule="auto"/>
        <w:ind w:left="403" w:hanging="403"/>
      </w:pPr>
      <w:r>
        <w:rPr>
          <w:rFonts w:ascii="Times New Roman" w:hAnsi="Times New Roman" w:eastAsia="Times New Roman"/>
          <w:b w:val="0"/>
          <w:sz w:val="23"/>
        </w:rPr>
        <w:t>10. Correct wrong attitudes with biblical wisdom.</w:t>
      </w:r>
    </w:p>
    <w:p w14:paraId="19EDC2C1">
      <w:pPr>
        <w:keepNext w:val="0"/>
        <w:keepLines w:val="0"/>
        <w:pageBreakBefore w:val="0"/>
        <w:widowControl/>
        <w:spacing w:before="0" w:after="100" w:line="252" w:lineRule="auto"/>
      </w:pPr>
      <w:r>
        <w:rPr>
          <w:rFonts w:ascii="Times New Roman" w:hAnsi="Times New Roman" w:eastAsia="Times New Roman"/>
          <w:b w:val="0"/>
          <w:sz w:val="23"/>
        </w:rPr>
        <w:t>Psalm 119:105</w:t>
      </w:r>
      <w:r>
        <w:rPr>
          <w:rFonts w:ascii="Times New Roman" w:hAnsi="Times New Roman" w:eastAsia="Times New Roman"/>
          <w:b w:val="0"/>
          <w:sz w:val="23"/>
        </w:rPr>
        <w:br w:type="textWrapping"/>
      </w:r>
      <w:r>
        <w:rPr>
          <w:rFonts w:ascii="Times New Roman" w:hAnsi="Times New Roman" w:eastAsia="Times New Roman"/>
          <w:b w:val="0"/>
          <w:sz w:val="23"/>
        </w:rPr>
        <w:t>“Thy word is a lamp unto my feet, and a light unto my path.”</w:t>
      </w:r>
    </w:p>
    <w:p w14:paraId="7E61E924">
      <w:pPr>
        <w:keepNext w:val="0"/>
        <w:keepLines w:val="0"/>
        <w:pageBreakBefore w:val="0"/>
        <w:widowControl/>
        <w:spacing w:before="0" w:after="100" w:line="252" w:lineRule="auto"/>
      </w:pPr>
      <w:r>
        <w:rPr>
          <w:rFonts w:ascii="Times New Roman" w:hAnsi="Times New Roman" w:eastAsia="Times New Roman"/>
          <w:b w:val="0"/>
          <w:sz w:val="23"/>
        </w:rPr>
        <w:t>The Word of God gives direction. Training without spiritual direction can produce skilled but dangerous people.</w:t>
      </w:r>
    </w:p>
    <w:p w14:paraId="173C20E0">
      <w:pPr>
        <w:pStyle w:val="3"/>
        <w:keepNext/>
        <w:keepLines w:val="0"/>
        <w:pageBreakBefore w:val="0"/>
        <w:widowControl/>
        <w:spacing w:before="160" w:after="100" w:line="252" w:lineRule="auto"/>
      </w:pPr>
      <w:r>
        <w:rPr>
          <w:rFonts w:ascii="Times New Roman" w:hAnsi="Times New Roman" w:eastAsia="Times New Roman"/>
          <w:b/>
          <w:sz w:val="26"/>
        </w:rPr>
        <w:t>8.2 Spiritual Balance</w:t>
      </w:r>
    </w:p>
    <w:p w14:paraId="36CFF997">
      <w:pPr>
        <w:keepNext w:val="0"/>
        <w:keepLines w:val="0"/>
        <w:pageBreakBefore w:val="0"/>
        <w:widowControl/>
        <w:spacing w:before="0" w:after="100" w:line="252" w:lineRule="auto"/>
      </w:pPr>
      <w:r>
        <w:rPr>
          <w:rFonts w:ascii="Times New Roman" w:hAnsi="Times New Roman" w:eastAsia="Times New Roman"/>
          <w:b w:val="0"/>
          <w:sz w:val="23"/>
        </w:rPr>
        <w:t>Instructors must teach Scripture with humility and wisdom. Scripture should not be used to embarrass, threaten or manipulate trainees. It should be used to guide, correct, encourage and strengthen.</w:t>
      </w:r>
    </w:p>
    <w:p w14:paraId="1F17EB75">
      <w:pPr>
        <w:keepNext w:val="0"/>
        <w:keepLines w:val="0"/>
        <w:pageBreakBefore w:val="0"/>
        <w:widowControl/>
        <w:spacing w:before="0" w:after="40" w:line="240" w:lineRule="auto"/>
      </w:pPr>
    </w:p>
    <w:p w14:paraId="41715A16">
      <w:pPr>
        <w:pStyle w:val="2"/>
        <w:keepNext/>
        <w:keepLines w:val="0"/>
        <w:pageBreakBefore w:val="0"/>
        <w:widowControl/>
        <w:spacing w:before="240" w:after="120" w:line="252" w:lineRule="auto"/>
      </w:pPr>
      <w:r>
        <w:rPr>
          <w:rFonts w:ascii="Times New Roman" w:hAnsi="Times New Roman" w:eastAsia="Times New Roman"/>
          <w:b/>
          <w:sz w:val="30"/>
        </w:rPr>
        <w:t>9. CHARACTER RESPONSIBILITY OF INSTRUCTORS</w:t>
      </w:r>
    </w:p>
    <w:p w14:paraId="36D76ECD">
      <w:pPr>
        <w:keepNext w:val="0"/>
        <w:keepLines w:val="0"/>
        <w:pageBreakBefore w:val="0"/>
        <w:widowControl/>
        <w:spacing w:before="0" w:after="100" w:line="252" w:lineRule="auto"/>
      </w:pPr>
      <w:r>
        <w:rPr>
          <w:rFonts w:ascii="Times New Roman" w:hAnsi="Times New Roman" w:eastAsia="Times New Roman"/>
          <w:b w:val="0"/>
          <w:sz w:val="23"/>
        </w:rPr>
        <w:t>Character formation is central to the Academy. Instructors must correct not only wrong answers, but also wrong attitudes.</w:t>
      </w:r>
    </w:p>
    <w:p w14:paraId="4FA37767">
      <w:pPr>
        <w:keepNext w:val="0"/>
        <w:keepLines w:val="0"/>
        <w:pageBreakBefore w:val="0"/>
        <w:widowControl/>
        <w:spacing w:before="0" w:after="100" w:line="252" w:lineRule="auto"/>
      </w:pPr>
      <w:r>
        <w:rPr>
          <w:rFonts w:ascii="Times New Roman" w:hAnsi="Times New Roman" w:eastAsia="Times New Roman"/>
          <w:b w:val="0"/>
          <w:sz w:val="23"/>
        </w:rPr>
        <w:t>A trainee who is skilled but dishonest is not properly trained. A trainee who is intelligent but proud is not properly formed. A trainee who is talented but lazy is not ready for responsibility.</w:t>
      </w:r>
    </w:p>
    <w:p w14:paraId="459F0D1D">
      <w:pPr>
        <w:pStyle w:val="3"/>
        <w:keepNext/>
        <w:keepLines w:val="0"/>
        <w:pageBreakBefore w:val="0"/>
        <w:widowControl/>
        <w:spacing w:before="160" w:after="100" w:line="252" w:lineRule="auto"/>
      </w:pPr>
      <w:r>
        <w:rPr>
          <w:rFonts w:ascii="Times New Roman" w:hAnsi="Times New Roman" w:eastAsia="Times New Roman"/>
          <w:b/>
          <w:sz w:val="26"/>
        </w:rPr>
        <w:t>9.1 Character Areas to Watch</w:t>
      </w:r>
    </w:p>
    <w:p w14:paraId="06AEF378">
      <w:pPr>
        <w:keepNext w:val="0"/>
        <w:keepLines w:val="0"/>
        <w:pageBreakBefore w:val="0"/>
        <w:widowControl/>
        <w:spacing w:before="0" w:after="100" w:line="252" w:lineRule="auto"/>
      </w:pPr>
      <w:r>
        <w:rPr>
          <w:rFonts w:ascii="Times New Roman" w:hAnsi="Times New Roman" w:eastAsia="Times New Roman"/>
          <w:b w:val="0"/>
          <w:sz w:val="23"/>
        </w:rPr>
        <w:t>Instructors must observe:</w:t>
      </w:r>
    </w:p>
    <w:p w14:paraId="03A1D9B1">
      <w:pPr>
        <w:keepNext w:val="0"/>
        <w:keepLines w:val="0"/>
        <w:pageBreakBefore w:val="0"/>
        <w:widowControl/>
        <w:spacing w:before="0" w:after="40" w:line="252" w:lineRule="auto"/>
        <w:ind w:left="403" w:hanging="403"/>
      </w:pPr>
      <w:r>
        <w:rPr>
          <w:rFonts w:ascii="Times New Roman" w:hAnsi="Times New Roman" w:eastAsia="Times New Roman"/>
          <w:b w:val="0"/>
          <w:sz w:val="23"/>
        </w:rPr>
        <w:t>1. Honesty.</w:t>
      </w:r>
    </w:p>
    <w:p w14:paraId="7F320F90">
      <w:pPr>
        <w:keepNext w:val="0"/>
        <w:keepLines w:val="0"/>
        <w:pageBreakBefore w:val="0"/>
        <w:widowControl/>
        <w:spacing w:before="0" w:after="40" w:line="252" w:lineRule="auto"/>
        <w:ind w:left="403" w:hanging="403"/>
      </w:pPr>
      <w:r>
        <w:rPr>
          <w:rFonts w:ascii="Times New Roman" w:hAnsi="Times New Roman" w:eastAsia="Times New Roman"/>
          <w:b w:val="0"/>
          <w:sz w:val="23"/>
        </w:rPr>
        <w:t>2. Punctuality.</w:t>
      </w:r>
    </w:p>
    <w:p w14:paraId="1FC444DD">
      <w:pPr>
        <w:keepNext w:val="0"/>
        <w:keepLines w:val="0"/>
        <w:pageBreakBefore w:val="0"/>
        <w:widowControl/>
        <w:spacing w:before="0" w:after="40" w:line="252" w:lineRule="auto"/>
        <w:ind w:left="403" w:hanging="403"/>
      </w:pPr>
      <w:r>
        <w:rPr>
          <w:rFonts w:ascii="Times New Roman" w:hAnsi="Times New Roman" w:eastAsia="Times New Roman"/>
          <w:b w:val="0"/>
          <w:sz w:val="23"/>
        </w:rPr>
        <w:t>3. Respect.</w:t>
      </w:r>
    </w:p>
    <w:p w14:paraId="0FB5AD2B">
      <w:pPr>
        <w:keepNext w:val="0"/>
        <w:keepLines w:val="0"/>
        <w:pageBreakBefore w:val="0"/>
        <w:widowControl/>
        <w:spacing w:before="0" w:after="40" w:line="252" w:lineRule="auto"/>
        <w:ind w:left="403" w:hanging="403"/>
      </w:pPr>
      <w:r>
        <w:rPr>
          <w:rFonts w:ascii="Times New Roman" w:hAnsi="Times New Roman" w:eastAsia="Times New Roman"/>
          <w:b w:val="0"/>
          <w:sz w:val="23"/>
        </w:rPr>
        <w:t>4. Obedience.</w:t>
      </w:r>
    </w:p>
    <w:p w14:paraId="7E6218DC">
      <w:pPr>
        <w:keepNext w:val="0"/>
        <w:keepLines w:val="0"/>
        <w:pageBreakBefore w:val="0"/>
        <w:widowControl/>
        <w:spacing w:before="0" w:after="40" w:line="252" w:lineRule="auto"/>
        <w:ind w:left="403" w:hanging="403"/>
      </w:pPr>
      <w:r>
        <w:rPr>
          <w:rFonts w:ascii="Times New Roman" w:hAnsi="Times New Roman" w:eastAsia="Times New Roman"/>
          <w:b w:val="0"/>
          <w:sz w:val="23"/>
        </w:rPr>
        <w:t>5. Diligence.</w:t>
      </w:r>
    </w:p>
    <w:p w14:paraId="474D9B93">
      <w:pPr>
        <w:keepNext w:val="0"/>
        <w:keepLines w:val="0"/>
        <w:pageBreakBefore w:val="0"/>
        <w:widowControl/>
        <w:spacing w:before="0" w:after="40" w:line="252" w:lineRule="auto"/>
        <w:ind w:left="403" w:hanging="403"/>
      </w:pPr>
      <w:r>
        <w:rPr>
          <w:rFonts w:ascii="Times New Roman" w:hAnsi="Times New Roman" w:eastAsia="Times New Roman"/>
          <w:b w:val="0"/>
          <w:sz w:val="23"/>
        </w:rPr>
        <w:t>6. Cleanliness.</w:t>
      </w:r>
    </w:p>
    <w:p w14:paraId="7F4CB586">
      <w:pPr>
        <w:keepNext w:val="0"/>
        <w:keepLines w:val="0"/>
        <w:pageBreakBefore w:val="0"/>
        <w:widowControl/>
        <w:spacing w:before="0" w:after="40" w:line="252" w:lineRule="auto"/>
        <w:ind w:left="403" w:hanging="403"/>
      </w:pPr>
      <w:r>
        <w:rPr>
          <w:rFonts w:ascii="Times New Roman" w:hAnsi="Times New Roman" w:eastAsia="Times New Roman"/>
          <w:b w:val="0"/>
          <w:sz w:val="23"/>
        </w:rPr>
        <w:t>7. Teamwork.</w:t>
      </w:r>
    </w:p>
    <w:p w14:paraId="77EFAD44">
      <w:pPr>
        <w:keepNext w:val="0"/>
        <w:keepLines w:val="0"/>
        <w:pageBreakBefore w:val="0"/>
        <w:widowControl/>
        <w:spacing w:before="0" w:after="40" w:line="252" w:lineRule="auto"/>
        <w:ind w:left="403" w:hanging="403"/>
      </w:pPr>
      <w:r>
        <w:rPr>
          <w:rFonts w:ascii="Times New Roman" w:hAnsi="Times New Roman" w:eastAsia="Times New Roman"/>
          <w:b w:val="0"/>
          <w:sz w:val="23"/>
        </w:rPr>
        <w:t>8. Humility.</w:t>
      </w:r>
    </w:p>
    <w:p w14:paraId="2A7F2EDC">
      <w:pPr>
        <w:keepNext w:val="0"/>
        <w:keepLines w:val="0"/>
        <w:pageBreakBefore w:val="0"/>
        <w:widowControl/>
        <w:spacing w:before="0" w:after="40" w:line="252" w:lineRule="auto"/>
        <w:ind w:left="403" w:hanging="403"/>
      </w:pPr>
      <w:r>
        <w:rPr>
          <w:rFonts w:ascii="Times New Roman" w:hAnsi="Times New Roman" w:eastAsia="Times New Roman"/>
          <w:b w:val="0"/>
          <w:sz w:val="23"/>
        </w:rPr>
        <w:t>9. Self-control.</w:t>
      </w:r>
    </w:p>
    <w:p w14:paraId="2461E5D5">
      <w:pPr>
        <w:keepNext w:val="0"/>
        <w:keepLines w:val="0"/>
        <w:pageBreakBefore w:val="0"/>
        <w:widowControl/>
        <w:spacing w:before="0" w:after="40" w:line="252" w:lineRule="auto"/>
        <w:ind w:left="403" w:hanging="403"/>
      </w:pPr>
      <w:r>
        <w:rPr>
          <w:rFonts w:ascii="Times New Roman" w:hAnsi="Times New Roman" w:eastAsia="Times New Roman"/>
          <w:b w:val="0"/>
          <w:sz w:val="23"/>
        </w:rPr>
        <w:t>10. Responsibility.</w:t>
      </w:r>
    </w:p>
    <w:p w14:paraId="1B50AB0C">
      <w:pPr>
        <w:keepNext w:val="0"/>
        <w:keepLines w:val="0"/>
        <w:pageBreakBefore w:val="0"/>
        <w:widowControl/>
        <w:spacing w:before="0" w:after="40" w:line="252" w:lineRule="auto"/>
        <w:ind w:left="403" w:hanging="403"/>
      </w:pPr>
      <w:r>
        <w:rPr>
          <w:rFonts w:ascii="Times New Roman" w:hAnsi="Times New Roman" w:eastAsia="Times New Roman"/>
          <w:b w:val="0"/>
          <w:sz w:val="23"/>
        </w:rPr>
        <w:t>11. Truthfulness.</w:t>
      </w:r>
    </w:p>
    <w:p w14:paraId="33CC6909">
      <w:pPr>
        <w:keepNext w:val="0"/>
        <w:keepLines w:val="0"/>
        <w:pageBreakBefore w:val="0"/>
        <w:widowControl/>
        <w:spacing w:before="0" w:after="40" w:line="252" w:lineRule="auto"/>
        <w:ind w:left="403" w:hanging="403"/>
      </w:pPr>
      <w:r>
        <w:rPr>
          <w:rFonts w:ascii="Times New Roman" w:hAnsi="Times New Roman" w:eastAsia="Times New Roman"/>
          <w:b w:val="0"/>
          <w:sz w:val="23"/>
        </w:rPr>
        <w:t>12. Patience.</w:t>
      </w:r>
    </w:p>
    <w:p w14:paraId="51FDA3DA">
      <w:pPr>
        <w:keepNext w:val="0"/>
        <w:keepLines w:val="0"/>
        <w:pageBreakBefore w:val="0"/>
        <w:widowControl/>
        <w:spacing w:before="0" w:after="40" w:line="252" w:lineRule="auto"/>
        <w:ind w:left="403" w:hanging="403"/>
      </w:pPr>
      <w:r>
        <w:rPr>
          <w:rFonts w:ascii="Times New Roman" w:hAnsi="Times New Roman" w:eastAsia="Times New Roman"/>
          <w:b w:val="0"/>
          <w:sz w:val="23"/>
        </w:rPr>
        <w:t>13. Teachability.</w:t>
      </w:r>
    </w:p>
    <w:p w14:paraId="4500D10B">
      <w:pPr>
        <w:keepNext w:val="0"/>
        <w:keepLines w:val="0"/>
        <w:pageBreakBefore w:val="0"/>
        <w:widowControl/>
        <w:spacing w:before="0" w:after="40" w:line="252" w:lineRule="auto"/>
        <w:ind w:left="403" w:hanging="403"/>
      </w:pPr>
      <w:r>
        <w:rPr>
          <w:rFonts w:ascii="Times New Roman" w:hAnsi="Times New Roman" w:eastAsia="Times New Roman"/>
          <w:b w:val="0"/>
          <w:sz w:val="23"/>
        </w:rPr>
        <w:t>14. Purity.</w:t>
      </w:r>
    </w:p>
    <w:p w14:paraId="206D9687">
      <w:pPr>
        <w:keepNext w:val="0"/>
        <w:keepLines w:val="0"/>
        <w:pageBreakBefore w:val="0"/>
        <w:widowControl/>
        <w:spacing w:before="0" w:after="40" w:line="252" w:lineRule="auto"/>
        <w:ind w:left="403" w:hanging="403"/>
      </w:pPr>
      <w:r>
        <w:rPr>
          <w:rFonts w:ascii="Times New Roman" w:hAnsi="Times New Roman" w:eastAsia="Times New Roman"/>
          <w:b w:val="0"/>
          <w:sz w:val="23"/>
        </w:rPr>
        <w:t>15. Care for property.</w:t>
      </w:r>
    </w:p>
    <w:p w14:paraId="4035E48D">
      <w:pPr>
        <w:keepNext w:val="0"/>
        <w:keepLines w:val="0"/>
        <w:pageBreakBefore w:val="0"/>
        <w:widowControl/>
        <w:spacing w:before="0" w:after="100" w:line="252" w:lineRule="auto"/>
      </w:pPr>
      <w:r>
        <w:rPr>
          <w:rFonts w:ascii="Times New Roman" w:hAnsi="Times New Roman" w:eastAsia="Times New Roman"/>
          <w:b w:val="0"/>
          <w:sz w:val="23"/>
        </w:rPr>
        <w:t>Proverbs 10:9</w:t>
      </w:r>
      <w:r>
        <w:rPr>
          <w:rFonts w:ascii="Times New Roman" w:hAnsi="Times New Roman" w:eastAsia="Times New Roman"/>
          <w:b w:val="0"/>
          <w:sz w:val="23"/>
        </w:rPr>
        <w:br w:type="textWrapping"/>
      </w:r>
      <w:r>
        <w:rPr>
          <w:rFonts w:ascii="Times New Roman" w:hAnsi="Times New Roman" w:eastAsia="Times New Roman"/>
          <w:b w:val="0"/>
          <w:sz w:val="23"/>
        </w:rPr>
        <w:t>“He that walketh uprightly walketh surely: but he that perverteth his ways shall be known.”</w:t>
      </w:r>
    </w:p>
    <w:p w14:paraId="43286199">
      <w:pPr>
        <w:keepNext w:val="0"/>
        <w:keepLines w:val="0"/>
        <w:pageBreakBefore w:val="0"/>
        <w:widowControl/>
        <w:spacing w:before="0" w:after="100" w:line="252" w:lineRule="auto"/>
      </w:pPr>
      <w:r>
        <w:rPr>
          <w:rFonts w:ascii="Times New Roman" w:hAnsi="Times New Roman" w:eastAsia="Times New Roman"/>
          <w:b w:val="0"/>
          <w:sz w:val="23"/>
        </w:rPr>
        <w:t>Integrity gives safety. Crookedness will eventually be exposed.</w:t>
      </w:r>
    </w:p>
    <w:p w14:paraId="14695D2B">
      <w:pPr>
        <w:pStyle w:val="3"/>
        <w:keepNext/>
        <w:keepLines w:val="0"/>
        <w:pageBreakBefore w:val="0"/>
        <w:widowControl/>
        <w:spacing w:before="160" w:after="100" w:line="252" w:lineRule="auto"/>
      </w:pPr>
      <w:r>
        <w:rPr>
          <w:rFonts w:ascii="Times New Roman" w:hAnsi="Times New Roman" w:eastAsia="Times New Roman"/>
          <w:b/>
          <w:sz w:val="26"/>
        </w:rPr>
        <w:t>9.2 Character Formation Method</w:t>
      </w:r>
    </w:p>
    <w:p w14:paraId="40D959C1">
      <w:pPr>
        <w:keepNext w:val="0"/>
        <w:keepLines w:val="0"/>
        <w:pageBreakBefore w:val="0"/>
        <w:widowControl/>
        <w:spacing w:before="0" w:after="100" w:line="252" w:lineRule="auto"/>
      </w:pPr>
      <w:r>
        <w:rPr>
          <w:rFonts w:ascii="Times New Roman" w:hAnsi="Times New Roman" w:eastAsia="Times New Roman"/>
          <w:b w:val="0"/>
          <w:sz w:val="23"/>
        </w:rPr>
        <w:t>Instructors should form character through:</w:t>
      </w:r>
    </w:p>
    <w:p w14:paraId="087609F7">
      <w:pPr>
        <w:keepNext w:val="0"/>
        <w:keepLines w:val="0"/>
        <w:pageBreakBefore w:val="0"/>
        <w:widowControl/>
        <w:spacing w:before="0" w:after="40" w:line="252" w:lineRule="auto"/>
        <w:ind w:left="403" w:hanging="403"/>
      </w:pPr>
      <w:r>
        <w:rPr>
          <w:rFonts w:ascii="Times New Roman" w:hAnsi="Times New Roman" w:eastAsia="Times New Roman"/>
          <w:b w:val="0"/>
          <w:sz w:val="23"/>
        </w:rPr>
        <w:t>1. Daily instruction.</w:t>
      </w:r>
    </w:p>
    <w:p w14:paraId="0F3BADB8">
      <w:pPr>
        <w:keepNext w:val="0"/>
        <w:keepLines w:val="0"/>
        <w:pageBreakBefore w:val="0"/>
        <w:widowControl/>
        <w:spacing w:before="0" w:after="40" w:line="252" w:lineRule="auto"/>
        <w:ind w:left="403" w:hanging="403"/>
      </w:pPr>
      <w:r>
        <w:rPr>
          <w:rFonts w:ascii="Times New Roman" w:hAnsi="Times New Roman" w:eastAsia="Times New Roman"/>
          <w:b w:val="0"/>
          <w:sz w:val="23"/>
        </w:rPr>
        <w:t>2. Personal example.</w:t>
      </w:r>
    </w:p>
    <w:p w14:paraId="03A204D6">
      <w:pPr>
        <w:keepNext w:val="0"/>
        <w:keepLines w:val="0"/>
        <w:pageBreakBefore w:val="0"/>
        <w:widowControl/>
        <w:spacing w:before="0" w:after="40" w:line="252" w:lineRule="auto"/>
        <w:ind w:left="403" w:hanging="403"/>
      </w:pPr>
      <w:r>
        <w:rPr>
          <w:rFonts w:ascii="Times New Roman" w:hAnsi="Times New Roman" w:eastAsia="Times New Roman"/>
          <w:b w:val="0"/>
          <w:sz w:val="23"/>
        </w:rPr>
        <w:t>3. Clear rules.</w:t>
      </w:r>
    </w:p>
    <w:p w14:paraId="5A8903EB">
      <w:pPr>
        <w:keepNext w:val="0"/>
        <w:keepLines w:val="0"/>
        <w:pageBreakBefore w:val="0"/>
        <w:widowControl/>
        <w:spacing w:before="0" w:after="40" w:line="252" w:lineRule="auto"/>
        <w:ind w:left="403" w:hanging="403"/>
      </w:pPr>
      <w:r>
        <w:rPr>
          <w:rFonts w:ascii="Times New Roman" w:hAnsi="Times New Roman" w:eastAsia="Times New Roman"/>
          <w:b w:val="0"/>
          <w:sz w:val="23"/>
        </w:rPr>
        <w:t>4. Consistent correction.</w:t>
      </w:r>
    </w:p>
    <w:p w14:paraId="7D95FE23">
      <w:pPr>
        <w:keepNext w:val="0"/>
        <w:keepLines w:val="0"/>
        <w:pageBreakBefore w:val="0"/>
        <w:widowControl/>
        <w:spacing w:before="0" w:after="40" w:line="252" w:lineRule="auto"/>
        <w:ind w:left="403" w:hanging="403"/>
      </w:pPr>
      <w:r>
        <w:rPr>
          <w:rFonts w:ascii="Times New Roman" w:hAnsi="Times New Roman" w:eastAsia="Times New Roman"/>
          <w:b w:val="0"/>
          <w:sz w:val="23"/>
        </w:rPr>
        <w:t>5. Encouragement.</w:t>
      </w:r>
    </w:p>
    <w:p w14:paraId="65FE8F96">
      <w:pPr>
        <w:keepNext w:val="0"/>
        <w:keepLines w:val="0"/>
        <w:pageBreakBefore w:val="0"/>
        <w:widowControl/>
        <w:spacing w:before="0" w:after="40" w:line="252" w:lineRule="auto"/>
        <w:ind w:left="403" w:hanging="403"/>
      </w:pPr>
      <w:r>
        <w:rPr>
          <w:rFonts w:ascii="Times New Roman" w:hAnsi="Times New Roman" w:eastAsia="Times New Roman"/>
          <w:b w:val="0"/>
          <w:sz w:val="23"/>
        </w:rPr>
        <w:t>6. Responsibility assignment.</w:t>
      </w:r>
    </w:p>
    <w:p w14:paraId="17B3011A">
      <w:pPr>
        <w:keepNext w:val="0"/>
        <w:keepLines w:val="0"/>
        <w:pageBreakBefore w:val="0"/>
        <w:widowControl/>
        <w:spacing w:before="0" w:after="40" w:line="252" w:lineRule="auto"/>
        <w:ind w:left="403" w:hanging="403"/>
      </w:pPr>
      <w:r>
        <w:rPr>
          <w:rFonts w:ascii="Times New Roman" w:hAnsi="Times New Roman" w:eastAsia="Times New Roman"/>
          <w:b w:val="0"/>
          <w:sz w:val="23"/>
        </w:rPr>
        <w:t>7. Accountability.</w:t>
      </w:r>
    </w:p>
    <w:p w14:paraId="4018E058">
      <w:pPr>
        <w:keepNext w:val="0"/>
        <w:keepLines w:val="0"/>
        <w:pageBreakBefore w:val="0"/>
        <w:widowControl/>
        <w:spacing w:before="0" w:after="40" w:line="252" w:lineRule="auto"/>
        <w:ind w:left="403" w:hanging="403"/>
      </w:pPr>
      <w:r>
        <w:rPr>
          <w:rFonts w:ascii="Times New Roman" w:hAnsi="Times New Roman" w:eastAsia="Times New Roman"/>
          <w:b w:val="0"/>
          <w:sz w:val="23"/>
        </w:rPr>
        <w:t>8. Prayer.</w:t>
      </w:r>
    </w:p>
    <w:p w14:paraId="28AC30E9">
      <w:pPr>
        <w:keepNext w:val="0"/>
        <w:keepLines w:val="0"/>
        <w:pageBreakBefore w:val="0"/>
        <w:widowControl/>
        <w:spacing w:before="0" w:after="40" w:line="252" w:lineRule="auto"/>
        <w:ind w:left="403" w:hanging="403"/>
      </w:pPr>
      <w:r>
        <w:rPr>
          <w:rFonts w:ascii="Times New Roman" w:hAnsi="Times New Roman" w:eastAsia="Times New Roman"/>
          <w:b w:val="0"/>
          <w:sz w:val="23"/>
        </w:rPr>
        <w:t>9. Reflection.</w:t>
      </w:r>
    </w:p>
    <w:p w14:paraId="4C87182F">
      <w:pPr>
        <w:keepNext w:val="0"/>
        <w:keepLines w:val="0"/>
        <w:pageBreakBefore w:val="0"/>
        <w:widowControl/>
        <w:spacing w:before="0" w:after="40" w:line="252" w:lineRule="auto"/>
        <w:ind w:left="403" w:hanging="403"/>
      </w:pPr>
      <w:r>
        <w:rPr>
          <w:rFonts w:ascii="Times New Roman" w:hAnsi="Times New Roman" w:eastAsia="Times New Roman"/>
          <w:b w:val="0"/>
          <w:sz w:val="23"/>
        </w:rPr>
        <w:t>10. Assessment.</w:t>
      </w:r>
    </w:p>
    <w:p w14:paraId="5157A620">
      <w:pPr>
        <w:pStyle w:val="2"/>
        <w:keepNext/>
        <w:keepLines w:val="0"/>
        <w:pageBreakBefore w:val="0"/>
        <w:widowControl/>
        <w:spacing w:before="240" w:after="120" w:line="252" w:lineRule="auto"/>
      </w:pPr>
      <w:r>
        <w:rPr>
          <w:rFonts w:ascii="Times New Roman" w:hAnsi="Times New Roman" w:eastAsia="Times New Roman"/>
          <w:b/>
          <w:sz w:val="30"/>
        </w:rPr>
        <w:t>10. ACADEMIC TEACHING RESPONSIBILITY</w:t>
      </w:r>
    </w:p>
    <w:p w14:paraId="04CEFF20">
      <w:pPr>
        <w:keepNext w:val="0"/>
        <w:keepLines w:val="0"/>
        <w:pageBreakBefore w:val="0"/>
        <w:widowControl/>
        <w:spacing w:before="0" w:after="100" w:line="252" w:lineRule="auto"/>
      </w:pPr>
      <w:r>
        <w:rPr>
          <w:rFonts w:ascii="Times New Roman" w:hAnsi="Times New Roman" w:eastAsia="Times New Roman"/>
          <w:b w:val="0"/>
          <w:sz w:val="23"/>
        </w:rPr>
        <w:t>Academic teaching includes theory lessons, leadership lessons, entrepreneurship lessons, Bible-based character lessons, departmental knowledge and workplace preparation.</w:t>
      </w:r>
    </w:p>
    <w:p w14:paraId="4CFCA7B3">
      <w:pPr>
        <w:pStyle w:val="3"/>
        <w:keepNext/>
        <w:keepLines w:val="0"/>
        <w:pageBreakBefore w:val="0"/>
        <w:widowControl/>
        <w:spacing w:before="160" w:after="100" w:line="252" w:lineRule="auto"/>
      </w:pPr>
      <w:r>
        <w:rPr>
          <w:rFonts w:ascii="Times New Roman" w:hAnsi="Times New Roman" w:eastAsia="Times New Roman"/>
          <w:b/>
          <w:sz w:val="26"/>
        </w:rPr>
        <w:t>10.1 Academic Teaching Duties</w:t>
      </w:r>
    </w:p>
    <w:p w14:paraId="1C9B9722">
      <w:pPr>
        <w:keepNext w:val="0"/>
        <w:keepLines w:val="0"/>
        <w:pageBreakBefore w:val="0"/>
        <w:widowControl/>
        <w:spacing w:before="0" w:after="100" w:line="252" w:lineRule="auto"/>
      </w:pPr>
      <w:r>
        <w:rPr>
          <w:rFonts w:ascii="Times New Roman" w:hAnsi="Times New Roman" w:eastAsia="Times New Roman"/>
          <w:b w:val="0"/>
          <w:sz w:val="23"/>
        </w:rPr>
        <w:t>Every instructor must:</w:t>
      </w:r>
    </w:p>
    <w:p w14:paraId="7E4E9396">
      <w:pPr>
        <w:keepNext w:val="0"/>
        <w:keepLines w:val="0"/>
        <w:pageBreakBefore w:val="0"/>
        <w:widowControl/>
        <w:spacing w:before="0" w:after="40" w:line="252" w:lineRule="auto"/>
        <w:ind w:left="403" w:hanging="403"/>
      </w:pPr>
      <w:r>
        <w:rPr>
          <w:rFonts w:ascii="Times New Roman" w:hAnsi="Times New Roman" w:eastAsia="Times New Roman"/>
          <w:b w:val="0"/>
          <w:sz w:val="23"/>
        </w:rPr>
        <w:t>1. Follow the approved curriculum.</w:t>
      </w:r>
    </w:p>
    <w:p w14:paraId="3011CF2F">
      <w:pPr>
        <w:keepNext w:val="0"/>
        <w:keepLines w:val="0"/>
        <w:pageBreakBefore w:val="0"/>
        <w:widowControl/>
        <w:spacing w:before="0" w:after="40" w:line="252" w:lineRule="auto"/>
        <w:ind w:left="403" w:hanging="403"/>
      </w:pPr>
      <w:r>
        <w:rPr>
          <w:rFonts w:ascii="Times New Roman" w:hAnsi="Times New Roman" w:eastAsia="Times New Roman"/>
          <w:b w:val="0"/>
          <w:sz w:val="23"/>
        </w:rPr>
        <w:t>2. Use the Trainer’s Manual.</w:t>
      </w:r>
    </w:p>
    <w:p w14:paraId="5DF0734A">
      <w:pPr>
        <w:keepNext w:val="0"/>
        <w:keepLines w:val="0"/>
        <w:pageBreakBefore w:val="0"/>
        <w:widowControl/>
        <w:spacing w:before="0" w:after="40" w:line="252" w:lineRule="auto"/>
        <w:ind w:left="403" w:hanging="403"/>
      </w:pPr>
      <w:r>
        <w:rPr>
          <w:rFonts w:ascii="Times New Roman" w:hAnsi="Times New Roman" w:eastAsia="Times New Roman"/>
          <w:b w:val="0"/>
          <w:sz w:val="23"/>
        </w:rPr>
        <w:t>3. Prepare lesson notes.</w:t>
      </w:r>
    </w:p>
    <w:p w14:paraId="675D7629">
      <w:pPr>
        <w:keepNext w:val="0"/>
        <w:keepLines w:val="0"/>
        <w:pageBreakBefore w:val="0"/>
        <w:widowControl/>
        <w:spacing w:before="0" w:after="40" w:line="252" w:lineRule="auto"/>
        <w:ind w:left="403" w:hanging="403"/>
      </w:pPr>
      <w:r>
        <w:rPr>
          <w:rFonts w:ascii="Times New Roman" w:hAnsi="Times New Roman" w:eastAsia="Times New Roman"/>
          <w:b w:val="0"/>
          <w:sz w:val="23"/>
        </w:rPr>
        <w:t>4. Teach clearly.</w:t>
      </w:r>
    </w:p>
    <w:p w14:paraId="26270934">
      <w:pPr>
        <w:keepNext w:val="0"/>
        <w:keepLines w:val="0"/>
        <w:pageBreakBefore w:val="0"/>
        <w:widowControl/>
        <w:spacing w:before="0" w:after="40" w:line="252" w:lineRule="auto"/>
        <w:ind w:left="403" w:hanging="403"/>
      </w:pPr>
      <w:r>
        <w:rPr>
          <w:rFonts w:ascii="Times New Roman" w:hAnsi="Times New Roman" w:eastAsia="Times New Roman"/>
          <w:b w:val="0"/>
          <w:sz w:val="23"/>
        </w:rPr>
        <w:t>5. Give assignments.</w:t>
      </w:r>
    </w:p>
    <w:p w14:paraId="2E73FC9B">
      <w:pPr>
        <w:keepNext w:val="0"/>
        <w:keepLines w:val="0"/>
        <w:pageBreakBefore w:val="0"/>
        <w:widowControl/>
        <w:spacing w:before="0" w:after="40" w:line="252" w:lineRule="auto"/>
        <w:ind w:left="403" w:hanging="403"/>
      </w:pPr>
      <w:r>
        <w:rPr>
          <w:rFonts w:ascii="Times New Roman" w:hAnsi="Times New Roman" w:eastAsia="Times New Roman"/>
          <w:b w:val="0"/>
          <w:sz w:val="23"/>
        </w:rPr>
        <w:t>6. Review assignments.</w:t>
      </w:r>
    </w:p>
    <w:p w14:paraId="5EBE2688">
      <w:pPr>
        <w:keepNext w:val="0"/>
        <w:keepLines w:val="0"/>
        <w:pageBreakBefore w:val="0"/>
        <w:widowControl/>
        <w:spacing w:before="0" w:after="40" w:line="252" w:lineRule="auto"/>
        <w:ind w:left="403" w:hanging="403"/>
      </w:pPr>
      <w:r>
        <w:rPr>
          <w:rFonts w:ascii="Times New Roman" w:hAnsi="Times New Roman" w:eastAsia="Times New Roman"/>
          <w:b w:val="0"/>
          <w:sz w:val="23"/>
        </w:rPr>
        <w:t>7. Mark work fairly.</w:t>
      </w:r>
    </w:p>
    <w:p w14:paraId="63495D6A">
      <w:pPr>
        <w:keepNext w:val="0"/>
        <w:keepLines w:val="0"/>
        <w:pageBreakBefore w:val="0"/>
        <w:widowControl/>
        <w:spacing w:before="0" w:after="40" w:line="252" w:lineRule="auto"/>
        <w:ind w:left="403" w:hanging="403"/>
      </w:pPr>
      <w:r>
        <w:rPr>
          <w:rFonts w:ascii="Times New Roman" w:hAnsi="Times New Roman" w:eastAsia="Times New Roman"/>
          <w:b w:val="0"/>
          <w:sz w:val="23"/>
        </w:rPr>
        <w:t>8. Give feedback.</w:t>
      </w:r>
    </w:p>
    <w:p w14:paraId="437DC8EB">
      <w:pPr>
        <w:keepNext w:val="0"/>
        <w:keepLines w:val="0"/>
        <w:pageBreakBefore w:val="0"/>
        <w:widowControl/>
        <w:spacing w:before="0" w:after="40" w:line="252" w:lineRule="auto"/>
        <w:ind w:left="403" w:hanging="403"/>
      </w:pPr>
      <w:r>
        <w:rPr>
          <w:rFonts w:ascii="Times New Roman" w:hAnsi="Times New Roman" w:eastAsia="Times New Roman"/>
          <w:b w:val="0"/>
          <w:sz w:val="23"/>
        </w:rPr>
        <w:t>9. Keep records.</w:t>
      </w:r>
    </w:p>
    <w:p w14:paraId="20DDB196">
      <w:pPr>
        <w:keepNext w:val="0"/>
        <w:keepLines w:val="0"/>
        <w:pageBreakBefore w:val="0"/>
        <w:widowControl/>
        <w:spacing w:before="0" w:after="40" w:line="252" w:lineRule="auto"/>
        <w:ind w:left="403" w:hanging="403"/>
      </w:pPr>
      <w:r>
        <w:rPr>
          <w:rFonts w:ascii="Times New Roman" w:hAnsi="Times New Roman" w:eastAsia="Times New Roman"/>
          <w:b w:val="0"/>
          <w:sz w:val="23"/>
        </w:rPr>
        <w:t>10. Report learning challenges.</w:t>
      </w:r>
    </w:p>
    <w:p w14:paraId="1BBA1B5F">
      <w:pPr>
        <w:keepNext w:val="0"/>
        <w:keepLines w:val="0"/>
        <w:pageBreakBefore w:val="0"/>
        <w:widowControl/>
        <w:spacing w:before="0" w:after="100" w:line="252" w:lineRule="auto"/>
      </w:pPr>
      <w:r>
        <w:rPr>
          <w:rFonts w:ascii="Times New Roman" w:hAnsi="Times New Roman" w:eastAsia="Times New Roman"/>
          <w:b w:val="0"/>
          <w:sz w:val="23"/>
        </w:rPr>
        <w:t>Proverbs 4:7</w:t>
      </w:r>
      <w:r>
        <w:rPr>
          <w:rFonts w:ascii="Times New Roman" w:hAnsi="Times New Roman" w:eastAsia="Times New Roman"/>
          <w:b w:val="0"/>
          <w:sz w:val="23"/>
        </w:rPr>
        <w:br w:type="textWrapping"/>
      </w:r>
      <w:r>
        <w:rPr>
          <w:rFonts w:ascii="Times New Roman" w:hAnsi="Times New Roman" w:eastAsia="Times New Roman"/>
          <w:b w:val="0"/>
          <w:sz w:val="23"/>
        </w:rPr>
        <w:t>“Wisdom is the principal thing; therefore get wisdom: and with all thy getting get understanding.”</w:t>
      </w:r>
    </w:p>
    <w:p w14:paraId="0D39C1FA">
      <w:pPr>
        <w:keepNext w:val="0"/>
        <w:keepLines w:val="0"/>
        <w:pageBreakBefore w:val="0"/>
        <w:widowControl/>
        <w:spacing w:before="0" w:after="100" w:line="252" w:lineRule="auto"/>
      </w:pPr>
      <w:r>
        <w:rPr>
          <w:rFonts w:ascii="Times New Roman" w:hAnsi="Times New Roman" w:eastAsia="Times New Roman"/>
          <w:b w:val="0"/>
          <w:sz w:val="23"/>
        </w:rPr>
        <w:t>Teaching must lead to understanding, not confusion.</w:t>
      </w:r>
    </w:p>
    <w:p w14:paraId="69FCA655">
      <w:pPr>
        <w:pStyle w:val="3"/>
        <w:keepNext/>
        <w:keepLines w:val="0"/>
        <w:pageBreakBefore w:val="0"/>
        <w:widowControl/>
        <w:spacing w:before="160" w:after="100" w:line="252" w:lineRule="auto"/>
      </w:pPr>
      <w:r>
        <w:rPr>
          <w:rFonts w:ascii="Times New Roman" w:hAnsi="Times New Roman" w:eastAsia="Times New Roman"/>
          <w:b/>
          <w:sz w:val="26"/>
        </w:rPr>
        <w:t>10.2 Teaching Standards</w:t>
      </w:r>
    </w:p>
    <w:p w14:paraId="4406D39A">
      <w:pPr>
        <w:keepNext w:val="0"/>
        <w:keepLines w:val="0"/>
        <w:pageBreakBefore w:val="0"/>
        <w:widowControl/>
        <w:spacing w:before="0" w:after="100" w:line="252" w:lineRule="auto"/>
      </w:pPr>
      <w:r>
        <w:rPr>
          <w:rFonts w:ascii="Times New Roman" w:hAnsi="Times New Roman" w:eastAsia="Times New Roman"/>
          <w:b w:val="0"/>
          <w:sz w:val="23"/>
        </w:rPr>
        <w:t>Academic teaching should be:</w:t>
      </w:r>
    </w:p>
    <w:p w14:paraId="57FFB40D">
      <w:pPr>
        <w:keepNext w:val="0"/>
        <w:keepLines w:val="0"/>
        <w:pageBreakBefore w:val="0"/>
        <w:widowControl/>
        <w:spacing w:before="0" w:after="40" w:line="252" w:lineRule="auto"/>
        <w:ind w:left="403" w:hanging="403"/>
      </w:pPr>
      <w:r>
        <w:rPr>
          <w:rFonts w:ascii="Times New Roman" w:hAnsi="Times New Roman" w:eastAsia="Times New Roman"/>
          <w:b w:val="0"/>
          <w:sz w:val="23"/>
        </w:rPr>
        <w:t>1. Simple.</w:t>
      </w:r>
    </w:p>
    <w:p w14:paraId="4F7C4848">
      <w:pPr>
        <w:keepNext w:val="0"/>
        <w:keepLines w:val="0"/>
        <w:pageBreakBefore w:val="0"/>
        <w:widowControl/>
        <w:spacing w:before="0" w:after="40" w:line="252" w:lineRule="auto"/>
        <w:ind w:left="403" w:hanging="403"/>
      </w:pPr>
      <w:r>
        <w:rPr>
          <w:rFonts w:ascii="Times New Roman" w:hAnsi="Times New Roman" w:eastAsia="Times New Roman"/>
          <w:b w:val="0"/>
          <w:sz w:val="23"/>
        </w:rPr>
        <w:t>2. Clear.</w:t>
      </w:r>
    </w:p>
    <w:p w14:paraId="756DBB5C">
      <w:pPr>
        <w:keepNext w:val="0"/>
        <w:keepLines w:val="0"/>
        <w:pageBreakBefore w:val="0"/>
        <w:widowControl/>
        <w:spacing w:before="0" w:after="40" w:line="252" w:lineRule="auto"/>
        <w:ind w:left="403" w:hanging="403"/>
      </w:pPr>
      <w:r>
        <w:rPr>
          <w:rFonts w:ascii="Times New Roman" w:hAnsi="Times New Roman" w:eastAsia="Times New Roman"/>
          <w:b w:val="0"/>
          <w:sz w:val="23"/>
        </w:rPr>
        <w:t>3. Organised.</w:t>
      </w:r>
    </w:p>
    <w:p w14:paraId="1E7349A5">
      <w:pPr>
        <w:keepNext w:val="0"/>
        <w:keepLines w:val="0"/>
        <w:pageBreakBefore w:val="0"/>
        <w:widowControl/>
        <w:spacing w:before="0" w:after="40" w:line="252" w:lineRule="auto"/>
        <w:ind w:left="403" w:hanging="403"/>
      </w:pPr>
      <w:r>
        <w:rPr>
          <w:rFonts w:ascii="Times New Roman" w:hAnsi="Times New Roman" w:eastAsia="Times New Roman"/>
          <w:b w:val="0"/>
          <w:sz w:val="23"/>
        </w:rPr>
        <w:t>4. Practical.</w:t>
      </w:r>
    </w:p>
    <w:p w14:paraId="446AE937">
      <w:pPr>
        <w:keepNext w:val="0"/>
        <w:keepLines w:val="0"/>
        <w:pageBreakBefore w:val="0"/>
        <w:widowControl/>
        <w:spacing w:before="0" w:after="40" w:line="252" w:lineRule="auto"/>
        <w:ind w:left="403" w:hanging="403"/>
      </w:pPr>
      <w:r>
        <w:rPr>
          <w:rFonts w:ascii="Times New Roman" w:hAnsi="Times New Roman" w:eastAsia="Times New Roman"/>
          <w:b w:val="0"/>
          <w:sz w:val="23"/>
        </w:rPr>
        <w:t>5. Biblical.</w:t>
      </w:r>
    </w:p>
    <w:p w14:paraId="60385A76">
      <w:pPr>
        <w:keepNext w:val="0"/>
        <w:keepLines w:val="0"/>
        <w:pageBreakBefore w:val="0"/>
        <w:widowControl/>
        <w:spacing w:before="0" w:after="40" w:line="252" w:lineRule="auto"/>
        <w:ind w:left="403" w:hanging="403"/>
      </w:pPr>
      <w:r>
        <w:rPr>
          <w:rFonts w:ascii="Times New Roman" w:hAnsi="Times New Roman" w:eastAsia="Times New Roman"/>
          <w:b w:val="0"/>
          <w:sz w:val="23"/>
        </w:rPr>
        <w:t>6. Interactive.</w:t>
      </w:r>
    </w:p>
    <w:p w14:paraId="504F71F2">
      <w:pPr>
        <w:keepNext w:val="0"/>
        <w:keepLines w:val="0"/>
        <w:pageBreakBefore w:val="0"/>
        <w:widowControl/>
        <w:spacing w:before="0" w:after="40" w:line="252" w:lineRule="auto"/>
        <w:ind w:left="403" w:hanging="403"/>
      </w:pPr>
      <w:r>
        <w:rPr>
          <w:rFonts w:ascii="Times New Roman" w:hAnsi="Times New Roman" w:eastAsia="Times New Roman"/>
          <w:b w:val="0"/>
          <w:sz w:val="23"/>
        </w:rPr>
        <w:t>7. Relevant.</w:t>
      </w:r>
    </w:p>
    <w:p w14:paraId="5DA3A042">
      <w:pPr>
        <w:keepNext w:val="0"/>
        <w:keepLines w:val="0"/>
        <w:pageBreakBefore w:val="0"/>
        <w:widowControl/>
        <w:spacing w:before="0" w:after="40" w:line="252" w:lineRule="auto"/>
        <w:ind w:left="403" w:hanging="403"/>
      </w:pPr>
      <w:r>
        <w:rPr>
          <w:rFonts w:ascii="Times New Roman" w:hAnsi="Times New Roman" w:eastAsia="Times New Roman"/>
          <w:b w:val="0"/>
          <w:sz w:val="23"/>
        </w:rPr>
        <w:t>8. Respectful.</w:t>
      </w:r>
    </w:p>
    <w:p w14:paraId="23249B72">
      <w:pPr>
        <w:keepNext w:val="0"/>
        <w:keepLines w:val="0"/>
        <w:pageBreakBefore w:val="0"/>
        <w:widowControl/>
        <w:spacing w:before="0" w:after="40" w:line="252" w:lineRule="auto"/>
        <w:ind w:left="403" w:hanging="403"/>
      </w:pPr>
      <w:r>
        <w:rPr>
          <w:rFonts w:ascii="Times New Roman" w:hAnsi="Times New Roman" w:eastAsia="Times New Roman"/>
          <w:b w:val="0"/>
          <w:sz w:val="23"/>
        </w:rPr>
        <w:t>9. Structured.</w:t>
      </w:r>
    </w:p>
    <w:p w14:paraId="7423EF66">
      <w:pPr>
        <w:keepNext w:val="0"/>
        <w:keepLines w:val="0"/>
        <w:pageBreakBefore w:val="0"/>
        <w:widowControl/>
        <w:spacing w:before="0" w:after="40" w:line="252" w:lineRule="auto"/>
        <w:ind w:left="403" w:hanging="403"/>
      </w:pPr>
      <w:r>
        <w:rPr>
          <w:rFonts w:ascii="Times New Roman" w:hAnsi="Times New Roman" w:eastAsia="Times New Roman"/>
          <w:b w:val="0"/>
          <w:sz w:val="23"/>
        </w:rPr>
        <w:t>10. Measurable.</w:t>
      </w:r>
    </w:p>
    <w:p w14:paraId="240668A5">
      <w:pPr>
        <w:pStyle w:val="2"/>
        <w:keepNext/>
        <w:keepLines w:val="0"/>
        <w:pageBreakBefore w:val="0"/>
        <w:widowControl/>
        <w:spacing w:before="240" w:after="120" w:line="252" w:lineRule="auto"/>
      </w:pPr>
      <w:r>
        <w:rPr>
          <w:rFonts w:ascii="Times New Roman" w:hAnsi="Times New Roman" w:eastAsia="Times New Roman"/>
          <w:b/>
          <w:sz w:val="30"/>
        </w:rPr>
        <w:t>11. PRACTICAL TRAINING RESPONSIBILITY</w:t>
      </w:r>
    </w:p>
    <w:p w14:paraId="7A694356">
      <w:pPr>
        <w:keepNext w:val="0"/>
        <w:keepLines w:val="0"/>
        <w:pageBreakBefore w:val="0"/>
        <w:widowControl/>
        <w:spacing w:before="0" w:after="100" w:line="252" w:lineRule="auto"/>
      </w:pPr>
      <w:r>
        <w:rPr>
          <w:rFonts w:ascii="Times New Roman" w:hAnsi="Times New Roman" w:eastAsia="Times New Roman"/>
          <w:b w:val="0"/>
          <w:sz w:val="23"/>
        </w:rPr>
        <w:t>Practical training is a major part of the Academy. Trainees must learn by doing.</w:t>
      </w:r>
    </w:p>
    <w:p w14:paraId="07783766">
      <w:pPr>
        <w:keepNext w:val="0"/>
        <w:keepLines w:val="0"/>
        <w:pageBreakBefore w:val="0"/>
        <w:widowControl/>
        <w:spacing w:before="0" w:after="100" w:line="252" w:lineRule="auto"/>
      </w:pPr>
      <w:r>
        <w:rPr>
          <w:rFonts w:ascii="Times New Roman" w:hAnsi="Times New Roman" w:eastAsia="Times New Roman"/>
          <w:b w:val="0"/>
          <w:sz w:val="23"/>
        </w:rPr>
        <w:t>Practical instructors may include craftsmen, technicians, farmers, mechanics, builders, ICT trainers, hospitality professionals, administrators, accountants, project officers and other practitioners.</w:t>
      </w:r>
    </w:p>
    <w:p w14:paraId="37B899F8">
      <w:pPr>
        <w:pStyle w:val="3"/>
        <w:keepNext/>
        <w:keepLines w:val="0"/>
        <w:pageBreakBefore w:val="0"/>
        <w:widowControl/>
        <w:spacing w:before="160" w:after="100" w:line="252" w:lineRule="auto"/>
      </w:pPr>
      <w:r>
        <w:rPr>
          <w:rFonts w:ascii="Times New Roman" w:hAnsi="Times New Roman" w:eastAsia="Times New Roman"/>
          <w:b/>
          <w:sz w:val="26"/>
        </w:rPr>
        <w:t>11.1 Practical Training Duties</w:t>
      </w:r>
    </w:p>
    <w:p w14:paraId="586218FF">
      <w:pPr>
        <w:keepNext w:val="0"/>
        <w:keepLines w:val="0"/>
        <w:pageBreakBefore w:val="0"/>
        <w:widowControl/>
        <w:spacing w:before="0" w:after="100" w:line="252" w:lineRule="auto"/>
      </w:pPr>
      <w:r>
        <w:rPr>
          <w:rFonts w:ascii="Times New Roman" w:hAnsi="Times New Roman" w:eastAsia="Times New Roman"/>
          <w:b w:val="0"/>
          <w:sz w:val="23"/>
        </w:rPr>
        <w:t>The practical instructor must:</w:t>
      </w:r>
    </w:p>
    <w:p w14:paraId="0A4CF272">
      <w:pPr>
        <w:keepNext w:val="0"/>
        <w:keepLines w:val="0"/>
        <w:pageBreakBefore w:val="0"/>
        <w:widowControl/>
        <w:spacing w:before="0" w:after="40" w:line="252" w:lineRule="auto"/>
        <w:ind w:left="403" w:hanging="403"/>
      </w:pPr>
      <w:r>
        <w:rPr>
          <w:rFonts w:ascii="Times New Roman" w:hAnsi="Times New Roman" w:eastAsia="Times New Roman"/>
          <w:b w:val="0"/>
          <w:sz w:val="23"/>
        </w:rPr>
        <w:t>1. Explain the task.</w:t>
      </w:r>
    </w:p>
    <w:p w14:paraId="4E54DDA0">
      <w:pPr>
        <w:keepNext w:val="0"/>
        <w:keepLines w:val="0"/>
        <w:pageBreakBefore w:val="0"/>
        <w:widowControl/>
        <w:spacing w:before="0" w:after="40" w:line="252" w:lineRule="auto"/>
        <w:ind w:left="403" w:hanging="403"/>
      </w:pPr>
      <w:r>
        <w:rPr>
          <w:rFonts w:ascii="Times New Roman" w:hAnsi="Times New Roman" w:eastAsia="Times New Roman"/>
          <w:b w:val="0"/>
          <w:sz w:val="23"/>
        </w:rPr>
        <w:t>2. Demonstrate the task.</w:t>
      </w:r>
    </w:p>
    <w:p w14:paraId="07387964">
      <w:pPr>
        <w:keepNext w:val="0"/>
        <w:keepLines w:val="0"/>
        <w:pageBreakBefore w:val="0"/>
        <w:widowControl/>
        <w:spacing w:before="0" w:after="40" w:line="252" w:lineRule="auto"/>
        <w:ind w:left="403" w:hanging="403"/>
      </w:pPr>
      <w:r>
        <w:rPr>
          <w:rFonts w:ascii="Times New Roman" w:hAnsi="Times New Roman" w:eastAsia="Times New Roman"/>
          <w:b w:val="0"/>
          <w:sz w:val="23"/>
        </w:rPr>
        <w:t>3. Explain safety rules.</w:t>
      </w:r>
    </w:p>
    <w:p w14:paraId="7A06996B">
      <w:pPr>
        <w:keepNext w:val="0"/>
        <w:keepLines w:val="0"/>
        <w:pageBreakBefore w:val="0"/>
        <w:widowControl/>
        <w:spacing w:before="0" w:after="40" w:line="252" w:lineRule="auto"/>
        <w:ind w:left="403" w:hanging="403"/>
      </w:pPr>
      <w:r>
        <w:rPr>
          <w:rFonts w:ascii="Times New Roman" w:hAnsi="Times New Roman" w:eastAsia="Times New Roman"/>
          <w:b w:val="0"/>
          <w:sz w:val="23"/>
        </w:rPr>
        <w:t>4. Provide supervised practice.</w:t>
      </w:r>
    </w:p>
    <w:p w14:paraId="7259A279">
      <w:pPr>
        <w:keepNext w:val="0"/>
        <w:keepLines w:val="0"/>
        <w:pageBreakBefore w:val="0"/>
        <w:widowControl/>
        <w:spacing w:before="0" w:after="40" w:line="252" w:lineRule="auto"/>
        <w:ind w:left="403" w:hanging="403"/>
      </w:pPr>
      <w:r>
        <w:rPr>
          <w:rFonts w:ascii="Times New Roman" w:hAnsi="Times New Roman" w:eastAsia="Times New Roman"/>
          <w:b w:val="0"/>
          <w:sz w:val="23"/>
        </w:rPr>
        <w:t>5. Correct mistakes.</w:t>
      </w:r>
    </w:p>
    <w:p w14:paraId="57824637">
      <w:pPr>
        <w:keepNext w:val="0"/>
        <w:keepLines w:val="0"/>
        <w:pageBreakBefore w:val="0"/>
        <w:widowControl/>
        <w:spacing w:before="0" w:after="40" w:line="252" w:lineRule="auto"/>
        <w:ind w:left="403" w:hanging="403"/>
      </w:pPr>
      <w:r>
        <w:rPr>
          <w:rFonts w:ascii="Times New Roman" w:hAnsi="Times New Roman" w:eastAsia="Times New Roman"/>
          <w:b w:val="0"/>
          <w:sz w:val="23"/>
        </w:rPr>
        <w:t>6. Check quality.</w:t>
      </w:r>
    </w:p>
    <w:p w14:paraId="1A314E57">
      <w:pPr>
        <w:keepNext w:val="0"/>
        <w:keepLines w:val="0"/>
        <w:pageBreakBefore w:val="0"/>
        <w:widowControl/>
        <w:spacing w:before="0" w:after="40" w:line="252" w:lineRule="auto"/>
        <w:ind w:left="403" w:hanging="403"/>
      </w:pPr>
      <w:r>
        <w:rPr>
          <w:rFonts w:ascii="Times New Roman" w:hAnsi="Times New Roman" w:eastAsia="Times New Roman"/>
          <w:b w:val="0"/>
          <w:sz w:val="23"/>
        </w:rPr>
        <w:t>7. Repeat demonstrations when needed.</w:t>
      </w:r>
    </w:p>
    <w:p w14:paraId="71B3ECC0">
      <w:pPr>
        <w:keepNext w:val="0"/>
        <w:keepLines w:val="0"/>
        <w:pageBreakBefore w:val="0"/>
        <w:widowControl/>
        <w:spacing w:before="0" w:after="40" w:line="252" w:lineRule="auto"/>
        <w:ind w:left="403" w:hanging="403"/>
      </w:pPr>
      <w:r>
        <w:rPr>
          <w:rFonts w:ascii="Times New Roman" w:hAnsi="Times New Roman" w:eastAsia="Times New Roman"/>
          <w:b w:val="0"/>
          <w:sz w:val="23"/>
        </w:rPr>
        <w:t>8. Record trainee performance.</w:t>
      </w:r>
    </w:p>
    <w:p w14:paraId="6E6E841B">
      <w:pPr>
        <w:keepNext w:val="0"/>
        <w:keepLines w:val="0"/>
        <w:pageBreakBefore w:val="0"/>
        <w:widowControl/>
        <w:spacing w:before="0" w:after="40" w:line="252" w:lineRule="auto"/>
        <w:ind w:left="403" w:hanging="403"/>
      </w:pPr>
      <w:r>
        <w:rPr>
          <w:rFonts w:ascii="Times New Roman" w:hAnsi="Times New Roman" w:eastAsia="Times New Roman"/>
          <w:b w:val="0"/>
          <w:sz w:val="23"/>
        </w:rPr>
        <w:t>9. Maintain tools and equipment.</w:t>
      </w:r>
    </w:p>
    <w:p w14:paraId="2846DAE4">
      <w:pPr>
        <w:keepNext w:val="0"/>
        <w:keepLines w:val="0"/>
        <w:pageBreakBefore w:val="0"/>
        <w:widowControl/>
        <w:spacing w:before="0" w:after="40" w:line="252" w:lineRule="auto"/>
        <w:ind w:left="403" w:hanging="403"/>
      </w:pPr>
      <w:r>
        <w:rPr>
          <w:rFonts w:ascii="Times New Roman" w:hAnsi="Times New Roman" w:eastAsia="Times New Roman"/>
          <w:b w:val="0"/>
          <w:sz w:val="23"/>
        </w:rPr>
        <w:t>10. Report safety concerns.</w:t>
      </w:r>
    </w:p>
    <w:p w14:paraId="67647AF6">
      <w:pPr>
        <w:keepNext w:val="0"/>
        <w:keepLines w:val="0"/>
        <w:pageBreakBefore w:val="0"/>
        <w:widowControl/>
        <w:spacing w:before="0" w:after="100" w:line="252" w:lineRule="auto"/>
      </w:pPr>
      <w:r>
        <w:rPr>
          <w:rFonts w:ascii="Times New Roman" w:hAnsi="Times New Roman" w:eastAsia="Times New Roman"/>
          <w:b w:val="0"/>
          <w:sz w:val="23"/>
        </w:rPr>
        <w:t>Ecclesiastes 9:10</w:t>
      </w:r>
      <w:r>
        <w:rPr>
          <w:rFonts w:ascii="Times New Roman" w:hAnsi="Times New Roman" w:eastAsia="Times New Roman"/>
          <w:b w:val="0"/>
          <w:sz w:val="23"/>
        </w:rPr>
        <w:br w:type="textWrapping"/>
      </w:r>
      <w:r>
        <w:rPr>
          <w:rFonts w:ascii="Times New Roman" w:hAnsi="Times New Roman" w:eastAsia="Times New Roman"/>
          <w:b w:val="0"/>
          <w:sz w:val="23"/>
        </w:rPr>
        <w:t>“Whatsoever thy hand findeth to do, do it with thy might.”</w:t>
      </w:r>
    </w:p>
    <w:p w14:paraId="35BA279A">
      <w:pPr>
        <w:keepNext w:val="0"/>
        <w:keepLines w:val="0"/>
        <w:pageBreakBefore w:val="0"/>
        <w:widowControl/>
        <w:spacing w:before="0" w:after="100" w:line="252" w:lineRule="auto"/>
      </w:pPr>
      <w:r>
        <w:rPr>
          <w:rFonts w:ascii="Times New Roman" w:hAnsi="Times New Roman" w:eastAsia="Times New Roman"/>
          <w:b w:val="0"/>
          <w:sz w:val="23"/>
        </w:rPr>
        <w:t>Practical work should be done with strength, care and excellence.</w:t>
      </w:r>
    </w:p>
    <w:p w14:paraId="01B9A507">
      <w:pPr>
        <w:pStyle w:val="3"/>
        <w:keepNext/>
        <w:keepLines w:val="0"/>
        <w:pageBreakBefore w:val="0"/>
        <w:widowControl/>
        <w:spacing w:before="160" w:after="100" w:line="252" w:lineRule="auto"/>
      </w:pPr>
      <w:r>
        <w:rPr>
          <w:rFonts w:ascii="Times New Roman" w:hAnsi="Times New Roman" w:eastAsia="Times New Roman"/>
          <w:b/>
          <w:sz w:val="26"/>
        </w:rPr>
        <w:t>11.2 Practical Teaching Principle</w:t>
      </w:r>
    </w:p>
    <w:p w14:paraId="566B93B9">
      <w:pPr>
        <w:keepNext w:val="0"/>
        <w:keepLines w:val="0"/>
        <w:pageBreakBefore w:val="0"/>
        <w:widowControl/>
        <w:spacing w:before="0" w:after="100" w:line="252" w:lineRule="auto"/>
      </w:pPr>
      <w:r>
        <w:rPr>
          <w:rFonts w:ascii="Times New Roman" w:hAnsi="Times New Roman" w:eastAsia="Times New Roman"/>
          <w:b w:val="0"/>
          <w:sz w:val="23"/>
        </w:rPr>
        <w:t>Do not only tell trainees what to do. Show them. Watch them. Correct them. Let them practise again.</w:t>
      </w:r>
    </w:p>
    <w:p w14:paraId="37DA043B">
      <w:pPr>
        <w:keepNext w:val="0"/>
        <w:keepLines w:val="0"/>
        <w:pageBreakBefore w:val="0"/>
        <w:widowControl/>
        <w:spacing w:before="0" w:after="40" w:line="240" w:lineRule="auto"/>
      </w:pPr>
    </w:p>
    <w:p w14:paraId="211669A1">
      <w:pPr>
        <w:pStyle w:val="2"/>
        <w:keepNext/>
        <w:keepLines w:val="0"/>
        <w:pageBreakBefore w:val="0"/>
        <w:widowControl/>
        <w:spacing w:before="240" w:after="120" w:line="252" w:lineRule="auto"/>
      </w:pPr>
      <w:r>
        <w:rPr>
          <w:rFonts w:ascii="Times New Roman" w:hAnsi="Times New Roman" w:eastAsia="Times New Roman"/>
          <w:b/>
          <w:sz w:val="30"/>
        </w:rPr>
        <w:t>12. HOW TO USE THE 365-DAY TRAINER’S MANUAL</w:t>
      </w:r>
    </w:p>
    <w:p w14:paraId="49F51500">
      <w:pPr>
        <w:keepNext w:val="0"/>
        <w:keepLines w:val="0"/>
        <w:pageBreakBefore w:val="0"/>
        <w:widowControl/>
        <w:spacing w:before="0" w:after="100" w:line="252" w:lineRule="auto"/>
      </w:pPr>
      <w:r>
        <w:rPr>
          <w:rFonts w:ascii="Times New Roman" w:hAnsi="Times New Roman" w:eastAsia="Times New Roman"/>
          <w:b w:val="0"/>
          <w:sz w:val="23"/>
        </w:rPr>
        <w:t>The 365-Day Trainer’s Manual is the main daily guide for the Academy’s training structure. It provides daily themes, topics, Scriptures, objectives, teaching notes, activities, discussion questions, assignments, character lessons and closing charges.</w:t>
      </w:r>
    </w:p>
    <w:p w14:paraId="3B6905FB">
      <w:pPr>
        <w:pStyle w:val="3"/>
        <w:keepNext/>
        <w:keepLines w:val="0"/>
        <w:pageBreakBefore w:val="0"/>
        <w:widowControl/>
        <w:spacing w:before="160" w:after="100" w:line="252" w:lineRule="auto"/>
      </w:pPr>
      <w:r>
        <w:rPr>
          <w:rFonts w:ascii="Times New Roman" w:hAnsi="Times New Roman" w:eastAsia="Times New Roman"/>
          <w:b/>
          <w:sz w:val="26"/>
        </w:rPr>
        <w:t>12.1 Purpose of the 365-Day Trainer’s Manual</w:t>
      </w:r>
    </w:p>
    <w:p w14:paraId="423577FD">
      <w:pPr>
        <w:keepNext w:val="0"/>
        <w:keepLines w:val="0"/>
        <w:pageBreakBefore w:val="0"/>
        <w:widowControl/>
        <w:spacing w:before="0" w:after="100" w:line="252" w:lineRule="auto"/>
      </w:pPr>
      <w:r>
        <w:rPr>
          <w:rFonts w:ascii="Times New Roman" w:hAnsi="Times New Roman" w:eastAsia="Times New Roman"/>
          <w:b w:val="0"/>
          <w:sz w:val="23"/>
        </w:rPr>
        <w:t>The manual helps instructors to:</w:t>
      </w:r>
    </w:p>
    <w:p w14:paraId="318016C3">
      <w:pPr>
        <w:keepNext w:val="0"/>
        <w:keepLines w:val="0"/>
        <w:pageBreakBefore w:val="0"/>
        <w:widowControl/>
        <w:spacing w:before="0" w:after="40" w:line="252" w:lineRule="auto"/>
        <w:ind w:left="403" w:hanging="403"/>
      </w:pPr>
      <w:r>
        <w:rPr>
          <w:rFonts w:ascii="Times New Roman" w:hAnsi="Times New Roman" w:eastAsia="Times New Roman"/>
          <w:b w:val="0"/>
          <w:sz w:val="23"/>
        </w:rPr>
        <w:t>1. Teach consistently.</w:t>
      </w:r>
    </w:p>
    <w:p w14:paraId="3BD8D33E">
      <w:pPr>
        <w:keepNext w:val="0"/>
        <w:keepLines w:val="0"/>
        <w:pageBreakBefore w:val="0"/>
        <w:widowControl/>
        <w:spacing w:before="0" w:after="40" w:line="252" w:lineRule="auto"/>
        <w:ind w:left="403" w:hanging="403"/>
      </w:pPr>
      <w:r>
        <w:rPr>
          <w:rFonts w:ascii="Times New Roman" w:hAnsi="Times New Roman" w:eastAsia="Times New Roman"/>
          <w:b w:val="0"/>
          <w:sz w:val="23"/>
        </w:rPr>
        <w:t>2. Maintain Academy standards.</w:t>
      </w:r>
    </w:p>
    <w:p w14:paraId="0777822C">
      <w:pPr>
        <w:keepNext w:val="0"/>
        <w:keepLines w:val="0"/>
        <w:pageBreakBefore w:val="0"/>
        <w:widowControl/>
        <w:spacing w:before="0" w:after="40" w:line="252" w:lineRule="auto"/>
        <w:ind w:left="403" w:hanging="403"/>
      </w:pPr>
      <w:r>
        <w:rPr>
          <w:rFonts w:ascii="Times New Roman" w:hAnsi="Times New Roman" w:eastAsia="Times New Roman"/>
          <w:b w:val="0"/>
          <w:sz w:val="23"/>
        </w:rPr>
        <w:t>3. Follow the training sequence.</w:t>
      </w:r>
    </w:p>
    <w:p w14:paraId="4FE6CDF8">
      <w:pPr>
        <w:keepNext w:val="0"/>
        <w:keepLines w:val="0"/>
        <w:pageBreakBefore w:val="0"/>
        <w:widowControl/>
        <w:spacing w:before="0" w:after="40" w:line="252" w:lineRule="auto"/>
        <w:ind w:left="403" w:hanging="403"/>
      </w:pPr>
      <w:r>
        <w:rPr>
          <w:rFonts w:ascii="Times New Roman" w:hAnsi="Times New Roman" w:eastAsia="Times New Roman"/>
          <w:b w:val="0"/>
          <w:sz w:val="23"/>
        </w:rPr>
        <w:t>4. Link skills with character.</w:t>
      </w:r>
    </w:p>
    <w:p w14:paraId="78152180">
      <w:pPr>
        <w:keepNext w:val="0"/>
        <w:keepLines w:val="0"/>
        <w:pageBreakBefore w:val="0"/>
        <w:widowControl/>
        <w:spacing w:before="0" w:after="40" w:line="252" w:lineRule="auto"/>
        <w:ind w:left="403" w:hanging="403"/>
      </w:pPr>
      <w:r>
        <w:rPr>
          <w:rFonts w:ascii="Times New Roman" w:hAnsi="Times New Roman" w:eastAsia="Times New Roman"/>
          <w:b w:val="0"/>
          <w:sz w:val="23"/>
        </w:rPr>
        <w:t>5. Connect daily lessons with Scriptures.</w:t>
      </w:r>
    </w:p>
    <w:p w14:paraId="1EAC347F">
      <w:pPr>
        <w:keepNext w:val="0"/>
        <w:keepLines w:val="0"/>
        <w:pageBreakBefore w:val="0"/>
        <w:widowControl/>
        <w:spacing w:before="0" w:after="40" w:line="252" w:lineRule="auto"/>
        <w:ind w:left="403" w:hanging="403"/>
      </w:pPr>
      <w:r>
        <w:rPr>
          <w:rFonts w:ascii="Times New Roman" w:hAnsi="Times New Roman" w:eastAsia="Times New Roman"/>
          <w:b w:val="0"/>
          <w:sz w:val="23"/>
        </w:rPr>
        <w:t>6. Plan practical activities.</w:t>
      </w:r>
    </w:p>
    <w:p w14:paraId="6E4B285A">
      <w:pPr>
        <w:keepNext w:val="0"/>
        <w:keepLines w:val="0"/>
        <w:pageBreakBefore w:val="0"/>
        <w:widowControl/>
        <w:spacing w:before="0" w:after="40" w:line="252" w:lineRule="auto"/>
        <w:ind w:left="403" w:hanging="403"/>
      </w:pPr>
      <w:r>
        <w:rPr>
          <w:rFonts w:ascii="Times New Roman" w:hAnsi="Times New Roman" w:eastAsia="Times New Roman"/>
          <w:b w:val="0"/>
          <w:sz w:val="23"/>
        </w:rPr>
        <w:t>7. Assess trainees regularly.</w:t>
      </w:r>
    </w:p>
    <w:p w14:paraId="11E788A3">
      <w:pPr>
        <w:keepNext w:val="0"/>
        <w:keepLines w:val="0"/>
        <w:pageBreakBefore w:val="0"/>
        <w:widowControl/>
        <w:spacing w:before="0" w:after="40" w:line="252" w:lineRule="auto"/>
        <w:ind w:left="403" w:hanging="403"/>
      </w:pPr>
      <w:r>
        <w:rPr>
          <w:rFonts w:ascii="Times New Roman" w:hAnsi="Times New Roman" w:eastAsia="Times New Roman"/>
          <w:b w:val="0"/>
          <w:sz w:val="23"/>
        </w:rPr>
        <w:t>8. Avoid random teaching.</w:t>
      </w:r>
    </w:p>
    <w:p w14:paraId="6F4CADB1">
      <w:pPr>
        <w:keepNext w:val="0"/>
        <w:keepLines w:val="0"/>
        <w:pageBreakBefore w:val="0"/>
        <w:widowControl/>
        <w:spacing w:before="0" w:after="40" w:line="252" w:lineRule="auto"/>
        <w:ind w:left="403" w:hanging="403"/>
      </w:pPr>
      <w:r>
        <w:rPr>
          <w:rFonts w:ascii="Times New Roman" w:hAnsi="Times New Roman" w:eastAsia="Times New Roman"/>
          <w:b w:val="0"/>
          <w:sz w:val="23"/>
        </w:rPr>
        <w:t>9. Build one lesson upon another.</w:t>
      </w:r>
    </w:p>
    <w:p w14:paraId="7E5078CF">
      <w:pPr>
        <w:keepNext w:val="0"/>
        <w:keepLines w:val="0"/>
        <w:pageBreakBefore w:val="0"/>
        <w:widowControl/>
        <w:spacing w:before="0" w:after="40" w:line="252" w:lineRule="auto"/>
        <w:ind w:left="403" w:hanging="403"/>
      </w:pPr>
      <w:r>
        <w:rPr>
          <w:rFonts w:ascii="Times New Roman" w:hAnsi="Times New Roman" w:eastAsia="Times New Roman"/>
          <w:b w:val="0"/>
          <w:sz w:val="23"/>
        </w:rPr>
        <w:t>10. Produce measurable transformation.</w:t>
      </w:r>
    </w:p>
    <w:p w14:paraId="0685BCEC">
      <w:pPr>
        <w:pStyle w:val="3"/>
        <w:keepNext/>
        <w:keepLines w:val="0"/>
        <w:pageBreakBefore w:val="0"/>
        <w:widowControl/>
        <w:spacing w:before="160" w:after="100" w:line="252" w:lineRule="auto"/>
      </w:pPr>
      <w:r>
        <w:rPr>
          <w:rFonts w:ascii="Times New Roman" w:hAnsi="Times New Roman" w:eastAsia="Times New Roman"/>
          <w:b/>
          <w:sz w:val="26"/>
        </w:rPr>
        <w:t>12.2 How Instructors Should Use the Manual</w:t>
      </w:r>
    </w:p>
    <w:p w14:paraId="20D67CA8">
      <w:pPr>
        <w:keepNext w:val="0"/>
        <w:keepLines w:val="0"/>
        <w:pageBreakBefore w:val="0"/>
        <w:widowControl/>
        <w:spacing w:before="0" w:after="100" w:line="252" w:lineRule="auto"/>
      </w:pPr>
      <w:r>
        <w:rPr>
          <w:rFonts w:ascii="Times New Roman" w:hAnsi="Times New Roman" w:eastAsia="Times New Roman"/>
          <w:b w:val="0"/>
          <w:sz w:val="23"/>
        </w:rPr>
        <w:t>Before each lesson, the instructor should:</w:t>
      </w:r>
    </w:p>
    <w:p w14:paraId="29E8D0EA">
      <w:pPr>
        <w:keepNext w:val="0"/>
        <w:keepLines w:val="0"/>
        <w:pageBreakBefore w:val="0"/>
        <w:widowControl/>
        <w:spacing w:before="0" w:after="40" w:line="252" w:lineRule="auto"/>
        <w:ind w:left="403" w:hanging="403"/>
      </w:pPr>
      <w:r>
        <w:rPr>
          <w:rFonts w:ascii="Times New Roman" w:hAnsi="Times New Roman" w:eastAsia="Times New Roman"/>
          <w:b w:val="0"/>
          <w:sz w:val="23"/>
        </w:rPr>
        <w:t>1. Read the lesson topic.</w:t>
      </w:r>
    </w:p>
    <w:p w14:paraId="49606FBC">
      <w:pPr>
        <w:keepNext w:val="0"/>
        <w:keepLines w:val="0"/>
        <w:pageBreakBefore w:val="0"/>
        <w:widowControl/>
        <w:spacing w:before="0" w:after="40" w:line="252" w:lineRule="auto"/>
        <w:ind w:left="403" w:hanging="403"/>
      </w:pPr>
      <w:r>
        <w:rPr>
          <w:rFonts w:ascii="Times New Roman" w:hAnsi="Times New Roman" w:eastAsia="Times New Roman"/>
          <w:b w:val="0"/>
          <w:sz w:val="23"/>
        </w:rPr>
        <w:t>2. Read the learning objectives.</w:t>
      </w:r>
    </w:p>
    <w:p w14:paraId="405C8BAD">
      <w:pPr>
        <w:keepNext w:val="0"/>
        <w:keepLines w:val="0"/>
        <w:pageBreakBefore w:val="0"/>
        <w:widowControl/>
        <w:spacing w:before="0" w:after="40" w:line="252" w:lineRule="auto"/>
        <w:ind w:left="403" w:hanging="403"/>
      </w:pPr>
      <w:r>
        <w:rPr>
          <w:rFonts w:ascii="Times New Roman" w:hAnsi="Times New Roman" w:eastAsia="Times New Roman"/>
          <w:b w:val="0"/>
          <w:sz w:val="23"/>
        </w:rPr>
        <w:t>3. Read the key Scripture.</w:t>
      </w:r>
    </w:p>
    <w:p w14:paraId="2E8539E4">
      <w:pPr>
        <w:keepNext w:val="0"/>
        <w:keepLines w:val="0"/>
        <w:pageBreakBefore w:val="0"/>
        <w:widowControl/>
        <w:spacing w:before="0" w:after="40" w:line="252" w:lineRule="auto"/>
        <w:ind w:left="403" w:hanging="403"/>
      </w:pPr>
      <w:r>
        <w:rPr>
          <w:rFonts w:ascii="Times New Roman" w:hAnsi="Times New Roman" w:eastAsia="Times New Roman"/>
          <w:b w:val="0"/>
          <w:sz w:val="23"/>
        </w:rPr>
        <w:t>4. Understand the teaching notes.</w:t>
      </w:r>
    </w:p>
    <w:p w14:paraId="7448381D">
      <w:pPr>
        <w:keepNext w:val="0"/>
        <w:keepLines w:val="0"/>
        <w:pageBreakBefore w:val="0"/>
        <w:widowControl/>
        <w:spacing w:before="0" w:after="40" w:line="252" w:lineRule="auto"/>
        <w:ind w:left="403" w:hanging="403"/>
      </w:pPr>
      <w:r>
        <w:rPr>
          <w:rFonts w:ascii="Times New Roman" w:hAnsi="Times New Roman" w:eastAsia="Times New Roman"/>
          <w:b w:val="0"/>
          <w:sz w:val="23"/>
        </w:rPr>
        <w:t>5. Prepare examples.</w:t>
      </w:r>
    </w:p>
    <w:p w14:paraId="56A4C825">
      <w:pPr>
        <w:keepNext w:val="0"/>
        <w:keepLines w:val="0"/>
        <w:pageBreakBefore w:val="0"/>
        <w:widowControl/>
        <w:spacing w:before="0" w:after="40" w:line="252" w:lineRule="auto"/>
        <w:ind w:left="403" w:hanging="403"/>
      </w:pPr>
      <w:r>
        <w:rPr>
          <w:rFonts w:ascii="Times New Roman" w:hAnsi="Times New Roman" w:eastAsia="Times New Roman"/>
          <w:b w:val="0"/>
          <w:sz w:val="23"/>
        </w:rPr>
        <w:t>6. Prepare practical demonstrations.</w:t>
      </w:r>
    </w:p>
    <w:p w14:paraId="212429DE">
      <w:pPr>
        <w:keepNext w:val="0"/>
        <w:keepLines w:val="0"/>
        <w:pageBreakBefore w:val="0"/>
        <w:widowControl/>
        <w:spacing w:before="0" w:after="40" w:line="252" w:lineRule="auto"/>
        <w:ind w:left="403" w:hanging="403"/>
      </w:pPr>
      <w:r>
        <w:rPr>
          <w:rFonts w:ascii="Times New Roman" w:hAnsi="Times New Roman" w:eastAsia="Times New Roman"/>
          <w:b w:val="0"/>
          <w:sz w:val="23"/>
        </w:rPr>
        <w:t>7. Prepare questions.</w:t>
      </w:r>
    </w:p>
    <w:p w14:paraId="436DADC7">
      <w:pPr>
        <w:keepNext w:val="0"/>
        <w:keepLines w:val="0"/>
        <w:pageBreakBefore w:val="0"/>
        <w:widowControl/>
        <w:spacing w:before="0" w:after="40" w:line="252" w:lineRule="auto"/>
        <w:ind w:left="403" w:hanging="403"/>
      </w:pPr>
      <w:r>
        <w:rPr>
          <w:rFonts w:ascii="Times New Roman" w:hAnsi="Times New Roman" w:eastAsia="Times New Roman"/>
          <w:b w:val="0"/>
          <w:sz w:val="23"/>
        </w:rPr>
        <w:t>8. Prepare materials and tools.</w:t>
      </w:r>
    </w:p>
    <w:p w14:paraId="5E38E32E">
      <w:pPr>
        <w:keepNext w:val="0"/>
        <w:keepLines w:val="0"/>
        <w:pageBreakBefore w:val="0"/>
        <w:widowControl/>
        <w:spacing w:before="0" w:after="40" w:line="252" w:lineRule="auto"/>
        <w:ind w:left="403" w:hanging="403"/>
      </w:pPr>
      <w:r>
        <w:rPr>
          <w:rFonts w:ascii="Times New Roman" w:hAnsi="Times New Roman" w:eastAsia="Times New Roman"/>
          <w:b w:val="0"/>
          <w:sz w:val="23"/>
        </w:rPr>
        <w:t>9. Prepare assignments.</w:t>
      </w:r>
    </w:p>
    <w:p w14:paraId="0962F1D6">
      <w:pPr>
        <w:keepNext w:val="0"/>
        <w:keepLines w:val="0"/>
        <w:pageBreakBefore w:val="0"/>
        <w:widowControl/>
        <w:spacing w:before="0" w:after="40" w:line="252" w:lineRule="auto"/>
        <w:ind w:left="403" w:hanging="403"/>
      </w:pPr>
      <w:r>
        <w:rPr>
          <w:rFonts w:ascii="Times New Roman" w:hAnsi="Times New Roman" w:eastAsia="Times New Roman"/>
          <w:b w:val="0"/>
          <w:sz w:val="23"/>
        </w:rPr>
        <w:t>10. Pray for wisdom.</w:t>
      </w:r>
    </w:p>
    <w:p w14:paraId="2AB3908D">
      <w:pPr>
        <w:pStyle w:val="3"/>
        <w:keepNext/>
        <w:keepLines w:val="0"/>
        <w:pageBreakBefore w:val="0"/>
        <w:widowControl/>
        <w:spacing w:before="160" w:after="100" w:line="252" w:lineRule="auto"/>
      </w:pPr>
      <w:r>
        <w:rPr>
          <w:rFonts w:ascii="Times New Roman" w:hAnsi="Times New Roman" w:eastAsia="Times New Roman"/>
          <w:b/>
          <w:sz w:val="26"/>
        </w:rPr>
        <w:t>12.3 Important Instruction</w:t>
      </w:r>
    </w:p>
    <w:p w14:paraId="596E4C9A">
      <w:pPr>
        <w:keepNext w:val="0"/>
        <w:keepLines w:val="0"/>
        <w:pageBreakBefore w:val="0"/>
        <w:widowControl/>
        <w:spacing w:before="0" w:after="100" w:line="252" w:lineRule="auto"/>
      </w:pPr>
      <w:r>
        <w:rPr>
          <w:rFonts w:ascii="Times New Roman" w:hAnsi="Times New Roman" w:eastAsia="Times New Roman"/>
          <w:b w:val="0"/>
          <w:sz w:val="23"/>
        </w:rPr>
        <w:t>The manual is a guide, not a prison. Instructors may use additional examples, demonstrations and stories, but they must not contradict the vision, doctrine, discipline, safety rules or approved curriculum of the Academy.</w:t>
      </w:r>
    </w:p>
    <w:p w14:paraId="7BF08A09">
      <w:pPr>
        <w:keepNext w:val="0"/>
        <w:keepLines w:val="0"/>
        <w:pageBreakBefore w:val="0"/>
        <w:widowControl/>
        <w:spacing w:before="0" w:after="100" w:line="252" w:lineRule="auto"/>
      </w:pPr>
      <w:r>
        <w:rPr>
          <w:rFonts w:ascii="Times New Roman" w:hAnsi="Times New Roman" w:eastAsia="Times New Roman"/>
          <w:b w:val="0"/>
          <w:sz w:val="23"/>
        </w:rPr>
        <w:t>Habakkuk 2:2</w:t>
      </w:r>
      <w:r>
        <w:rPr>
          <w:rFonts w:ascii="Times New Roman" w:hAnsi="Times New Roman" w:eastAsia="Times New Roman"/>
          <w:b w:val="0"/>
          <w:sz w:val="23"/>
        </w:rPr>
        <w:br w:type="textWrapping"/>
      </w:r>
      <w:r>
        <w:rPr>
          <w:rFonts w:ascii="Times New Roman" w:hAnsi="Times New Roman" w:eastAsia="Times New Roman"/>
          <w:b w:val="0"/>
          <w:sz w:val="23"/>
        </w:rPr>
        <w:t>“And the LORD answered me, and said, Write the vision, and make it plain upon tables, that he may run that readeth it.”</w:t>
      </w:r>
    </w:p>
    <w:p w14:paraId="5C4CAD9B">
      <w:pPr>
        <w:keepNext w:val="0"/>
        <w:keepLines w:val="0"/>
        <w:pageBreakBefore w:val="0"/>
        <w:widowControl/>
        <w:spacing w:before="0" w:after="100" w:line="252" w:lineRule="auto"/>
      </w:pPr>
      <w:r>
        <w:rPr>
          <w:rFonts w:ascii="Times New Roman" w:hAnsi="Times New Roman" w:eastAsia="Times New Roman"/>
          <w:b w:val="0"/>
          <w:sz w:val="23"/>
        </w:rPr>
        <w:t>The manual makes the vision plain so instructors and trainees can run with understanding.</w:t>
      </w:r>
    </w:p>
    <w:p w14:paraId="7ECD48BC">
      <w:pPr>
        <w:keepNext w:val="0"/>
        <w:keepLines w:val="0"/>
        <w:pageBreakBefore w:val="0"/>
        <w:widowControl/>
        <w:spacing w:before="0" w:after="40" w:line="240" w:lineRule="auto"/>
      </w:pPr>
    </w:p>
    <w:p w14:paraId="158343B9">
      <w:pPr>
        <w:pStyle w:val="2"/>
        <w:keepNext/>
        <w:keepLines w:val="0"/>
        <w:pageBreakBefore w:val="0"/>
        <w:widowControl/>
        <w:spacing w:before="240" w:after="120" w:line="252" w:lineRule="auto"/>
      </w:pPr>
      <w:r>
        <w:rPr>
          <w:rFonts w:ascii="Times New Roman" w:hAnsi="Times New Roman" w:eastAsia="Times New Roman"/>
          <w:b/>
          <w:sz w:val="30"/>
        </w:rPr>
        <w:t>13. HOW TO PREPARE BEFORE EACH LESSON</w:t>
      </w:r>
    </w:p>
    <w:p w14:paraId="7E8556D6">
      <w:pPr>
        <w:keepNext w:val="0"/>
        <w:keepLines w:val="0"/>
        <w:pageBreakBefore w:val="0"/>
        <w:widowControl/>
        <w:spacing w:before="0" w:after="100" w:line="252" w:lineRule="auto"/>
      </w:pPr>
      <w:r>
        <w:rPr>
          <w:rFonts w:ascii="Times New Roman" w:hAnsi="Times New Roman" w:eastAsia="Times New Roman"/>
          <w:b w:val="0"/>
          <w:sz w:val="23"/>
        </w:rPr>
        <w:t>Good teaching begins before the class starts.</w:t>
      </w:r>
    </w:p>
    <w:p w14:paraId="3980F2EA">
      <w:pPr>
        <w:pStyle w:val="3"/>
        <w:keepNext/>
        <w:keepLines w:val="0"/>
        <w:pageBreakBefore w:val="0"/>
        <w:widowControl/>
        <w:spacing w:before="160" w:after="100" w:line="252" w:lineRule="auto"/>
      </w:pPr>
      <w:r>
        <w:rPr>
          <w:rFonts w:ascii="Times New Roman" w:hAnsi="Times New Roman" w:eastAsia="Times New Roman"/>
          <w:b/>
          <w:sz w:val="26"/>
        </w:rPr>
        <w:t>13.1 Lesson Preparation Checklist</w:t>
      </w:r>
    </w:p>
    <w:p w14:paraId="4542B00D">
      <w:pPr>
        <w:keepNext w:val="0"/>
        <w:keepLines w:val="0"/>
        <w:pageBreakBefore w:val="0"/>
        <w:widowControl/>
        <w:spacing w:before="0" w:after="100" w:line="252" w:lineRule="auto"/>
      </w:pPr>
      <w:r>
        <w:rPr>
          <w:rFonts w:ascii="Times New Roman" w:hAnsi="Times New Roman" w:eastAsia="Times New Roman"/>
          <w:b w:val="0"/>
          <w:sz w:val="23"/>
        </w:rPr>
        <w:t>Before teaching, the instructor should:</w:t>
      </w:r>
    </w:p>
    <w:p w14:paraId="42C63AB7">
      <w:pPr>
        <w:keepNext w:val="0"/>
        <w:keepLines w:val="0"/>
        <w:pageBreakBefore w:val="0"/>
        <w:widowControl/>
        <w:spacing w:before="0" w:after="40" w:line="252" w:lineRule="auto"/>
        <w:ind w:left="403" w:hanging="403"/>
      </w:pPr>
      <w:r>
        <w:rPr>
          <w:rFonts w:ascii="Times New Roman" w:hAnsi="Times New Roman" w:eastAsia="Times New Roman"/>
          <w:b w:val="0"/>
          <w:sz w:val="23"/>
        </w:rPr>
        <w:t>1. Read the lesson at least once.</w:t>
      </w:r>
    </w:p>
    <w:p w14:paraId="531E4AC7">
      <w:pPr>
        <w:keepNext w:val="0"/>
        <w:keepLines w:val="0"/>
        <w:pageBreakBefore w:val="0"/>
        <w:widowControl/>
        <w:spacing w:before="0" w:after="40" w:line="252" w:lineRule="auto"/>
        <w:ind w:left="403" w:hanging="403"/>
      </w:pPr>
      <w:r>
        <w:rPr>
          <w:rFonts w:ascii="Times New Roman" w:hAnsi="Times New Roman" w:eastAsia="Times New Roman"/>
          <w:b w:val="0"/>
          <w:sz w:val="23"/>
        </w:rPr>
        <w:t>2. Identify the main point.</w:t>
      </w:r>
    </w:p>
    <w:p w14:paraId="6C91603D">
      <w:pPr>
        <w:keepNext w:val="0"/>
        <w:keepLines w:val="0"/>
        <w:pageBreakBefore w:val="0"/>
        <w:widowControl/>
        <w:spacing w:before="0" w:after="40" w:line="252" w:lineRule="auto"/>
        <w:ind w:left="403" w:hanging="403"/>
      </w:pPr>
      <w:r>
        <w:rPr>
          <w:rFonts w:ascii="Times New Roman" w:hAnsi="Times New Roman" w:eastAsia="Times New Roman"/>
          <w:b w:val="0"/>
          <w:sz w:val="23"/>
        </w:rPr>
        <w:t>3. Identify the Scripture lesson.</w:t>
      </w:r>
    </w:p>
    <w:p w14:paraId="05DF1BAD">
      <w:pPr>
        <w:keepNext w:val="0"/>
        <w:keepLines w:val="0"/>
        <w:pageBreakBefore w:val="0"/>
        <w:widowControl/>
        <w:spacing w:before="0" w:after="40" w:line="252" w:lineRule="auto"/>
        <w:ind w:left="403" w:hanging="403"/>
      </w:pPr>
      <w:r>
        <w:rPr>
          <w:rFonts w:ascii="Times New Roman" w:hAnsi="Times New Roman" w:eastAsia="Times New Roman"/>
          <w:b w:val="0"/>
          <w:sz w:val="23"/>
        </w:rPr>
        <w:t>4. Prepare simple explanations.</w:t>
      </w:r>
    </w:p>
    <w:p w14:paraId="75B8450F">
      <w:pPr>
        <w:keepNext w:val="0"/>
        <w:keepLines w:val="0"/>
        <w:pageBreakBefore w:val="0"/>
        <w:widowControl/>
        <w:spacing w:before="0" w:after="40" w:line="252" w:lineRule="auto"/>
        <w:ind w:left="403" w:hanging="403"/>
      </w:pPr>
      <w:r>
        <w:rPr>
          <w:rFonts w:ascii="Times New Roman" w:hAnsi="Times New Roman" w:eastAsia="Times New Roman"/>
          <w:b w:val="0"/>
          <w:sz w:val="23"/>
        </w:rPr>
        <w:t>5. Prepare one real-life example.</w:t>
      </w:r>
    </w:p>
    <w:p w14:paraId="2226E0EF">
      <w:pPr>
        <w:keepNext w:val="0"/>
        <w:keepLines w:val="0"/>
        <w:pageBreakBefore w:val="0"/>
        <w:widowControl/>
        <w:spacing w:before="0" w:after="40" w:line="252" w:lineRule="auto"/>
        <w:ind w:left="403" w:hanging="403"/>
      </w:pPr>
      <w:r>
        <w:rPr>
          <w:rFonts w:ascii="Times New Roman" w:hAnsi="Times New Roman" w:eastAsia="Times New Roman"/>
          <w:b w:val="0"/>
          <w:sz w:val="23"/>
        </w:rPr>
        <w:t>6. Prepare one question for discussion.</w:t>
      </w:r>
    </w:p>
    <w:p w14:paraId="0C06E9AF">
      <w:pPr>
        <w:keepNext w:val="0"/>
        <w:keepLines w:val="0"/>
        <w:pageBreakBefore w:val="0"/>
        <w:widowControl/>
        <w:spacing w:before="0" w:after="40" w:line="252" w:lineRule="auto"/>
        <w:ind w:left="403" w:hanging="403"/>
      </w:pPr>
      <w:r>
        <w:rPr>
          <w:rFonts w:ascii="Times New Roman" w:hAnsi="Times New Roman" w:eastAsia="Times New Roman"/>
          <w:b w:val="0"/>
          <w:sz w:val="23"/>
        </w:rPr>
        <w:t>7. Prepare one practical activity.</w:t>
      </w:r>
    </w:p>
    <w:p w14:paraId="25976F6F">
      <w:pPr>
        <w:keepNext w:val="0"/>
        <w:keepLines w:val="0"/>
        <w:pageBreakBefore w:val="0"/>
        <w:widowControl/>
        <w:spacing w:before="0" w:after="40" w:line="252" w:lineRule="auto"/>
        <w:ind w:left="403" w:hanging="403"/>
      </w:pPr>
      <w:r>
        <w:rPr>
          <w:rFonts w:ascii="Times New Roman" w:hAnsi="Times New Roman" w:eastAsia="Times New Roman"/>
          <w:b w:val="0"/>
          <w:sz w:val="23"/>
        </w:rPr>
        <w:t>8. Prepare needed tools or materials.</w:t>
      </w:r>
    </w:p>
    <w:p w14:paraId="183AEA37">
      <w:pPr>
        <w:keepNext w:val="0"/>
        <w:keepLines w:val="0"/>
        <w:pageBreakBefore w:val="0"/>
        <w:widowControl/>
        <w:spacing w:before="0" w:after="40" w:line="252" w:lineRule="auto"/>
        <w:ind w:left="403" w:hanging="403"/>
      </w:pPr>
      <w:r>
        <w:rPr>
          <w:rFonts w:ascii="Times New Roman" w:hAnsi="Times New Roman" w:eastAsia="Times New Roman"/>
          <w:b w:val="0"/>
          <w:sz w:val="23"/>
        </w:rPr>
        <w:t>9. Prepare assignment or assessment.</w:t>
      </w:r>
    </w:p>
    <w:p w14:paraId="4D956B4C">
      <w:pPr>
        <w:keepNext w:val="0"/>
        <w:keepLines w:val="0"/>
        <w:pageBreakBefore w:val="0"/>
        <w:widowControl/>
        <w:spacing w:before="0" w:after="40" w:line="252" w:lineRule="auto"/>
        <w:ind w:left="403" w:hanging="403"/>
      </w:pPr>
      <w:r>
        <w:rPr>
          <w:rFonts w:ascii="Times New Roman" w:hAnsi="Times New Roman" w:eastAsia="Times New Roman"/>
          <w:b w:val="0"/>
          <w:sz w:val="23"/>
        </w:rPr>
        <w:t>10. Prepare how to close the lesson.</w:t>
      </w:r>
    </w:p>
    <w:p w14:paraId="486F6706">
      <w:pPr>
        <w:pStyle w:val="3"/>
        <w:keepNext/>
        <w:keepLines w:val="0"/>
        <w:pageBreakBefore w:val="0"/>
        <w:widowControl/>
        <w:spacing w:before="160" w:after="100" w:line="252" w:lineRule="auto"/>
      </w:pPr>
      <w:r>
        <w:rPr>
          <w:rFonts w:ascii="Times New Roman" w:hAnsi="Times New Roman" w:eastAsia="Times New Roman"/>
          <w:b/>
          <w:sz w:val="26"/>
        </w:rPr>
        <w:t>13.2 Questions Every Instructor Should Ask</w:t>
      </w:r>
    </w:p>
    <w:p w14:paraId="43961B1F">
      <w:pPr>
        <w:keepNext w:val="0"/>
        <w:keepLines w:val="0"/>
        <w:pageBreakBefore w:val="0"/>
        <w:widowControl/>
        <w:spacing w:before="0" w:after="100" w:line="252" w:lineRule="auto"/>
      </w:pPr>
      <w:r>
        <w:rPr>
          <w:rFonts w:ascii="Times New Roman" w:hAnsi="Times New Roman" w:eastAsia="Times New Roman"/>
          <w:b w:val="0"/>
          <w:sz w:val="23"/>
        </w:rPr>
        <w:t>Before teaching, ask:</w:t>
      </w:r>
    </w:p>
    <w:p w14:paraId="1FA350CF">
      <w:pPr>
        <w:keepNext w:val="0"/>
        <w:keepLines w:val="0"/>
        <w:pageBreakBefore w:val="0"/>
        <w:widowControl/>
        <w:spacing w:before="0" w:after="40" w:line="252" w:lineRule="auto"/>
        <w:ind w:left="403" w:hanging="403"/>
      </w:pPr>
      <w:r>
        <w:rPr>
          <w:rFonts w:ascii="Times New Roman" w:hAnsi="Times New Roman" w:eastAsia="Times New Roman"/>
          <w:b w:val="0"/>
          <w:sz w:val="23"/>
        </w:rPr>
        <w:t>1. What should trainees know after this lesson?</w:t>
      </w:r>
    </w:p>
    <w:p w14:paraId="340A4C50">
      <w:pPr>
        <w:keepNext w:val="0"/>
        <w:keepLines w:val="0"/>
        <w:pageBreakBefore w:val="0"/>
        <w:widowControl/>
        <w:spacing w:before="0" w:after="40" w:line="252" w:lineRule="auto"/>
        <w:ind w:left="403" w:hanging="403"/>
      </w:pPr>
      <w:r>
        <w:rPr>
          <w:rFonts w:ascii="Times New Roman" w:hAnsi="Times New Roman" w:eastAsia="Times New Roman"/>
          <w:b w:val="0"/>
          <w:sz w:val="23"/>
        </w:rPr>
        <w:t>2. What should trainees be able to do after this lesson?</w:t>
      </w:r>
    </w:p>
    <w:p w14:paraId="21834BF9">
      <w:pPr>
        <w:keepNext w:val="0"/>
        <w:keepLines w:val="0"/>
        <w:pageBreakBefore w:val="0"/>
        <w:widowControl/>
        <w:spacing w:before="0" w:after="40" w:line="252" w:lineRule="auto"/>
        <w:ind w:left="403" w:hanging="403"/>
      </w:pPr>
      <w:r>
        <w:rPr>
          <w:rFonts w:ascii="Times New Roman" w:hAnsi="Times New Roman" w:eastAsia="Times New Roman"/>
          <w:b w:val="0"/>
          <w:sz w:val="23"/>
        </w:rPr>
        <w:t>3. What attitude should trainees develop?</w:t>
      </w:r>
    </w:p>
    <w:p w14:paraId="79E18559">
      <w:pPr>
        <w:keepNext w:val="0"/>
        <w:keepLines w:val="0"/>
        <w:pageBreakBefore w:val="0"/>
        <w:widowControl/>
        <w:spacing w:before="0" w:after="40" w:line="252" w:lineRule="auto"/>
        <w:ind w:left="403" w:hanging="403"/>
      </w:pPr>
      <w:r>
        <w:rPr>
          <w:rFonts w:ascii="Times New Roman" w:hAnsi="Times New Roman" w:eastAsia="Times New Roman"/>
          <w:b w:val="0"/>
          <w:sz w:val="23"/>
        </w:rPr>
        <w:t>4. What Scripture supports this lesson?</w:t>
      </w:r>
    </w:p>
    <w:p w14:paraId="27ED4F9D">
      <w:pPr>
        <w:keepNext w:val="0"/>
        <w:keepLines w:val="0"/>
        <w:pageBreakBefore w:val="0"/>
        <w:widowControl/>
        <w:spacing w:before="0" w:after="40" w:line="252" w:lineRule="auto"/>
        <w:ind w:left="403" w:hanging="403"/>
      </w:pPr>
      <w:r>
        <w:rPr>
          <w:rFonts w:ascii="Times New Roman" w:hAnsi="Times New Roman" w:eastAsia="Times New Roman"/>
          <w:b w:val="0"/>
          <w:sz w:val="23"/>
        </w:rPr>
        <w:t>5. What practical example will make it clear?</w:t>
      </w:r>
    </w:p>
    <w:p w14:paraId="2B3B27D4">
      <w:pPr>
        <w:keepNext w:val="0"/>
        <w:keepLines w:val="0"/>
        <w:pageBreakBefore w:val="0"/>
        <w:widowControl/>
        <w:spacing w:before="0" w:after="40" w:line="252" w:lineRule="auto"/>
        <w:ind w:left="403" w:hanging="403"/>
      </w:pPr>
      <w:r>
        <w:rPr>
          <w:rFonts w:ascii="Times New Roman" w:hAnsi="Times New Roman" w:eastAsia="Times New Roman"/>
          <w:b w:val="0"/>
          <w:sz w:val="23"/>
        </w:rPr>
        <w:t>6. What common mistake should I correct?</w:t>
      </w:r>
    </w:p>
    <w:p w14:paraId="68B0FD42">
      <w:pPr>
        <w:keepNext w:val="0"/>
        <w:keepLines w:val="0"/>
        <w:pageBreakBefore w:val="0"/>
        <w:widowControl/>
        <w:spacing w:before="0" w:after="40" w:line="252" w:lineRule="auto"/>
        <w:ind w:left="403" w:hanging="403"/>
      </w:pPr>
      <w:r>
        <w:rPr>
          <w:rFonts w:ascii="Times New Roman" w:hAnsi="Times New Roman" w:eastAsia="Times New Roman"/>
          <w:b w:val="0"/>
          <w:sz w:val="23"/>
        </w:rPr>
        <w:t>7. How will I know that trainees understood?</w:t>
      </w:r>
    </w:p>
    <w:p w14:paraId="3AE6DE5C">
      <w:pPr>
        <w:keepNext w:val="0"/>
        <w:keepLines w:val="0"/>
        <w:pageBreakBefore w:val="0"/>
        <w:widowControl/>
        <w:spacing w:before="0" w:after="100" w:line="252" w:lineRule="auto"/>
      </w:pPr>
      <w:r>
        <w:rPr>
          <w:rFonts w:ascii="Times New Roman" w:hAnsi="Times New Roman" w:eastAsia="Times New Roman"/>
          <w:b w:val="0"/>
          <w:sz w:val="23"/>
        </w:rPr>
        <w:t>Proverbs 24:27</w:t>
      </w:r>
      <w:r>
        <w:rPr>
          <w:rFonts w:ascii="Times New Roman" w:hAnsi="Times New Roman" w:eastAsia="Times New Roman"/>
          <w:b w:val="0"/>
          <w:sz w:val="23"/>
        </w:rPr>
        <w:br w:type="textWrapping"/>
      </w:r>
      <w:r>
        <w:rPr>
          <w:rFonts w:ascii="Times New Roman" w:hAnsi="Times New Roman" w:eastAsia="Times New Roman"/>
          <w:b w:val="0"/>
          <w:sz w:val="23"/>
        </w:rPr>
        <w:t>“Prepare thy work without, and make it fit for thyself in the field; and afterwards build thine house.”</w:t>
      </w:r>
    </w:p>
    <w:p w14:paraId="1651741C">
      <w:pPr>
        <w:keepNext w:val="0"/>
        <w:keepLines w:val="0"/>
        <w:pageBreakBefore w:val="0"/>
        <w:widowControl/>
        <w:spacing w:before="0" w:after="100" w:line="252" w:lineRule="auto"/>
      </w:pPr>
      <w:r>
        <w:rPr>
          <w:rFonts w:ascii="Times New Roman" w:hAnsi="Times New Roman" w:eastAsia="Times New Roman"/>
          <w:b w:val="0"/>
          <w:sz w:val="23"/>
        </w:rPr>
        <w:t>Preparation must come before delivery.</w:t>
      </w:r>
    </w:p>
    <w:p w14:paraId="4B15270C">
      <w:pPr>
        <w:keepNext w:val="0"/>
        <w:keepLines w:val="0"/>
        <w:pageBreakBefore w:val="0"/>
        <w:widowControl/>
        <w:spacing w:before="0" w:after="40" w:line="240" w:lineRule="auto"/>
      </w:pPr>
    </w:p>
    <w:p w14:paraId="3A61AA34">
      <w:pPr>
        <w:pStyle w:val="2"/>
        <w:keepNext/>
        <w:keepLines w:val="0"/>
        <w:pageBreakBefore w:val="0"/>
        <w:widowControl/>
        <w:spacing w:before="240" w:after="120" w:line="252" w:lineRule="auto"/>
      </w:pPr>
      <w:r>
        <w:rPr>
          <w:rFonts w:ascii="Times New Roman" w:hAnsi="Times New Roman" w:eastAsia="Times New Roman"/>
          <w:b/>
          <w:sz w:val="30"/>
        </w:rPr>
        <w:t>14. HOW TO DELIVER DAILY LESSONS</w:t>
      </w:r>
    </w:p>
    <w:p w14:paraId="7BDFD14F">
      <w:pPr>
        <w:keepNext w:val="0"/>
        <w:keepLines w:val="0"/>
        <w:pageBreakBefore w:val="0"/>
        <w:widowControl/>
        <w:spacing w:before="0" w:after="100" w:line="252" w:lineRule="auto"/>
      </w:pPr>
      <w:r>
        <w:rPr>
          <w:rFonts w:ascii="Times New Roman" w:hAnsi="Times New Roman" w:eastAsia="Times New Roman"/>
          <w:b w:val="0"/>
          <w:sz w:val="23"/>
        </w:rPr>
        <w:t>A daily lesson should be clear, structured and practical.</w:t>
      </w:r>
    </w:p>
    <w:p w14:paraId="6F0B6FE1">
      <w:pPr>
        <w:pStyle w:val="3"/>
        <w:keepNext/>
        <w:keepLines w:val="0"/>
        <w:pageBreakBefore w:val="0"/>
        <w:widowControl/>
        <w:spacing w:before="160" w:after="100" w:line="252" w:lineRule="auto"/>
      </w:pPr>
      <w:r>
        <w:rPr>
          <w:rFonts w:ascii="Times New Roman" w:hAnsi="Times New Roman" w:eastAsia="Times New Roman"/>
          <w:b/>
          <w:sz w:val="26"/>
        </w:rPr>
        <w:t>14.1 Recommended Daily Lesson Flow</w:t>
      </w:r>
    </w:p>
    <w:p w14:paraId="10E22C73">
      <w:pPr>
        <w:keepNext w:val="0"/>
        <w:keepLines w:val="0"/>
        <w:pageBreakBefore w:val="0"/>
        <w:widowControl/>
        <w:spacing w:before="0" w:after="40" w:line="252" w:lineRule="auto"/>
        <w:ind w:left="403" w:hanging="403"/>
      </w:pPr>
      <w:r>
        <w:rPr>
          <w:rFonts w:ascii="Times New Roman" w:hAnsi="Times New Roman" w:eastAsia="Times New Roman"/>
          <w:b w:val="0"/>
          <w:sz w:val="23"/>
        </w:rPr>
        <w:t>1. Opening prayer or brief reflection.</w:t>
      </w:r>
    </w:p>
    <w:p w14:paraId="5C50210B">
      <w:pPr>
        <w:keepNext w:val="0"/>
        <w:keepLines w:val="0"/>
        <w:pageBreakBefore w:val="0"/>
        <w:widowControl/>
        <w:spacing w:before="0" w:after="40" w:line="252" w:lineRule="auto"/>
        <w:ind w:left="403" w:hanging="403"/>
      </w:pPr>
      <w:r>
        <w:rPr>
          <w:rFonts w:ascii="Times New Roman" w:hAnsi="Times New Roman" w:eastAsia="Times New Roman"/>
          <w:b w:val="0"/>
          <w:sz w:val="23"/>
        </w:rPr>
        <w:t>2. Attendance check.</w:t>
      </w:r>
    </w:p>
    <w:p w14:paraId="2B697E1F">
      <w:pPr>
        <w:keepNext w:val="0"/>
        <w:keepLines w:val="0"/>
        <w:pageBreakBefore w:val="0"/>
        <w:widowControl/>
        <w:spacing w:before="0" w:after="40" w:line="252" w:lineRule="auto"/>
        <w:ind w:left="403" w:hanging="403"/>
      </w:pPr>
      <w:r>
        <w:rPr>
          <w:rFonts w:ascii="Times New Roman" w:hAnsi="Times New Roman" w:eastAsia="Times New Roman"/>
          <w:b w:val="0"/>
          <w:sz w:val="23"/>
        </w:rPr>
        <w:t>3. Review of previous lesson.</w:t>
      </w:r>
    </w:p>
    <w:p w14:paraId="530137A7">
      <w:pPr>
        <w:keepNext w:val="0"/>
        <w:keepLines w:val="0"/>
        <w:pageBreakBefore w:val="0"/>
        <w:widowControl/>
        <w:spacing w:before="0" w:after="40" w:line="252" w:lineRule="auto"/>
        <w:ind w:left="403" w:hanging="403"/>
      </w:pPr>
      <w:r>
        <w:rPr>
          <w:rFonts w:ascii="Times New Roman" w:hAnsi="Times New Roman" w:eastAsia="Times New Roman"/>
          <w:b w:val="0"/>
          <w:sz w:val="23"/>
        </w:rPr>
        <w:t>4. Introduction of today’s topic.</w:t>
      </w:r>
    </w:p>
    <w:p w14:paraId="43A33E9C">
      <w:pPr>
        <w:keepNext w:val="0"/>
        <w:keepLines w:val="0"/>
        <w:pageBreakBefore w:val="0"/>
        <w:widowControl/>
        <w:spacing w:before="0" w:after="40" w:line="252" w:lineRule="auto"/>
        <w:ind w:left="403" w:hanging="403"/>
      </w:pPr>
      <w:r>
        <w:rPr>
          <w:rFonts w:ascii="Times New Roman" w:hAnsi="Times New Roman" w:eastAsia="Times New Roman"/>
          <w:b w:val="0"/>
          <w:sz w:val="23"/>
        </w:rPr>
        <w:t>5. Reading of key Scripture.</w:t>
      </w:r>
    </w:p>
    <w:p w14:paraId="1ABA62C7">
      <w:pPr>
        <w:keepNext w:val="0"/>
        <w:keepLines w:val="0"/>
        <w:pageBreakBefore w:val="0"/>
        <w:widowControl/>
        <w:spacing w:before="0" w:after="40" w:line="252" w:lineRule="auto"/>
        <w:ind w:left="403" w:hanging="403"/>
      </w:pPr>
      <w:r>
        <w:rPr>
          <w:rFonts w:ascii="Times New Roman" w:hAnsi="Times New Roman" w:eastAsia="Times New Roman"/>
          <w:b w:val="0"/>
          <w:sz w:val="23"/>
        </w:rPr>
        <w:t>6. Explanation of the topic.</w:t>
      </w:r>
    </w:p>
    <w:p w14:paraId="7E5B6DC1">
      <w:pPr>
        <w:keepNext w:val="0"/>
        <w:keepLines w:val="0"/>
        <w:pageBreakBefore w:val="0"/>
        <w:widowControl/>
        <w:spacing w:before="0" w:after="40" w:line="252" w:lineRule="auto"/>
        <w:ind w:left="403" w:hanging="403"/>
      </w:pPr>
      <w:r>
        <w:rPr>
          <w:rFonts w:ascii="Times New Roman" w:hAnsi="Times New Roman" w:eastAsia="Times New Roman"/>
          <w:b w:val="0"/>
          <w:sz w:val="23"/>
        </w:rPr>
        <w:t>7. Practical example or story.</w:t>
      </w:r>
    </w:p>
    <w:p w14:paraId="429A99EA">
      <w:pPr>
        <w:keepNext w:val="0"/>
        <w:keepLines w:val="0"/>
        <w:pageBreakBefore w:val="0"/>
        <w:widowControl/>
        <w:spacing w:before="0" w:after="40" w:line="252" w:lineRule="auto"/>
        <w:ind w:left="403" w:hanging="403"/>
      </w:pPr>
      <w:r>
        <w:rPr>
          <w:rFonts w:ascii="Times New Roman" w:hAnsi="Times New Roman" w:eastAsia="Times New Roman"/>
          <w:b w:val="0"/>
          <w:sz w:val="23"/>
        </w:rPr>
        <w:t>8. Demonstration where needed.</w:t>
      </w:r>
    </w:p>
    <w:p w14:paraId="54E0CCD3">
      <w:pPr>
        <w:keepNext w:val="0"/>
        <w:keepLines w:val="0"/>
        <w:pageBreakBefore w:val="0"/>
        <w:widowControl/>
        <w:spacing w:before="0" w:after="40" w:line="252" w:lineRule="auto"/>
        <w:ind w:left="403" w:hanging="403"/>
      </w:pPr>
      <w:r>
        <w:rPr>
          <w:rFonts w:ascii="Times New Roman" w:hAnsi="Times New Roman" w:eastAsia="Times New Roman"/>
          <w:b w:val="0"/>
          <w:sz w:val="23"/>
        </w:rPr>
        <w:t>9. Group activity or discussion.</w:t>
      </w:r>
    </w:p>
    <w:p w14:paraId="2BF43ADA">
      <w:pPr>
        <w:keepNext w:val="0"/>
        <w:keepLines w:val="0"/>
        <w:pageBreakBefore w:val="0"/>
        <w:widowControl/>
        <w:spacing w:before="0" w:after="40" w:line="252" w:lineRule="auto"/>
        <w:ind w:left="403" w:hanging="403"/>
      </w:pPr>
      <w:r>
        <w:rPr>
          <w:rFonts w:ascii="Times New Roman" w:hAnsi="Times New Roman" w:eastAsia="Times New Roman"/>
          <w:b w:val="0"/>
          <w:sz w:val="23"/>
        </w:rPr>
        <w:t>10. Questions and answers.</w:t>
      </w:r>
    </w:p>
    <w:p w14:paraId="54C8EF5C">
      <w:pPr>
        <w:keepNext w:val="0"/>
        <w:keepLines w:val="0"/>
        <w:pageBreakBefore w:val="0"/>
        <w:widowControl/>
        <w:spacing w:before="0" w:after="40" w:line="252" w:lineRule="auto"/>
        <w:ind w:left="403" w:hanging="403"/>
      </w:pPr>
      <w:r>
        <w:rPr>
          <w:rFonts w:ascii="Times New Roman" w:hAnsi="Times New Roman" w:eastAsia="Times New Roman"/>
          <w:b w:val="0"/>
          <w:sz w:val="23"/>
        </w:rPr>
        <w:t>11. Assignment or practical task.</w:t>
      </w:r>
    </w:p>
    <w:p w14:paraId="3DD3B743">
      <w:pPr>
        <w:keepNext w:val="0"/>
        <w:keepLines w:val="0"/>
        <w:pageBreakBefore w:val="0"/>
        <w:widowControl/>
        <w:spacing w:before="0" w:after="40" w:line="252" w:lineRule="auto"/>
        <w:ind w:left="403" w:hanging="403"/>
      </w:pPr>
      <w:r>
        <w:rPr>
          <w:rFonts w:ascii="Times New Roman" w:hAnsi="Times New Roman" w:eastAsia="Times New Roman"/>
          <w:b w:val="0"/>
          <w:sz w:val="23"/>
        </w:rPr>
        <w:t>12. Character application.</w:t>
      </w:r>
    </w:p>
    <w:p w14:paraId="21460993">
      <w:pPr>
        <w:keepNext w:val="0"/>
        <w:keepLines w:val="0"/>
        <w:pageBreakBefore w:val="0"/>
        <w:widowControl/>
        <w:spacing w:before="0" w:after="40" w:line="252" w:lineRule="auto"/>
        <w:ind w:left="403" w:hanging="403"/>
      </w:pPr>
      <w:r>
        <w:rPr>
          <w:rFonts w:ascii="Times New Roman" w:hAnsi="Times New Roman" w:eastAsia="Times New Roman"/>
          <w:b w:val="0"/>
          <w:sz w:val="23"/>
        </w:rPr>
        <w:t>13. Summary.</w:t>
      </w:r>
    </w:p>
    <w:p w14:paraId="62F0C771">
      <w:pPr>
        <w:keepNext w:val="0"/>
        <w:keepLines w:val="0"/>
        <w:pageBreakBefore w:val="0"/>
        <w:widowControl/>
        <w:spacing w:before="0" w:after="40" w:line="252" w:lineRule="auto"/>
        <w:ind w:left="403" w:hanging="403"/>
      </w:pPr>
      <w:r>
        <w:rPr>
          <w:rFonts w:ascii="Times New Roman" w:hAnsi="Times New Roman" w:eastAsia="Times New Roman"/>
          <w:b w:val="0"/>
          <w:sz w:val="23"/>
        </w:rPr>
        <w:t>14. Closing charge.</w:t>
      </w:r>
    </w:p>
    <w:p w14:paraId="78673897">
      <w:pPr>
        <w:pStyle w:val="3"/>
        <w:keepNext/>
        <w:keepLines w:val="0"/>
        <w:pageBreakBefore w:val="0"/>
        <w:widowControl/>
        <w:spacing w:before="160" w:after="100" w:line="252" w:lineRule="auto"/>
      </w:pPr>
      <w:r>
        <w:rPr>
          <w:rFonts w:ascii="Times New Roman" w:hAnsi="Times New Roman" w:eastAsia="Times New Roman"/>
          <w:b/>
          <w:sz w:val="26"/>
        </w:rPr>
        <w:t>14.2 Time Discipline</w:t>
      </w:r>
    </w:p>
    <w:p w14:paraId="6D6C807E">
      <w:pPr>
        <w:keepNext w:val="0"/>
        <w:keepLines w:val="0"/>
        <w:pageBreakBefore w:val="0"/>
        <w:widowControl/>
        <w:spacing w:before="0" w:after="100" w:line="252" w:lineRule="auto"/>
      </w:pPr>
      <w:r>
        <w:rPr>
          <w:rFonts w:ascii="Times New Roman" w:hAnsi="Times New Roman" w:eastAsia="Times New Roman"/>
          <w:b w:val="0"/>
          <w:sz w:val="23"/>
        </w:rPr>
        <w:t>Instructors must respect time. Do not spend the whole session talking without allowing practice. Do not waste training time with unrelated stories.</w:t>
      </w:r>
    </w:p>
    <w:p w14:paraId="2919DFD1">
      <w:pPr>
        <w:pStyle w:val="3"/>
        <w:keepNext/>
        <w:keepLines w:val="0"/>
        <w:pageBreakBefore w:val="0"/>
        <w:widowControl/>
        <w:spacing w:before="160" w:after="100" w:line="252" w:lineRule="auto"/>
      </w:pPr>
      <w:r>
        <w:rPr>
          <w:rFonts w:ascii="Times New Roman" w:hAnsi="Times New Roman" w:eastAsia="Times New Roman"/>
          <w:b/>
          <w:sz w:val="26"/>
        </w:rPr>
        <w:t>14.3 Participation</w:t>
      </w:r>
    </w:p>
    <w:p w14:paraId="5147C130">
      <w:pPr>
        <w:keepNext w:val="0"/>
        <w:keepLines w:val="0"/>
        <w:pageBreakBefore w:val="0"/>
        <w:widowControl/>
        <w:spacing w:before="0" w:after="100" w:line="252" w:lineRule="auto"/>
      </w:pPr>
      <w:r>
        <w:rPr>
          <w:rFonts w:ascii="Times New Roman" w:hAnsi="Times New Roman" w:eastAsia="Times New Roman"/>
          <w:b w:val="0"/>
          <w:sz w:val="23"/>
        </w:rPr>
        <w:t>Encourage trainees to participate by:</w:t>
      </w:r>
    </w:p>
    <w:p w14:paraId="58565D74">
      <w:pPr>
        <w:keepNext w:val="0"/>
        <w:keepLines w:val="0"/>
        <w:pageBreakBefore w:val="0"/>
        <w:widowControl/>
        <w:spacing w:before="0" w:after="40" w:line="252" w:lineRule="auto"/>
        <w:ind w:left="403" w:hanging="403"/>
      </w:pPr>
      <w:r>
        <w:rPr>
          <w:rFonts w:ascii="Times New Roman" w:hAnsi="Times New Roman" w:eastAsia="Times New Roman"/>
          <w:b w:val="0"/>
          <w:sz w:val="23"/>
        </w:rPr>
        <w:t>1. Asking questions.</w:t>
      </w:r>
    </w:p>
    <w:p w14:paraId="11F1CE56">
      <w:pPr>
        <w:keepNext w:val="0"/>
        <w:keepLines w:val="0"/>
        <w:pageBreakBefore w:val="0"/>
        <w:widowControl/>
        <w:spacing w:before="0" w:after="40" w:line="252" w:lineRule="auto"/>
        <w:ind w:left="403" w:hanging="403"/>
      </w:pPr>
      <w:r>
        <w:rPr>
          <w:rFonts w:ascii="Times New Roman" w:hAnsi="Times New Roman" w:eastAsia="Times New Roman"/>
          <w:b w:val="0"/>
          <w:sz w:val="23"/>
        </w:rPr>
        <w:t>2. Inviting answers.</w:t>
      </w:r>
    </w:p>
    <w:p w14:paraId="0A246B36">
      <w:pPr>
        <w:keepNext w:val="0"/>
        <w:keepLines w:val="0"/>
        <w:pageBreakBefore w:val="0"/>
        <w:widowControl/>
        <w:spacing w:before="0" w:after="40" w:line="252" w:lineRule="auto"/>
        <w:ind w:left="403" w:hanging="403"/>
      </w:pPr>
      <w:r>
        <w:rPr>
          <w:rFonts w:ascii="Times New Roman" w:hAnsi="Times New Roman" w:eastAsia="Times New Roman"/>
          <w:b w:val="0"/>
          <w:sz w:val="23"/>
        </w:rPr>
        <w:t>3. Allowing group work.</w:t>
      </w:r>
    </w:p>
    <w:p w14:paraId="3FCE3DA0">
      <w:pPr>
        <w:keepNext w:val="0"/>
        <w:keepLines w:val="0"/>
        <w:pageBreakBefore w:val="0"/>
        <w:widowControl/>
        <w:spacing w:before="0" w:after="40" w:line="252" w:lineRule="auto"/>
        <w:ind w:left="403" w:hanging="403"/>
      </w:pPr>
      <w:r>
        <w:rPr>
          <w:rFonts w:ascii="Times New Roman" w:hAnsi="Times New Roman" w:eastAsia="Times New Roman"/>
          <w:b w:val="0"/>
          <w:sz w:val="23"/>
        </w:rPr>
        <w:t>4. Giving practical tasks.</w:t>
      </w:r>
    </w:p>
    <w:p w14:paraId="6B29EDBF">
      <w:pPr>
        <w:keepNext w:val="0"/>
        <w:keepLines w:val="0"/>
        <w:pageBreakBefore w:val="0"/>
        <w:widowControl/>
        <w:spacing w:before="0" w:after="40" w:line="252" w:lineRule="auto"/>
        <w:ind w:left="403" w:hanging="403"/>
      </w:pPr>
      <w:r>
        <w:rPr>
          <w:rFonts w:ascii="Times New Roman" w:hAnsi="Times New Roman" w:eastAsia="Times New Roman"/>
          <w:b w:val="0"/>
          <w:sz w:val="23"/>
        </w:rPr>
        <w:t>5. Asking trainees to explain in their own words.</w:t>
      </w:r>
    </w:p>
    <w:p w14:paraId="7A8FFA04">
      <w:pPr>
        <w:keepNext w:val="0"/>
        <w:keepLines w:val="0"/>
        <w:pageBreakBefore w:val="0"/>
        <w:widowControl/>
        <w:spacing w:before="0" w:after="40" w:line="252" w:lineRule="auto"/>
        <w:ind w:left="403" w:hanging="403"/>
      </w:pPr>
      <w:r>
        <w:rPr>
          <w:rFonts w:ascii="Times New Roman" w:hAnsi="Times New Roman" w:eastAsia="Times New Roman"/>
          <w:b w:val="0"/>
          <w:sz w:val="23"/>
        </w:rPr>
        <w:t>6. Calling on quiet trainees gently.</w:t>
      </w:r>
    </w:p>
    <w:p w14:paraId="78AA0845">
      <w:pPr>
        <w:keepNext w:val="0"/>
        <w:keepLines w:val="0"/>
        <w:pageBreakBefore w:val="0"/>
        <w:widowControl/>
        <w:spacing w:before="0" w:after="40" w:line="252" w:lineRule="auto"/>
        <w:ind w:left="403" w:hanging="403"/>
      </w:pPr>
      <w:r>
        <w:rPr>
          <w:rFonts w:ascii="Times New Roman" w:hAnsi="Times New Roman" w:eastAsia="Times New Roman"/>
          <w:b w:val="0"/>
          <w:sz w:val="23"/>
        </w:rPr>
        <w:t>7. Encouraging respectful discussion.</w:t>
      </w:r>
    </w:p>
    <w:p w14:paraId="4FC9EC2E">
      <w:pPr>
        <w:keepNext w:val="0"/>
        <w:keepLines w:val="0"/>
        <w:pageBreakBefore w:val="0"/>
        <w:widowControl/>
        <w:spacing w:before="0" w:after="100" w:line="252" w:lineRule="auto"/>
      </w:pPr>
      <w:r>
        <w:rPr>
          <w:rFonts w:ascii="Times New Roman" w:hAnsi="Times New Roman" w:eastAsia="Times New Roman"/>
          <w:b w:val="0"/>
          <w:sz w:val="23"/>
        </w:rPr>
        <w:t>Nehemiah 8:8</w:t>
      </w:r>
      <w:r>
        <w:rPr>
          <w:rFonts w:ascii="Times New Roman" w:hAnsi="Times New Roman" w:eastAsia="Times New Roman"/>
          <w:b w:val="0"/>
          <w:sz w:val="23"/>
        </w:rPr>
        <w:br w:type="textWrapping"/>
      </w:r>
      <w:r>
        <w:rPr>
          <w:rFonts w:ascii="Times New Roman" w:hAnsi="Times New Roman" w:eastAsia="Times New Roman"/>
          <w:b w:val="0"/>
          <w:sz w:val="23"/>
        </w:rPr>
        <w:t>“So they read in the book in the law of God distinctly, and gave the sense, and caused them to understand the reading.”</w:t>
      </w:r>
    </w:p>
    <w:p w14:paraId="09880FA3">
      <w:pPr>
        <w:keepNext w:val="0"/>
        <w:keepLines w:val="0"/>
        <w:pageBreakBefore w:val="0"/>
        <w:widowControl/>
        <w:spacing w:before="0" w:after="100" w:line="252" w:lineRule="auto"/>
      </w:pPr>
      <w:r>
        <w:rPr>
          <w:rFonts w:ascii="Times New Roman" w:hAnsi="Times New Roman" w:eastAsia="Times New Roman"/>
          <w:b w:val="0"/>
          <w:sz w:val="23"/>
        </w:rPr>
        <w:t>Good teaching gives the sense and helps people understand.</w:t>
      </w:r>
    </w:p>
    <w:p w14:paraId="3A44EC90">
      <w:pPr>
        <w:keepNext w:val="0"/>
        <w:keepLines w:val="0"/>
        <w:pageBreakBefore w:val="0"/>
        <w:widowControl/>
        <w:spacing w:before="0" w:after="40" w:line="240" w:lineRule="auto"/>
      </w:pPr>
    </w:p>
    <w:p w14:paraId="2771720F">
      <w:pPr>
        <w:pStyle w:val="2"/>
        <w:keepNext/>
        <w:keepLines w:val="0"/>
        <w:pageBreakBefore w:val="0"/>
        <w:widowControl/>
        <w:spacing w:before="240" w:after="120" w:line="252" w:lineRule="auto"/>
      </w:pPr>
      <w:r>
        <w:rPr>
          <w:rFonts w:ascii="Times New Roman" w:hAnsi="Times New Roman" w:eastAsia="Times New Roman"/>
          <w:b/>
          <w:sz w:val="30"/>
        </w:rPr>
        <w:t>15. HOW TO TEACH WITH SCRIPTURE</w:t>
      </w:r>
    </w:p>
    <w:p w14:paraId="548BBB89">
      <w:pPr>
        <w:keepNext w:val="0"/>
        <w:keepLines w:val="0"/>
        <w:pageBreakBefore w:val="0"/>
        <w:widowControl/>
        <w:spacing w:before="0" w:after="100" w:line="252" w:lineRule="auto"/>
      </w:pPr>
      <w:r>
        <w:rPr>
          <w:rFonts w:ascii="Times New Roman" w:hAnsi="Times New Roman" w:eastAsia="Times New Roman"/>
          <w:b w:val="0"/>
          <w:sz w:val="23"/>
        </w:rPr>
        <w:t>Scripture is central to the Academy. Instructors should use Scripture to teach truth, discipline, wisdom, service and character.</w:t>
      </w:r>
    </w:p>
    <w:p w14:paraId="28A0074B">
      <w:pPr>
        <w:pStyle w:val="3"/>
        <w:keepNext/>
        <w:keepLines w:val="0"/>
        <w:pageBreakBefore w:val="0"/>
        <w:widowControl/>
        <w:spacing w:before="160" w:after="100" w:line="252" w:lineRule="auto"/>
      </w:pPr>
      <w:r>
        <w:rPr>
          <w:rFonts w:ascii="Times New Roman" w:hAnsi="Times New Roman" w:eastAsia="Times New Roman"/>
          <w:b/>
          <w:sz w:val="26"/>
        </w:rPr>
        <w:t>15.1 How to Use Scripture Properly</w:t>
      </w:r>
    </w:p>
    <w:p w14:paraId="32FD5791">
      <w:pPr>
        <w:keepNext w:val="0"/>
        <w:keepLines w:val="0"/>
        <w:pageBreakBefore w:val="0"/>
        <w:widowControl/>
        <w:spacing w:before="100" w:after="60" w:line="252" w:lineRule="auto"/>
      </w:pPr>
      <w:r>
        <w:rPr>
          <w:rFonts w:ascii="Times New Roman" w:hAnsi="Times New Roman" w:eastAsia="Times New Roman"/>
          <w:b/>
          <w:sz w:val="24"/>
        </w:rPr>
        <w:t>When using Scripture:</w:t>
      </w:r>
    </w:p>
    <w:p w14:paraId="25663D4C">
      <w:pPr>
        <w:keepNext w:val="0"/>
        <w:keepLines w:val="0"/>
        <w:pageBreakBefore w:val="0"/>
        <w:widowControl/>
        <w:spacing w:before="0" w:after="40" w:line="252" w:lineRule="auto"/>
        <w:ind w:left="403" w:hanging="403"/>
      </w:pPr>
      <w:r>
        <w:rPr>
          <w:rFonts w:ascii="Times New Roman" w:hAnsi="Times New Roman" w:eastAsia="Times New Roman"/>
          <w:b w:val="0"/>
          <w:sz w:val="23"/>
        </w:rPr>
        <w:t>1. Read it clearly.</w:t>
      </w:r>
    </w:p>
    <w:p w14:paraId="2B0286A3">
      <w:pPr>
        <w:keepNext w:val="0"/>
        <w:keepLines w:val="0"/>
        <w:pageBreakBefore w:val="0"/>
        <w:widowControl/>
        <w:spacing w:before="0" w:after="40" w:line="252" w:lineRule="auto"/>
        <w:ind w:left="403" w:hanging="403"/>
      </w:pPr>
      <w:r>
        <w:rPr>
          <w:rFonts w:ascii="Times New Roman" w:hAnsi="Times New Roman" w:eastAsia="Times New Roman"/>
          <w:b w:val="0"/>
          <w:sz w:val="23"/>
        </w:rPr>
        <w:t>2. Explain it simply.</w:t>
      </w:r>
    </w:p>
    <w:p w14:paraId="42E48B29">
      <w:pPr>
        <w:keepNext w:val="0"/>
        <w:keepLines w:val="0"/>
        <w:pageBreakBefore w:val="0"/>
        <w:widowControl/>
        <w:spacing w:before="0" w:after="40" w:line="252" w:lineRule="auto"/>
        <w:ind w:left="403" w:hanging="403"/>
      </w:pPr>
      <w:r>
        <w:rPr>
          <w:rFonts w:ascii="Times New Roman" w:hAnsi="Times New Roman" w:eastAsia="Times New Roman"/>
          <w:b w:val="0"/>
          <w:sz w:val="23"/>
        </w:rPr>
        <w:t>3. Connect it to the topic.</w:t>
      </w:r>
    </w:p>
    <w:p w14:paraId="70FE2669">
      <w:pPr>
        <w:keepNext w:val="0"/>
        <w:keepLines w:val="0"/>
        <w:pageBreakBefore w:val="0"/>
        <w:widowControl/>
        <w:spacing w:before="0" w:after="40" w:line="252" w:lineRule="auto"/>
        <w:ind w:left="403" w:hanging="403"/>
      </w:pPr>
      <w:r>
        <w:rPr>
          <w:rFonts w:ascii="Times New Roman" w:hAnsi="Times New Roman" w:eastAsia="Times New Roman"/>
          <w:b w:val="0"/>
          <w:sz w:val="23"/>
        </w:rPr>
        <w:t>4. Apply it to daily life.</w:t>
      </w:r>
    </w:p>
    <w:p w14:paraId="048157AE">
      <w:pPr>
        <w:keepNext w:val="0"/>
        <w:keepLines w:val="0"/>
        <w:pageBreakBefore w:val="0"/>
        <w:widowControl/>
        <w:spacing w:before="0" w:after="40" w:line="252" w:lineRule="auto"/>
        <w:ind w:left="403" w:hanging="403"/>
      </w:pPr>
      <w:r>
        <w:rPr>
          <w:rFonts w:ascii="Times New Roman" w:hAnsi="Times New Roman" w:eastAsia="Times New Roman"/>
          <w:b w:val="0"/>
          <w:sz w:val="23"/>
        </w:rPr>
        <w:t>5. Avoid unnecessary argument.</w:t>
      </w:r>
    </w:p>
    <w:p w14:paraId="191818E2">
      <w:pPr>
        <w:keepNext w:val="0"/>
        <w:keepLines w:val="0"/>
        <w:pageBreakBefore w:val="0"/>
        <w:widowControl/>
        <w:spacing w:before="0" w:after="40" w:line="252" w:lineRule="auto"/>
        <w:ind w:left="403" w:hanging="403"/>
      </w:pPr>
      <w:r>
        <w:rPr>
          <w:rFonts w:ascii="Times New Roman" w:hAnsi="Times New Roman" w:eastAsia="Times New Roman"/>
          <w:b w:val="0"/>
          <w:sz w:val="23"/>
        </w:rPr>
        <w:t>6. Avoid using Scripture to embarrass trainees.</w:t>
      </w:r>
    </w:p>
    <w:p w14:paraId="6E91BDAA">
      <w:pPr>
        <w:keepNext w:val="0"/>
        <w:keepLines w:val="0"/>
        <w:pageBreakBefore w:val="0"/>
        <w:widowControl/>
        <w:spacing w:before="0" w:after="40" w:line="252" w:lineRule="auto"/>
        <w:ind w:left="403" w:hanging="403"/>
      </w:pPr>
      <w:r>
        <w:rPr>
          <w:rFonts w:ascii="Times New Roman" w:hAnsi="Times New Roman" w:eastAsia="Times New Roman"/>
          <w:b w:val="0"/>
          <w:sz w:val="23"/>
        </w:rPr>
        <w:t>7. Encourage obedience, not only recitation.</w:t>
      </w:r>
    </w:p>
    <w:p w14:paraId="5891CE65">
      <w:pPr>
        <w:keepNext w:val="0"/>
        <w:keepLines w:val="0"/>
        <w:pageBreakBefore w:val="0"/>
        <w:widowControl/>
        <w:spacing w:before="0" w:after="40" w:line="252" w:lineRule="auto"/>
        <w:ind w:left="403" w:hanging="403"/>
      </w:pPr>
      <w:r>
        <w:rPr>
          <w:rFonts w:ascii="Times New Roman" w:hAnsi="Times New Roman" w:eastAsia="Times New Roman"/>
          <w:b w:val="0"/>
          <w:sz w:val="23"/>
        </w:rPr>
        <w:t>8. Ask trainees how the Scripture applies to their conduct.</w:t>
      </w:r>
    </w:p>
    <w:p w14:paraId="01B88C09">
      <w:pPr>
        <w:keepNext w:val="0"/>
        <w:keepLines w:val="0"/>
        <w:pageBreakBefore w:val="0"/>
        <w:widowControl/>
        <w:spacing w:before="0" w:after="40" w:line="252" w:lineRule="auto"/>
        <w:ind w:left="403" w:hanging="403"/>
      </w:pPr>
      <w:r>
        <w:rPr>
          <w:rFonts w:ascii="Times New Roman" w:hAnsi="Times New Roman" w:eastAsia="Times New Roman"/>
          <w:b w:val="0"/>
          <w:sz w:val="23"/>
        </w:rPr>
        <w:t>9. Link the Scripture to skill, work or leadership.</w:t>
      </w:r>
    </w:p>
    <w:p w14:paraId="1F6C8E09">
      <w:pPr>
        <w:keepNext w:val="0"/>
        <w:keepLines w:val="0"/>
        <w:pageBreakBefore w:val="0"/>
        <w:widowControl/>
        <w:spacing w:before="0" w:after="40" w:line="252" w:lineRule="auto"/>
        <w:ind w:left="403" w:hanging="403"/>
      </w:pPr>
      <w:r>
        <w:rPr>
          <w:rFonts w:ascii="Times New Roman" w:hAnsi="Times New Roman" w:eastAsia="Times New Roman"/>
          <w:b w:val="0"/>
          <w:sz w:val="23"/>
        </w:rPr>
        <w:t>10. Encourage memorisation when required.</w:t>
      </w:r>
    </w:p>
    <w:p w14:paraId="2B8F7FB5">
      <w:pPr>
        <w:pStyle w:val="3"/>
        <w:keepNext/>
        <w:keepLines w:val="0"/>
        <w:pageBreakBefore w:val="0"/>
        <w:widowControl/>
        <w:spacing w:before="160" w:after="100" w:line="252" w:lineRule="auto"/>
      </w:pPr>
      <w:r>
        <w:rPr>
          <w:rFonts w:ascii="Times New Roman" w:hAnsi="Times New Roman" w:eastAsia="Times New Roman"/>
          <w:b/>
          <w:sz w:val="26"/>
        </w:rPr>
        <w:t>15.2 Example</w:t>
      </w:r>
    </w:p>
    <w:p w14:paraId="4313E170">
      <w:pPr>
        <w:keepNext w:val="0"/>
        <w:keepLines w:val="0"/>
        <w:pageBreakBefore w:val="0"/>
        <w:widowControl/>
        <w:spacing w:before="100" w:after="60" w:line="252" w:lineRule="auto"/>
      </w:pPr>
      <w:r>
        <w:rPr>
          <w:rFonts w:ascii="Times New Roman" w:hAnsi="Times New Roman" w:eastAsia="Times New Roman"/>
          <w:b/>
          <w:sz w:val="24"/>
        </w:rPr>
        <w:t>Topic: Diligence</w:t>
      </w:r>
      <w:r>
        <w:rPr>
          <w:rFonts w:ascii="Times New Roman" w:hAnsi="Times New Roman" w:eastAsia="Times New Roman"/>
          <w:b/>
          <w:sz w:val="24"/>
        </w:rPr>
        <w:br w:type="textWrapping"/>
      </w:r>
      <w:r>
        <w:rPr>
          <w:rFonts w:ascii="Times New Roman" w:hAnsi="Times New Roman" w:eastAsia="Times New Roman"/>
          <w:b/>
          <w:sz w:val="24"/>
        </w:rPr>
        <w:t>Scripture:</w:t>
      </w:r>
    </w:p>
    <w:p w14:paraId="21A31403">
      <w:pPr>
        <w:keepNext w:val="0"/>
        <w:keepLines w:val="0"/>
        <w:pageBreakBefore w:val="0"/>
        <w:widowControl/>
        <w:spacing w:before="0" w:after="100" w:line="252" w:lineRule="auto"/>
      </w:pPr>
      <w:r>
        <w:rPr>
          <w:rFonts w:ascii="Times New Roman" w:hAnsi="Times New Roman" w:eastAsia="Times New Roman"/>
          <w:b w:val="0"/>
          <w:sz w:val="23"/>
        </w:rPr>
        <w:t>Proverbs 22:29</w:t>
      </w:r>
      <w:r>
        <w:rPr>
          <w:rFonts w:ascii="Times New Roman" w:hAnsi="Times New Roman" w:eastAsia="Times New Roman"/>
          <w:b w:val="0"/>
          <w:sz w:val="23"/>
        </w:rPr>
        <w:br w:type="textWrapping"/>
      </w:r>
      <w:r>
        <w:rPr>
          <w:rFonts w:ascii="Times New Roman" w:hAnsi="Times New Roman" w:eastAsia="Times New Roman"/>
          <w:b w:val="0"/>
          <w:sz w:val="23"/>
        </w:rPr>
        <w:t>“Seest thou a man diligent in his business? he shall stand before kings; he shall not stand before mean men.”</w:t>
      </w:r>
    </w:p>
    <w:p w14:paraId="73D4D0C1">
      <w:pPr>
        <w:keepNext w:val="0"/>
        <w:keepLines w:val="0"/>
        <w:pageBreakBefore w:val="0"/>
        <w:widowControl/>
        <w:spacing w:before="0" w:after="100" w:line="252" w:lineRule="auto"/>
      </w:pPr>
      <w:r>
        <w:rPr>
          <w:rFonts w:ascii="Times New Roman" w:hAnsi="Times New Roman" w:eastAsia="Times New Roman"/>
          <w:b w:val="0"/>
          <w:sz w:val="23"/>
        </w:rPr>
        <w:t>Application:</w:t>
      </w:r>
      <w:r>
        <w:rPr>
          <w:rFonts w:ascii="Times New Roman" w:hAnsi="Times New Roman" w:eastAsia="Times New Roman"/>
          <w:b w:val="0"/>
          <w:sz w:val="23"/>
        </w:rPr>
        <w:br w:type="textWrapping"/>
      </w:r>
      <w:r>
        <w:rPr>
          <w:rFonts w:ascii="Times New Roman" w:hAnsi="Times New Roman" w:eastAsia="Times New Roman"/>
          <w:b w:val="0"/>
          <w:sz w:val="23"/>
        </w:rPr>
        <w:t>An instructor can explain that diligence in class, workshop, farm, office, kitchen or industrial attachment can open doors for future opportunity.</w:t>
      </w:r>
    </w:p>
    <w:p w14:paraId="27AC6D06">
      <w:pPr>
        <w:pStyle w:val="3"/>
        <w:keepNext/>
        <w:keepLines w:val="0"/>
        <w:pageBreakBefore w:val="0"/>
        <w:widowControl/>
        <w:spacing w:before="160" w:after="100" w:line="252" w:lineRule="auto"/>
      </w:pPr>
      <w:r>
        <w:rPr>
          <w:rFonts w:ascii="Times New Roman" w:hAnsi="Times New Roman" w:eastAsia="Times New Roman"/>
          <w:b/>
          <w:sz w:val="26"/>
        </w:rPr>
        <w:t>15.3 Scripture Teaching Warning</w:t>
      </w:r>
    </w:p>
    <w:p w14:paraId="7479DBEA">
      <w:pPr>
        <w:keepNext w:val="0"/>
        <w:keepLines w:val="0"/>
        <w:pageBreakBefore w:val="0"/>
        <w:widowControl/>
        <w:spacing w:before="0" w:after="100" w:line="252" w:lineRule="auto"/>
      </w:pPr>
      <w:r>
        <w:rPr>
          <w:rFonts w:ascii="Times New Roman" w:hAnsi="Times New Roman" w:eastAsia="Times New Roman"/>
          <w:b w:val="0"/>
          <w:sz w:val="23"/>
        </w:rPr>
        <w:t>Do not twist Scripture for personal control. Do not preach anger in place of teaching. Do not condemn trainees without hope. The Word of God should correct, instruct, encourage and transform.</w:t>
      </w:r>
    </w:p>
    <w:p w14:paraId="5EFB3B58">
      <w:pPr>
        <w:keepNext w:val="0"/>
        <w:keepLines w:val="0"/>
        <w:pageBreakBefore w:val="0"/>
        <w:widowControl/>
        <w:spacing w:before="0" w:after="100" w:line="252" w:lineRule="auto"/>
      </w:pPr>
      <w:r>
        <w:rPr>
          <w:rFonts w:ascii="Times New Roman" w:hAnsi="Times New Roman" w:eastAsia="Times New Roman"/>
          <w:b w:val="0"/>
          <w:sz w:val="23"/>
        </w:rPr>
        <w:t>2 Timothy 3:16-17</w:t>
      </w:r>
      <w:r>
        <w:rPr>
          <w:rFonts w:ascii="Times New Roman" w:hAnsi="Times New Roman" w:eastAsia="Times New Roman"/>
          <w:b w:val="0"/>
          <w:sz w:val="23"/>
        </w:rPr>
        <w:br w:type="textWrapping"/>
      </w:r>
      <w:r>
        <w:rPr>
          <w:rFonts w:ascii="Times New Roman" w:hAnsi="Times New Roman" w:eastAsia="Times New Roman"/>
          <w:b w:val="0"/>
          <w:sz w:val="23"/>
        </w:rPr>
        <w:t>“All scripture is given by inspiration of God, and is profitable for doctrine, for reproof, for correction, for instruction in righteousness:</w:t>
      </w:r>
      <w:r>
        <w:rPr>
          <w:rFonts w:ascii="Times New Roman" w:hAnsi="Times New Roman" w:eastAsia="Times New Roman"/>
          <w:b w:val="0"/>
          <w:sz w:val="23"/>
        </w:rPr>
        <w:br w:type="textWrapping"/>
      </w:r>
      <w:r>
        <w:rPr>
          <w:rFonts w:ascii="Times New Roman" w:hAnsi="Times New Roman" w:eastAsia="Times New Roman"/>
          <w:b w:val="0"/>
          <w:sz w:val="23"/>
        </w:rPr>
        <w:t>That the man of God may be perfect, throughly furnished unto all good works.”</w:t>
      </w:r>
    </w:p>
    <w:p w14:paraId="2207F62F">
      <w:pPr>
        <w:keepNext w:val="0"/>
        <w:keepLines w:val="0"/>
        <w:pageBreakBefore w:val="0"/>
        <w:widowControl/>
        <w:spacing w:before="0" w:after="40" w:line="240" w:lineRule="auto"/>
      </w:pPr>
    </w:p>
    <w:p w14:paraId="6D4321D4">
      <w:pPr>
        <w:pStyle w:val="2"/>
        <w:keepNext/>
        <w:keepLines w:val="0"/>
        <w:pageBreakBefore w:val="0"/>
        <w:widowControl/>
        <w:spacing w:before="240" w:after="120" w:line="252" w:lineRule="auto"/>
      </w:pPr>
      <w:r>
        <w:rPr>
          <w:rFonts w:ascii="Times New Roman" w:hAnsi="Times New Roman" w:eastAsia="Times New Roman"/>
          <w:b/>
          <w:sz w:val="30"/>
        </w:rPr>
        <w:t>16. HOW TO TEACH WITH EXAMPLES AND STORIES</w:t>
      </w:r>
    </w:p>
    <w:p w14:paraId="75F7EC78">
      <w:pPr>
        <w:keepNext w:val="0"/>
        <w:keepLines w:val="0"/>
        <w:pageBreakBefore w:val="0"/>
        <w:widowControl/>
        <w:spacing w:before="0" w:after="100" w:line="252" w:lineRule="auto"/>
      </w:pPr>
      <w:r>
        <w:rPr>
          <w:rFonts w:ascii="Times New Roman" w:hAnsi="Times New Roman" w:eastAsia="Times New Roman"/>
          <w:b w:val="0"/>
          <w:sz w:val="23"/>
        </w:rPr>
        <w:t>Stories and examples help trainees understand lessons quickly.</w:t>
      </w:r>
    </w:p>
    <w:p w14:paraId="11E28734">
      <w:pPr>
        <w:pStyle w:val="3"/>
        <w:keepNext/>
        <w:keepLines w:val="0"/>
        <w:pageBreakBefore w:val="0"/>
        <w:widowControl/>
        <w:spacing w:before="160" w:after="100" w:line="252" w:lineRule="auto"/>
      </w:pPr>
      <w:r>
        <w:rPr>
          <w:rFonts w:ascii="Times New Roman" w:hAnsi="Times New Roman" w:eastAsia="Times New Roman"/>
          <w:b/>
          <w:sz w:val="26"/>
        </w:rPr>
        <w:t>16.1 Types of Examples to Use</w:t>
      </w:r>
    </w:p>
    <w:p w14:paraId="78113A23">
      <w:pPr>
        <w:keepNext w:val="0"/>
        <w:keepLines w:val="0"/>
        <w:pageBreakBefore w:val="0"/>
        <w:widowControl/>
        <w:spacing w:before="0" w:after="100" w:line="252" w:lineRule="auto"/>
      </w:pPr>
      <w:r>
        <w:rPr>
          <w:rFonts w:ascii="Times New Roman" w:hAnsi="Times New Roman" w:eastAsia="Times New Roman"/>
          <w:b w:val="0"/>
          <w:sz w:val="23"/>
        </w:rPr>
        <w:t>Instructors may use examples from:</w:t>
      </w:r>
    </w:p>
    <w:p w14:paraId="19A7C89B">
      <w:pPr>
        <w:keepNext w:val="0"/>
        <w:keepLines w:val="0"/>
        <w:pageBreakBefore w:val="0"/>
        <w:widowControl/>
        <w:spacing w:before="0" w:after="40" w:line="252" w:lineRule="auto"/>
        <w:ind w:left="403" w:hanging="403"/>
      </w:pPr>
      <w:r>
        <w:rPr>
          <w:rFonts w:ascii="Times New Roman" w:hAnsi="Times New Roman" w:eastAsia="Times New Roman"/>
          <w:b w:val="0"/>
          <w:sz w:val="23"/>
        </w:rPr>
        <w:t>1. Farming.</w:t>
      </w:r>
    </w:p>
    <w:p w14:paraId="03632684">
      <w:pPr>
        <w:keepNext w:val="0"/>
        <w:keepLines w:val="0"/>
        <w:pageBreakBefore w:val="0"/>
        <w:widowControl/>
        <w:spacing w:before="0" w:after="40" w:line="252" w:lineRule="auto"/>
        <w:ind w:left="403" w:hanging="403"/>
      </w:pPr>
      <w:r>
        <w:rPr>
          <w:rFonts w:ascii="Times New Roman" w:hAnsi="Times New Roman" w:eastAsia="Times New Roman"/>
          <w:b w:val="0"/>
          <w:sz w:val="23"/>
        </w:rPr>
        <w:t>2. Building.</w:t>
      </w:r>
    </w:p>
    <w:p w14:paraId="37C35AEC">
      <w:pPr>
        <w:keepNext w:val="0"/>
        <w:keepLines w:val="0"/>
        <w:pageBreakBefore w:val="0"/>
        <w:widowControl/>
        <w:spacing w:before="0" w:after="40" w:line="252" w:lineRule="auto"/>
        <w:ind w:left="403" w:hanging="403"/>
      </w:pPr>
      <w:r>
        <w:rPr>
          <w:rFonts w:ascii="Times New Roman" w:hAnsi="Times New Roman" w:eastAsia="Times New Roman"/>
          <w:b w:val="0"/>
          <w:sz w:val="23"/>
        </w:rPr>
        <w:t>3. Business.</w:t>
      </w:r>
    </w:p>
    <w:p w14:paraId="5F3F7B2B">
      <w:pPr>
        <w:keepNext w:val="0"/>
        <w:keepLines w:val="0"/>
        <w:pageBreakBefore w:val="0"/>
        <w:widowControl/>
        <w:spacing w:before="0" w:after="40" w:line="252" w:lineRule="auto"/>
        <w:ind w:left="403" w:hanging="403"/>
      </w:pPr>
      <w:r>
        <w:rPr>
          <w:rFonts w:ascii="Times New Roman" w:hAnsi="Times New Roman" w:eastAsia="Times New Roman"/>
          <w:b w:val="0"/>
          <w:sz w:val="23"/>
        </w:rPr>
        <w:t>4. Family life.</w:t>
      </w:r>
    </w:p>
    <w:p w14:paraId="3CDAE72C">
      <w:pPr>
        <w:keepNext w:val="0"/>
        <w:keepLines w:val="0"/>
        <w:pageBreakBefore w:val="0"/>
        <w:widowControl/>
        <w:spacing w:before="0" w:after="40" w:line="252" w:lineRule="auto"/>
        <w:ind w:left="403" w:hanging="403"/>
      </w:pPr>
      <w:r>
        <w:rPr>
          <w:rFonts w:ascii="Times New Roman" w:hAnsi="Times New Roman" w:eastAsia="Times New Roman"/>
          <w:b w:val="0"/>
          <w:sz w:val="23"/>
        </w:rPr>
        <w:t>5. Community leadership.</w:t>
      </w:r>
    </w:p>
    <w:p w14:paraId="30E3D593">
      <w:pPr>
        <w:keepNext w:val="0"/>
        <w:keepLines w:val="0"/>
        <w:pageBreakBefore w:val="0"/>
        <w:widowControl/>
        <w:spacing w:before="0" w:after="40" w:line="252" w:lineRule="auto"/>
        <w:ind w:left="403" w:hanging="403"/>
      </w:pPr>
      <w:r>
        <w:rPr>
          <w:rFonts w:ascii="Times New Roman" w:hAnsi="Times New Roman" w:eastAsia="Times New Roman"/>
          <w:b w:val="0"/>
          <w:sz w:val="23"/>
        </w:rPr>
        <w:t>6. Church service.</w:t>
      </w:r>
    </w:p>
    <w:p w14:paraId="3FF595DE">
      <w:pPr>
        <w:keepNext w:val="0"/>
        <w:keepLines w:val="0"/>
        <w:pageBreakBefore w:val="0"/>
        <w:widowControl/>
        <w:spacing w:before="0" w:after="40" w:line="252" w:lineRule="auto"/>
        <w:ind w:left="403" w:hanging="403"/>
      </w:pPr>
      <w:r>
        <w:rPr>
          <w:rFonts w:ascii="Times New Roman" w:hAnsi="Times New Roman" w:eastAsia="Times New Roman"/>
          <w:b w:val="0"/>
          <w:sz w:val="23"/>
        </w:rPr>
        <w:t>7. Public administration.</w:t>
      </w:r>
    </w:p>
    <w:p w14:paraId="2212733A">
      <w:pPr>
        <w:keepNext w:val="0"/>
        <w:keepLines w:val="0"/>
        <w:pageBreakBefore w:val="0"/>
        <w:widowControl/>
        <w:spacing w:before="0" w:after="40" w:line="252" w:lineRule="auto"/>
        <w:ind w:left="403" w:hanging="403"/>
      </w:pPr>
      <w:r>
        <w:rPr>
          <w:rFonts w:ascii="Times New Roman" w:hAnsi="Times New Roman" w:eastAsia="Times New Roman"/>
          <w:b w:val="0"/>
          <w:sz w:val="23"/>
        </w:rPr>
        <w:t>8. Hospitality.</w:t>
      </w:r>
    </w:p>
    <w:p w14:paraId="0D2A156A">
      <w:pPr>
        <w:keepNext w:val="0"/>
        <w:keepLines w:val="0"/>
        <w:pageBreakBefore w:val="0"/>
        <w:widowControl/>
        <w:spacing w:before="0" w:after="40" w:line="252" w:lineRule="auto"/>
        <w:ind w:left="403" w:hanging="403"/>
      </w:pPr>
      <w:r>
        <w:rPr>
          <w:rFonts w:ascii="Times New Roman" w:hAnsi="Times New Roman" w:eastAsia="Times New Roman"/>
          <w:b w:val="0"/>
          <w:sz w:val="23"/>
        </w:rPr>
        <w:t>9. ICT.</w:t>
      </w:r>
    </w:p>
    <w:p w14:paraId="5BC57E56">
      <w:pPr>
        <w:keepNext w:val="0"/>
        <w:keepLines w:val="0"/>
        <w:pageBreakBefore w:val="0"/>
        <w:widowControl/>
        <w:spacing w:before="0" w:after="40" w:line="252" w:lineRule="auto"/>
        <w:ind w:left="403" w:hanging="403"/>
      </w:pPr>
      <w:r>
        <w:rPr>
          <w:rFonts w:ascii="Times New Roman" w:hAnsi="Times New Roman" w:eastAsia="Times New Roman"/>
          <w:b w:val="0"/>
          <w:sz w:val="23"/>
        </w:rPr>
        <w:t>10. Mechanics.</w:t>
      </w:r>
    </w:p>
    <w:p w14:paraId="6BA2D6B4">
      <w:pPr>
        <w:keepNext w:val="0"/>
        <w:keepLines w:val="0"/>
        <w:pageBreakBefore w:val="0"/>
        <w:widowControl/>
        <w:spacing w:before="0" w:after="40" w:line="252" w:lineRule="auto"/>
        <w:ind w:left="403" w:hanging="403"/>
      </w:pPr>
      <w:r>
        <w:rPr>
          <w:rFonts w:ascii="Times New Roman" w:hAnsi="Times New Roman" w:eastAsia="Times New Roman"/>
          <w:b w:val="0"/>
          <w:sz w:val="23"/>
        </w:rPr>
        <w:t>11. Road construction.</w:t>
      </w:r>
    </w:p>
    <w:p w14:paraId="09F3DEE5">
      <w:pPr>
        <w:keepNext w:val="0"/>
        <w:keepLines w:val="0"/>
        <w:pageBreakBefore w:val="0"/>
        <w:widowControl/>
        <w:spacing w:before="0" w:after="40" w:line="252" w:lineRule="auto"/>
        <w:ind w:left="403" w:hanging="403"/>
      </w:pPr>
      <w:r>
        <w:rPr>
          <w:rFonts w:ascii="Times New Roman" w:hAnsi="Times New Roman" w:eastAsia="Times New Roman"/>
          <w:b w:val="0"/>
          <w:sz w:val="23"/>
        </w:rPr>
        <w:t>12. Personal experience, where appropriate.</w:t>
      </w:r>
    </w:p>
    <w:p w14:paraId="61DC0497">
      <w:pPr>
        <w:keepNext w:val="0"/>
        <w:keepLines w:val="0"/>
        <w:pageBreakBefore w:val="0"/>
        <w:widowControl/>
        <w:spacing w:before="0" w:after="40" w:line="252" w:lineRule="auto"/>
        <w:ind w:left="403" w:hanging="403"/>
      </w:pPr>
      <w:r>
        <w:rPr>
          <w:rFonts w:ascii="Times New Roman" w:hAnsi="Times New Roman" w:eastAsia="Times New Roman"/>
          <w:b w:val="0"/>
          <w:sz w:val="23"/>
        </w:rPr>
        <w:t>13. Nigerian society.</w:t>
      </w:r>
    </w:p>
    <w:p w14:paraId="2FF70CF7">
      <w:pPr>
        <w:keepNext w:val="0"/>
        <w:keepLines w:val="0"/>
        <w:pageBreakBefore w:val="0"/>
        <w:widowControl/>
        <w:spacing w:before="0" w:after="40" w:line="252" w:lineRule="auto"/>
        <w:ind w:left="403" w:hanging="403"/>
      </w:pPr>
      <w:r>
        <w:rPr>
          <w:rFonts w:ascii="Times New Roman" w:hAnsi="Times New Roman" w:eastAsia="Times New Roman"/>
          <w:b w:val="0"/>
          <w:sz w:val="23"/>
        </w:rPr>
        <w:t>14. Scripture.</w:t>
      </w:r>
    </w:p>
    <w:p w14:paraId="44419A4A">
      <w:pPr>
        <w:keepNext w:val="0"/>
        <w:keepLines w:val="0"/>
        <w:pageBreakBefore w:val="0"/>
        <w:widowControl/>
        <w:spacing w:before="0" w:after="40" w:line="252" w:lineRule="auto"/>
        <w:ind w:left="403" w:hanging="403"/>
      </w:pPr>
      <w:r>
        <w:rPr>
          <w:rFonts w:ascii="Times New Roman" w:hAnsi="Times New Roman" w:eastAsia="Times New Roman"/>
          <w:b w:val="0"/>
          <w:sz w:val="23"/>
        </w:rPr>
        <w:t>15. Industrial workplace experiences.</w:t>
      </w:r>
    </w:p>
    <w:p w14:paraId="2D7289FA">
      <w:pPr>
        <w:pStyle w:val="3"/>
        <w:keepNext/>
        <w:keepLines w:val="0"/>
        <w:pageBreakBefore w:val="0"/>
        <w:widowControl/>
        <w:spacing w:before="160" w:after="100" w:line="252" w:lineRule="auto"/>
      </w:pPr>
      <w:r>
        <w:rPr>
          <w:rFonts w:ascii="Times New Roman" w:hAnsi="Times New Roman" w:eastAsia="Times New Roman"/>
          <w:b/>
          <w:sz w:val="26"/>
        </w:rPr>
        <w:t>16.2 Rules for Using Stories</w:t>
      </w:r>
    </w:p>
    <w:p w14:paraId="04F9D04D">
      <w:pPr>
        <w:keepNext w:val="0"/>
        <w:keepLines w:val="0"/>
        <w:pageBreakBefore w:val="0"/>
        <w:widowControl/>
        <w:spacing w:before="0" w:after="100" w:line="252" w:lineRule="auto"/>
      </w:pPr>
      <w:r>
        <w:rPr>
          <w:rFonts w:ascii="Times New Roman" w:hAnsi="Times New Roman" w:eastAsia="Times New Roman"/>
          <w:b w:val="0"/>
          <w:sz w:val="23"/>
        </w:rPr>
        <w:t>When telling stories:</w:t>
      </w:r>
    </w:p>
    <w:p w14:paraId="1F708F60">
      <w:pPr>
        <w:keepNext w:val="0"/>
        <w:keepLines w:val="0"/>
        <w:pageBreakBefore w:val="0"/>
        <w:widowControl/>
        <w:spacing w:before="0" w:after="40" w:line="252" w:lineRule="auto"/>
        <w:ind w:left="403" w:hanging="403"/>
      </w:pPr>
      <w:r>
        <w:rPr>
          <w:rFonts w:ascii="Times New Roman" w:hAnsi="Times New Roman" w:eastAsia="Times New Roman"/>
          <w:b w:val="0"/>
          <w:sz w:val="23"/>
        </w:rPr>
        <w:t>1. Keep them relevant.</w:t>
      </w:r>
    </w:p>
    <w:p w14:paraId="6C4E45B8">
      <w:pPr>
        <w:keepNext w:val="0"/>
        <w:keepLines w:val="0"/>
        <w:pageBreakBefore w:val="0"/>
        <w:widowControl/>
        <w:spacing w:before="0" w:after="40" w:line="252" w:lineRule="auto"/>
        <w:ind w:left="403" w:hanging="403"/>
      </w:pPr>
      <w:r>
        <w:rPr>
          <w:rFonts w:ascii="Times New Roman" w:hAnsi="Times New Roman" w:eastAsia="Times New Roman"/>
          <w:b w:val="0"/>
          <w:sz w:val="23"/>
        </w:rPr>
        <w:t>2. Keep them simple.</w:t>
      </w:r>
    </w:p>
    <w:p w14:paraId="4A1CA56F">
      <w:pPr>
        <w:keepNext w:val="0"/>
        <w:keepLines w:val="0"/>
        <w:pageBreakBefore w:val="0"/>
        <w:widowControl/>
        <w:spacing w:before="0" w:after="40" w:line="252" w:lineRule="auto"/>
        <w:ind w:left="403" w:hanging="403"/>
      </w:pPr>
      <w:r>
        <w:rPr>
          <w:rFonts w:ascii="Times New Roman" w:hAnsi="Times New Roman" w:eastAsia="Times New Roman"/>
          <w:b w:val="0"/>
          <w:sz w:val="23"/>
        </w:rPr>
        <w:t>3. Do not waste time.</w:t>
      </w:r>
    </w:p>
    <w:p w14:paraId="1569710C">
      <w:pPr>
        <w:keepNext w:val="0"/>
        <w:keepLines w:val="0"/>
        <w:pageBreakBefore w:val="0"/>
        <w:widowControl/>
        <w:spacing w:before="0" w:after="40" w:line="252" w:lineRule="auto"/>
        <w:ind w:left="403" w:hanging="403"/>
      </w:pPr>
      <w:r>
        <w:rPr>
          <w:rFonts w:ascii="Times New Roman" w:hAnsi="Times New Roman" w:eastAsia="Times New Roman"/>
          <w:b w:val="0"/>
          <w:sz w:val="23"/>
        </w:rPr>
        <w:t>4. Do not expose private information.</w:t>
      </w:r>
    </w:p>
    <w:p w14:paraId="62B82364">
      <w:pPr>
        <w:keepNext w:val="0"/>
        <w:keepLines w:val="0"/>
        <w:pageBreakBefore w:val="0"/>
        <w:widowControl/>
        <w:spacing w:before="0" w:after="40" w:line="252" w:lineRule="auto"/>
        <w:ind w:left="403" w:hanging="403"/>
      </w:pPr>
      <w:r>
        <w:rPr>
          <w:rFonts w:ascii="Times New Roman" w:hAnsi="Times New Roman" w:eastAsia="Times New Roman"/>
          <w:b w:val="0"/>
          <w:sz w:val="23"/>
        </w:rPr>
        <w:t>5. Do not mock real people.</w:t>
      </w:r>
    </w:p>
    <w:p w14:paraId="31C21D5A">
      <w:pPr>
        <w:keepNext w:val="0"/>
        <w:keepLines w:val="0"/>
        <w:pageBreakBefore w:val="0"/>
        <w:widowControl/>
        <w:spacing w:before="0" w:after="40" w:line="252" w:lineRule="auto"/>
        <w:ind w:left="403" w:hanging="403"/>
      </w:pPr>
      <w:r>
        <w:rPr>
          <w:rFonts w:ascii="Times New Roman" w:hAnsi="Times New Roman" w:eastAsia="Times New Roman"/>
          <w:b w:val="0"/>
          <w:sz w:val="23"/>
        </w:rPr>
        <w:t>6. Do not promote fear.</w:t>
      </w:r>
    </w:p>
    <w:p w14:paraId="6CFD49DB">
      <w:pPr>
        <w:keepNext w:val="0"/>
        <w:keepLines w:val="0"/>
        <w:pageBreakBefore w:val="0"/>
        <w:widowControl/>
        <w:spacing w:before="0" w:after="40" w:line="252" w:lineRule="auto"/>
        <w:ind w:left="403" w:hanging="403"/>
      </w:pPr>
      <w:r>
        <w:rPr>
          <w:rFonts w:ascii="Times New Roman" w:hAnsi="Times New Roman" w:eastAsia="Times New Roman"/>
          <w:b w:val="0"/>
          <w:sz w:val="23"/>
        </w:rPr>
        <w:t>7. Draw a clear lesson.</w:t>
      </w:r>
    </w:p>
    <w:p w14:paraId="344DA134">
      <w:pPr>
        <w:keepNext w:val="0"/>
        <w:keepLines w:val="0"/>
        <w:pageBreakBefore w:val="0"/>
        <w:widowControl/>
        <w:spacing w:before="0" w:after="40" w:line="252" w:lineRule="auto"/>
        <w:ind w:left="403" w:hanging="403"/>
      </w:pPr>
      <w:r>
        <w:rPr>
          <w:rFonts w:ascii="Times New Roman" w:hAnsi="Times New Roman" w:eastAsia="Times New Roman"/>
          <w:b w:val="0"/>
          <w:sz w:val="23"/>
        </w:rPr>
        <w:t>8. Connect the story to the topic.</w:t>
      </w:r>
    </w:p>
    <w:p w14:paraId="5E80B388">
      <w:pPr>
        <w:keepNext w:val="0"/>
        <w:keepLines w:val="0"/>
        <w:pageBreakBefore w:val="0"/>
        <w:widowControl/>
        <w:spacing w:before="0" w:after="40" w:line="252" w:lineRule="auto"/>
        <w:ind w:left="403" w:hanging="403"/>
      </w:pPr>
      <w:r>
        <w:rPr>
          <w:rFonts w:ascii="Times New Roman" w:hAnsi="Times New Roman" w:eastAsia="Times New Roman"/>
          <w:b w:val="0"/>
          <w:sz w:val="23"/>
        </w:rPr>
        <w:t>9. Use stories to inspire, not entertain only.</w:t>
      </w:r>
    </w:p>
    <w:p w14:paraId="3FD744EB">
      <w:pPr>
        <w:keepNext w:val="0"/>
        <w:keepLines w:val="0"/>
        <w:pageBreakBefore w:val="0"/>
        <w:widowControl/>
        <w:spacing w:before="0" w:after="40" w:line="252" w:lineRule="auto"/>
        <w:ind w:left="403" w:hanging="403"/>
      </w:pPr>
      <w:r>
        <w:rPr>
          <w:rFonts w:ascii="Times New Roman" w:hAnsi="Times New Roman" w:eastAsia="Times New Roman"/>
          <w:b w:val="0"/>
          <w:sz w:val="23"/>
        </w:rPr>
        <w:t>10. Avoid exaggeration.</w:t>
      </w:r>
    </w:p>
    <w:p w14:paraId="7FC8307D">
      <w:pPr>
        <w:keepNext w:val="0"/>
        <w:keepLines w:val="0"/>
        <w:pageBreakBefore w:val="0"/>
        <w:widowControl/>
        <w:spacing w:before="0" w:after="100" w:line="252" w:lineRule="auto"/>
      </w:pPr>
      <w:r>
        <w:rPr>
          <w:rFonts w:ascii="Times New Roman" w:hAnsi="Times New Roman" w:eastAsia="Times New Roman"/>
          <w:b w:val="0"/>
          <w:sz w:val="23"/>
        </w:rPr>
        <w:t>Matthew 13:34</w:t>
      </w:r>
      <w:r>
        <w:rPr>
          <w:rFonts w:ascii="Times New Roman" w:hAnsi="Times New Roman" w:eastAsia="Times New Roman"/>
          <w:b w:val="0"/>
          <w:sz w:val="23"/>
        </w:rPr>
        <w:br w:type="textWrapping"/>
      </w:r>
      <w:r>
        <w:rPr>
          <w:rFonts w:ascii="Times New Roman" w:hAnsi="Times New Roman" w:eastAsia="Times New Roman"/>
          <w:b w:val="0"/>
          <w:sz w:val="23"/>
        </w:rPr>
        <w:t>“All these things spake Jesus unto the multitude in parables.”</w:t>
      </w:r>
    </w:p>
    <w:p w14:paraId="5566872F">
      <w:pPr>
        <w:keepNext w:val="0"/>
        <w:keepLines w:val="0"/>
        <w:pageBreakBefore w:val="0"/>
        <w:widowControl/>
        <w:spacing w:before="0" w:after="100" w:line="252" w:lineRule="auto"/>
      </w:pPr>
      <w:r>
        <w:rPr>
          <w:rFonts w:ascii="Times New Roman" w:hAnsi="Times New Roman" w:eastAsia="Times New Roman"/>
          <w:b w:val="0"/>
          <w:sz w:val="23"/>
        </w:rPr>
        <w:t>Jesus used stories to teach deep truths in understandable ways.</w:t>
      </w:r>
    </w:p>
    <w:p w14:paraId="6F8AF126">
      <w:pPr>
        <w:keepNext w:val="0"/>
        <w:keepLines w:val="0"/>
        <w:pageBreakBefore w:val="0"/>
        <w:widowControl/>
        <w:spacing w:before="0" w:after="40" w:line="240" w:lineRule="auto"/>
      </w:pPr>
    </w:p>
    <w:p w14:paraId="23B6514E">
      <w:pPr>
        <w:pStyle w:val="2"/>
        <w:keepNext/>
        <w:keepLines w:val="0"/>
        <w:pageBreakBefore w:val="0"/>
        <w:widowControl/>
        <w:spacing w:before="240" w:after="120" w:line="252" w:lineRule="auto"/>
      </w:pPr>
      <w:r>
        <w:rPr>
          <w:rFonts w:ascii="Times New Roman" w:hAnsi="Times New Roman" w:eastAsia="Times New Roman"/>
          <w:b/>
          <w:sz w:val="30"/>
        </w:rPr>
        <w:t>17. HOW TO TEACH WITH REAL-LIFE APPLICATION</w:t>
      </w:r>
    </w:p>
    <w:p w14:paraId="71D433E1">
      <w:pPr>
        <w:keepNext w:val="0"/>
        <w:keepLines w:val="0"/>
        <w:pageBreakBefore w:val="0"/>
        <w:widowControl/>
        <w:spacing w:before="0" w:after="100" w:line="252" w:lineRule="auto"/>
      </w:pPr>
      <w:r>
        <w:rPr>
          <w:rFonts w:ascii="Times New Roman" w:hAnsi="Times New Roman" w:eastAsia="Times New Roman"/>
          <w:b w:val="0"/>
          <w:sz w:val="23"/>
        </w:rPr>
        <w:t>Trainees must understand how each lesson applies to their lives.</w:t>
      </w:r>
    </w:p>
    <w:p w14:paraId="7B404556">
      <w:pPr>
        <w:pStyle w:val="3"/>
        <w:keepNext/>
        <w:keepLines w:val="0"/>
        <w:pageBreakBefore w:val="0"/>
        <w:widowControl/>
        <w:spacing w:before="160" w:after="100" w:line="252" w:lineRule="auto"/>
      </w:pPr>
      <w:r>
        <w:rPr>
          <w:rFonts w:ascii="Times New Roman" w:hAnsi="Times New Roman" w:eastAsia="Times New Roman"/>
          <w:b/>
          <w:sz w:val="26"/>
        </w:rPr>
        <w:t>17.1 Application Questions</w:t>
      </w:r>
    </w:p>
    <w:p w14:paraId="11343B50">
      <w:pPr>
        <w:keepNext w:val="0"/>
        <w:keepLines w:val="0"/>
        <w:pageBreakBefore w:val="0"/>
        <w:widowControl/>
        <w:spacing w:before="0" w:after="100" w:line="252" w:lineRule="auto"/>
      </w:pPr>
      <w:r>
        <w:rPr>
          <w:rFonts w:ascii="Times New Roman" w:hAnsi="Times New Roman" w:eastAsia="Times New Roman"/>
          <w:b w:val="0"/>
          <w:sz w:val="23"/>
        </w:rPr>
        <w:t>Instructors should ask:</w:t>
      </w:r>
    </w:p>
    <w:p w14:paraId="0E42379D">
      <w:pPr>
        <w:keepNext w:val="0"/>
        <w:keepLines w:val="0"/>
        <w:pageBreakBefore w:val="0"/>
        <w:widowControl/>
        <w:spacing w:before="0" w:after="40" w:line="252" w:lineRule="auto"/>
        <w:ind w:left="403" w:hanging="403"/>
      </w:pPr>
      <w:r>
        <w:rPr>
          <w:rFonts w:ascii="Times New Roman" w:hAnsi="Times New Roman" w:eastAsia="Times New Roman"/>
          <w:b w:val="0"/>
          <w:sz w:val="23"/>
        </w:rPr>
        <w:t>1. How does this lesson apply to the home?</w:t>
      </w:r>
    </w:p>
    <w:p w14:paraId="25318434">
      <w:pPr>
        <w:keepNext w:val="0"/>
        <w:keepLines w:val="0"/>
        <w:pageBreakBefore w:val="0"/>
        <w:widowControl/>
        <w:spacing w:before="0" w:after="40" w:line="252" w:lineRule="auto"/>
        <w:ind w:left="403" w:hanging="403"/>
      </w:pPr>
      <w:r>
        <w:rPr>
          <w:rFonts w:ascii="Times New Roman" w:hAnsi="Times New Roman" w:eastAsia="Times New Roman"/>
          <w:b w:val="0"/>
          <w:sz w:val="23"/>
        </w:rPr>
        <w:t>2. How does it apply to the workplace?</w:t>
      </w:r>
    </w:p>
    <w:p w14:paraId="464C6E9C">
      <w:pPr>
        <w:keepNext w:val="0"/>
        <w:keepLines w:val="0"/>
        <w:pageBreakBefore w:val="0"/>
        <w:widowControl/>
        <w:spacing w:before="0" w:after="40" w:line="252" w:lineRule="auto"/>
        <w:ind w:left="403" w:hanging="403"/>
      </w:pPr>
      <w:r>
        <w:rPr>
          <w:rFonts w:ascii="Times New Roman" w:hAnsi="Times New Roman" w:eastAsia="Times New Roman"/>
          <w:b w:val="0"/>
          <w:sz w:val="23"/>
        </w:rPr>
        <w:t>3. How does it apply to community service?</w:t>
      </w:r>
    </w:p>
    <w:p w14:paraId="6FF038A7">
      <w:pPr>
        <w:keepNext w:val="0"/>
        <w:keepLines w:val="0"/>
        <w:pageBreakBefore w:val="0"/>
        <w:widowControl/>
        <w:spacing w:before="0" w:after="40" w:line="252" w:lineRule="auto"/>
        <w:ind w:left="403" w:hanging="403"/>
      </w:pPr>
      <w:r>
        <w:rPr>
          <w:rFonts w:ascii="Times New Roman" w:hAnsi="Times New Roman" w:eastAsia="Times New Roman"/>
          <w:b w:val="0"/>
          <w:sz w:val="23"/>
        </w:rPr>
        <w:t>4. How does it apply to leadership?</w:t>
      </w:r>
    </w:p>
    <w:p w14:paraId="64B82925">
      <w:pPr>
        <w:keepNext w:val="0"/>
        <w:keepLines w:val="0"/>
        <w:pageBreakBefore w:val="0"/>
        <w:widowControl/>
        <w:spacing w:before="0" w:after="40" w:line="252" w:lineRule="auto"/>
        <w:ind w:left="403" w:hanging="403"/>
      </w:pPr>
      <w:r>
        <w:rPr>
          <w:rFonts w:ascii="Times New Roman" w:hAnsi="Times New Roman" w:eastAsia="Times New Roman"/>
          <w:b w:val="0"/>
          <w:sz w:val="23"/>
        </w:rPr>
        <w:t>5. How does it apply to personal discipline?</w:t>
      </w:r>
    </w:p>
    <w:p w14:paraId="5F5FD129">
      <w:pPr>
        <w:keepNext w:val="0"/>
        <w:keepLines w:val="0"/>
        <w:pageBreakBefore w:val="0"/>
        <w:widowControl/>
        <w:spacing w:before="0" w:after="40" w:line="252" w:lineRule="auto"/>
        <w:ind w:left="403" w:hanging="403"/>
      </w:pPr>
      <w:r>
        <w:rPr>
          <w:rFonts w:ascii="Times New Roman" w:hAnsi="Times New Roman" w:eastAsia="Times New Roman"/>
          <w:b w:val="0"/>
          <w:sz w:val="23"/>
        </w:rPr>
        <w:t>6. How does it apply to entrepreneurship?</w:t>
      </w:r>
    </w:p>
    <w:p w14:paraId="51367960">
      <w:pPr>
        <w:keepNext w:val="0"/>
        <w:keepLines w:val="0"/>
        <w:pageBreakBefore w:val="0"/>
        <w:widowControl/>
        <w:spacing w:before="0" w:after="40" w:line="252" w:lineRule="auto"/>
        <w:ind w:left="403" w:hanging="403"/>
      </w:pPr>
      <w:r>
        <w:rPr>
          <w:rFonts w:ascii="Times New Roman" w:hAnsi="Times New Roman" w:eastAsia="Times New Roman"/>
          <w:b w:val="0"/>
          <w:sz w:val="23"/>
        </w:rPr>
        <w:t>7. How does it apply to industrial attachment?</w:t>
      </w:r>
    </w:p>
    <w:p w14:paraId="0F3020C8">
      <w:pPr>
        <w:keepNext w:val="0"/>
        <w:keepLines w:val="0"/>
        <w:pageBreakBefore w:val="0"/>
        <w:widowControl/>
        <w:spacing w:before="0" w:after="40" w:line="252" w:lineRule="auto"/>
        <w:ind w:left="403" w:hanging="403"/>
      </w:pPr>
      <w:r>
        <w:rPr>
          <w:rFonts w:ascii="Times New Roman" w:hAnsi="Times New Roman" w:eastAsia="Times New Roman"/>
          <w:b w:val="0"/>
          <w:sz w:val="23"/>
        </w:rPr>
        <w:t>8. How does it apply to serving God?</w:t>
      </w:r>
    </w:p>
    <w:p w14:paraId="4300FCAC">
      <w:pPr>
        <w:keepNext w:val="0"/>
        <w:keepLines w:val="0"/>
        <w:pageBreakBefore w:val="0"/>
        <w:widowControl/>
        <w:spacing w:before="0" w:after="40" w:line="252" w:lineRule="auto"/>
        <w:ind w:left="403" w:hanging="403"/>
      </w:pPr>
      <w:r>
        <w:rPr>
          <w:rFonts w:ascii="Times New Roman" w:hAnsi="Times New Roman" w:eastAsia="Times New Roman"/>
          <w:b w:val="0"/>
          <w:sz w:val="23"/>
        </w:rPr>
        <w:t>9. 2 Examples of Real-Life Application</w:t>
      </w:r>
    </w:p>
    <w:p w14:paraId="410577DA">
      <w:pPr>
        <w:keepNext w:val="0"/>
        <w:keepLines w:val="0"/>
        <w:pageBreakBefore w:val="0"/>
        <w:widowControl/>
        <w:spacing w:before="0" w:after="40" w:line="252" w:lineRule="auto"/>
        <w:ind w:left="403" w:hanging="403"/>
      </w:pPr>
      <w:r>
        <w:rPr>
          <w:rFonts w:ascii="Times New Roman" w:hAnsi="Times New Roman" w:eastAsia="Times New Roman"/>
          <w:b w:val="0"/>
          <w:sz w:val="23"/>
        </w:rPr>
        <w:t>10. Punctuality applies to work and devotion.</w:t>
      </w:r>
    </w:p>
    <w:p w14:paraId="785BCC63">
      <w:pPr>
        <w:keepNext w:val="0"/>
        <w:keepLines w:val="0"/>
        <w:pageBreakBefore w:val="0"/>
        <w:widowControl/>
        <w:spacing w:before="0" w:after="40" w:line="252" w:lineRule="auto"/>
        <w:ind w:left="403" w:hanging="403"/>
      </w:pPr>
      <w:r>
        <w:rPr>
          <w:rFonts w:ascii="Times New Roman" w:hAnsi="Times New Roman" w:eastAsia="Times New Roman"/>
          <w:b w:val="0"/>
          <w:sz w:val="23"/>
        </w:rPr>
        <w:t>11. Record keeping applies to business and public administration.</w:t>
      </w:r>
    </w:p>
    <w:p w14:paraId="0BE957EF">
      <w:pPr>
        <w:keepNext w:val="0"/>
        <w:keepLines w:val="0"/>
        <w:pageBreakBefore w:val="0"/>
        <w:widowControl/>
        <w:spacing w:before="0" w:after="40" w:line="252" w:lineRule="auto"/>
        <w:ind w:left="403" w:hanging="403"/>
      </w:pPr>
      <w:r>
        <w:rPr>
          <w:rFonts w:ascii="Times New Roman" w:hAnsi="Times New Roman" w:eastAsia="Times New Roman"/>
          <w:b w:val="0"/>
          <w:sz w:val="23"/>
        </w:rPr>
        <w:t>12. Safety applies to workshops, farms and construction sites.</w:t>
      </w:r>
    </w:p>
    <w:p w14:paraId="22E1A94F">
      <w:pPr>
        <w:keepNext w:val="0"/>
        <w:keepLines w:val="0"/>
        <w:pageBreakBefore w:val="0"/>
        <w:widowControl/>
        <w:spacing w:before="0" w:after="40" w:line="252" w:lineRule="auto"/>
        <w:ind w:left="403" w:hanging="403"/>
      </w:pPr>
      <w:r>
        <w:rPr>
          <w:rFonts w:ascii="Times New Roman" w:hAnsi="Times New Roman" w:eastAsia="Times New Roman"/>
          <w:b w:val="0"/>
          <w:sz w:val="23"/>
        </w:rPr>
        <w:t>13. Respect applies to classroom, workplace and home.</w:t>
      </w:r>
    </w:p>
    <w:p w14:paraId="19E26551">
      <w:pPr>
        <w:keepNext w:val="0"/>
        <w:keepLines w:val="0"/>
        <w:pageBreakBefore w:val="0"/>
        <w:widowControl/>
        <w:spacing w:before="0" w:after="40" w:line="252" w:lineRule="auto"/>
        <w:ind w:left="403" w:hanging="403"/>
      </w:pPr>
      <w:r>
        <w:rPr>
          <w:rFonts w:ascii="Times New Roman" w:hAnsi="Times New Roman" w:eastAsia="Times New Roman"/>
          <w:b w:val="0"/>
          <w:sz w:val="23"/>
        </w:rPr>
        <w:t>14. Integrity applies to money, tools, reports and relationships.</w:t>
      </w:r>
    </w:p>
    <w:p w14:paraId="7D63F09B">
      <w:pPr>
        <w:keepNext w:val="0"/>
        <w:keepLines w:val="0"/>
        <w:pageBreakBefore w:val="0"/>
        <w:widowControl/>
        <w:spacing w:before="0" w:after="40" w:line="252" w:lineRule="auto"/>
        <w:ind w:left="403" w:hanging="403"/>
      </w:pPr>
      <w:r>
        <w:rPr>
          <w:rFonts w:ascii="Times New Roman" w:hAnsi="Times New Roman" w:eastAsia="Times New Roman"/>
          <w:b w:val="0"/>
          <w:sz w:val="23"/>
        </w:rPr>
        <w:t>15. Communication applies to customer service, team work and leadership.</w:t>
      </w:r>
    </w:p>
    <w:p w14:paraId="7402B3C3">
      <w:pPr>
        <w:keepNext w:val="0"/>
        <w:keepLines w:val="0"/>
        <w:pageBreakBefore w:val="0"/>
        <w:widowControl/>
        <w:spacing w:before="0" w:after="40" w:line="252" w:lineRule="auto"/>
        <w:ind w:left="403" w:hanging="403"/>
      </w:pPr>
      <w:r>
        <w:rPr>
          <w:rFonts w:ascii="Times New Roman" w:hAnsi="Times New Roman" w:eastAsia="Times New Roman"/>
          <w:b w:val="0"/>
          <w:sz w:val="23"/>
        </w:rPr>
        <w:t>16. Cleanliness applies to health, hospitality, agriculture and personal life.</w:t>
      </w:r>
    </w:p>
    <w:p w14:paraId="15DDDA24">
      <w:pPr>
        <w:keepNext w:val="0"/>
        <w:keepLines w:val="0"/>
        <w:pageBreakBefore w:val="0"/>
        <w:widowControl/>
        <w:spacing w:before="0" w:after="100" w:line="252" w:lineRule="auto"/>
      </w:pPr>
      <w:r>
        <w:rPr>
          <w:rFonts w:ascii="Times New Roman" w:hAnsi="Times New Roman" w:eastAsia="Times New Roman"/>
          <w:b w:val="0"/>
          <w:sz w:val="23"/>
        </w:rPr>
        <w:t>James 1:22</w:t>
      </w:r>
      <w:r>
        <w:rPr>
          <w:rFonts w:ascii="Times New Roman" w:hAnsi="Times New Roman" w:eastAsia="Times New Roman"/>
          <w:b w:val="0"/>
          <w:sz w:val="23"/>
        </w:rPr>
        <w:br w:type="textWrapping"/>
      </w:r>
      <w:r>
        <w:rPr>
          <w:rFonts w:ascii="Times New Roman" w:hAnsi="Times New Roman" w:eastAsia="Times New Roman"/>
          <w:b w:val="0"/>
          <w:sz w:val="23"/>
        </w:rPr>
        <w:t>“But be ye doers of the word, and not hearers only, deceiving your own selves.”</w:t>
      </w:r>
    </w:p>
    <w:p w14:paraId="637EA04E">
      <w:pPr>
        <w:keepNext w:val="0"/>
        <w:keepLines w:val="0"/>
        <w:pageBreakBefore w:val="0"/>
        <w:widowControl/>
        <w:spacing w:before="0" w:after="100" w:line="252" w:lineRule="auto"/>
      </w:pPr>
      <w:r>
        <w:rPr>
          <w:rFonts w:ascii="Times New Roman" w:hAnsi="Times New Roman" w:eastAsia="Times New Roman"/>
          <w:b w:val="0"/>
          <w:sz w:val="23"/>
        </w:rPr>
        <w:t>Training must produce doers, not hearers only.</w:t>
      </w:r>
    </w:p>
    <w:p w14:paraId="11DE19C2">
      <w:pPr>
        <w:keepNext w:val="0"/>
        <w:keepLines w:val="0"/>
        <w:pageBreakBefore w:val="0"/>
        <w:widowControl/>
        <w:spacing w:before="0" w:after="40" w:line="240" w:lineRule="auto"/>
      </w:pPr>
    </w:p>
    <w:p w14:paraId="764CA913">
      <w:pPr>
        <w:pStyle w:val="2"/>
        <w:keepNext/>
        <w:keepLines w:val="0"/>
        <w:pageBreakBefore w:val="0"/>
        <w:widowControl/>
        <w:spacing w:before="240" w:after="120" w:line="252" w:lineRule="auto"/>
      </w:pPr>
      <w:r>
        <w:rPr>
          <w:rFonts w:ascii="Times New Roman" w:hAnsi="Times New Roman" w:eastAsia="Times New Roman"/>
          <w:b/>
          <w:sz w:val="30"/>
        </w:rPr>
        <w:t>18. HOW TO TEACH TRAINEES WITH DIFFERENT EDUCATIONAL BACKGROUNDS</w:t>
      </w:r>
    </w:p>
    <w:p w14:paraId="2FCE841E">
      <w:pPr>
        <w:keepNext w:val="0"/>
        <w:keepLines w:val="0"/>
        <w:pageBreakBefore w:val="0"/>
        <w:widowControl/>
        <w:spacing w:before="0" w:after="100" w:line="252" w:lineRule="auto"/>
      </w:pPr>
      <w:r>
        <w:rPr>
          <w:rFonts w:ascii="Times New Roman" w:hAnsi="Times New Roman" w:eastAsia="Times New Roman"/>
          <w:b w:val="0"/>
          <w:sz w:val="23"/>
        </w:rPr>
        <w:t>The Academy will have trainees with different levels of education and confidence. Some may understand quickly. Others may need repetition.</w:t>
      </w:r>
    </w:p>
    <w:p w14:paraId="1BF258A0">
      <w:pPr>
        <w:keepNext w:val="0"/>
        <w:keepLines w:val="0"/>
        <w:pageBreakBefore w:val="0"/>
        <w:widowControl/>
        <w:spacing w:before="0" w:after="100" w:line="252" w:lineRule="auto"/>
      </w:pPr>
      <w:r>
        <w:rPr>
          <w:rFonts w:ascii="Times New Roman" w:hAnsi="Times New Roman" w:eastAsia="Times New Roman"/>
          <w:b w:val="0"/>
          <w:sz w:val="23"/>
        </w:rPr>
        <w:t>Instructors must not shame trainees because they are slow to understand.</w:t>
      </w:r>
    </w:p>
    <w:p w14:paraId="07E37E7C">
      <w:pPr>
        <w:pStyle w:val="3"/>
        <w:keepNext/>
        <w:keepLines w:val="0"/>
        <w:pageBreakBefore w:val="0"/>
        <w:widowControl/>
        <w:spacing w:before="160" w:after="100" w:line="252" w:lineRule="auto"/>
      </w:pPr>
      <w:r>
        <w:rPr>
          <w:rFonts w:ascii="Times New Roman" w:hAnsi="Times New Roman" w:eastAsia="Times New Roman"/>
          <w:b/>
          <w:sz w:val="26"/>
        </w:rPr>
        <w:t>18.1 Teaching Principles for Mixed Backgrounds</w:t>
      </w:r>
    </w:p>
    <w:p w14:paraId="6436060C">
      <w:pPr>
        <w:keepNext w:val="0"/>
        <w:keepLines w:val="0"/>
        <w:pageBreakBefore w:val="0"/>
        <w:widowControl/>
        <w:spacing w:before="0" w:after="40" w:line="252" w:lineRule="auto"/>
        <w:ind w:left="403" w:hanging="403"/>
      </w:pPr>
      <w:r>
        <w:rPr>
          <w:rFonts w:ascii="Times New Roman" w:hAnsi="Times New Roman" w:eastAsia="Times New Roman"/>
          <w:b w:val="0"/>
          <w:sz w:val="23"/>
        </w:rPr>
        <w:t>1. Use simple language.</w:t>
      </w:r>
    </w:p>
    <w:p w14:paraId="02920741">
      <w:pPr>
        <w:keepNext w:val="0"/>
        <w:keepLines w:val="0"/>
        <w:pageBreakBefore w:val="0"/>
        <w:widowControl/>
        <w:spacing w:before="0" w:after="40" w:line="252" w:lineRule="auto"/>
        <w:ind w:left="403" w:hanging="403"/>
      </w:pPr>
      <w:r>
        <w:rPr>
          <w:rFonts w:ascii="Times New Roman" w:hAnsi="Times New Roman" w:eastAsia="Times New Roman"/>
          <w:b w:val="0"/>
          <w:sz w:val="23"/>
        </w:rPr>
        <w:t>2. Explain difficult terms.</w:t>
      </w:r>
    </w:p>
    <w:p w14:paraId="595359FA">
      <w:pPr>
        <w:keepNext w:val="0"/>
        <w:keepLines w:val="0"/>
        <w:pageBreakBefore w:val="0"/>
        <w:widowControl/>
        <w:spacing w:before="0" w:after="40" w:line="252" w:lineRule="auto"/>
        <w:ind w:left="403" w:hanging="403"/>
      </w:pPr>
      <w:r>
        <w:rPr>
          <w:rFonts w:ascii="Times New Roman" w:hAnsi="Times New Roman" w:eastAsia="Times New Roman"/>
          <w:b w:val="0"/>
          <w:sz w:val="23"/>
        </w:rPr>
        <w:t>3. Write key words on the board.</w:t>
      </w:r>
    </w:p>
    <w:p w14:paraId="25B1D5BD">
      <w:pPr>
        <w:keepNext w:val="0"/>
        <w:keepLines w:val="0"/>
        <w:pageBreakBefore w:val="0"/>
        <w:widowControl/>
        <w:spacing w:before="0" w:after="40" w:line="252" w:lineRule="auto"/>
        <w:ind w:left="403" w:hanging="403"/>
      </w:pPr>
      <w:r>
        <w:rPr>
          <w:rFonts w:ascii="Times New Roman" w:hAnsi="Times New Roman" w:eastAsia="Times New Roman"/>
          <w:b w:val="0"/>
          <w:sz w:val="23"/>
        </w:rPr>
        <w:t>4. Use local examples.</w:t>
      </w:r>
    </w:p>
    <w:p w14:paraId="7D9404F8">
      <w:pPr>
        <w:keepNext w:val="0"/>
        <w:keepLines w:val="0"/>
        <w:pageBreakBefore w:val="0"/>
        <w:widowControl/>
        <w:spacing w:before="0" w:after="40" w:line="252" w:lineRule="auto"/>
        <w:ind w:left="403" w:hanging="403"/>
      </w:pPr>
      <w:r>
        <w:rPr>
          <w:rFonts w:ascii="Times New Roman" w:hAnsi="Times New Roman" w:eastAsia="Times New Roman"/>
          <w:b w:val="0"/>
          <w:sz w:val="23"/>
        </w:rPr>
        <w:t>5. Demonstrate practical tasks.</w:t>
      </w:r>
    </w:p>
    <w:p w14:paraId="3D0E1C6C">
      <w:pPr>
        <w:keepNext w:val="0"/>
        <w:keepLines w:val="0"/>
        <w:pageBreakBefore w:val="0"/>
        <w:widowControl/>
        <w:spacing w:before="0" w:after="40" w:line="252" w:lineRule="auto"/>
        <w:ind w:left="403" w:hanging="403"/>
      </w:pPr>
      <w:r>
        <w:rPr>
          <w:rFonts w:ascii="Times New Roman" w:hAnsi="Times New Roman" w:eastAsia="Times New Roman"/>
          <w:b w:val="0"/>
          <w:sz w:val="23"/>
        </w:rPr>
        <w:t>6. Allow questions.</w:t>
      </w:r>
    </w:p>
    <w:p w14:paraId="6E6DE789">
      <w:pPr>
        <w:keepNext w:val="0"/>
        <w:keepLines w:val="0"/>
        <w:pageBreakBefore w:val="0"/>
        <w:widowControl/>
        <w:spacing w:before="0" w:after="40" w:line="252" w:lineRule="auto"/>
        <w:ind w:left="403" w:hanging="403"/>
      </w:pPr>
      <w:r>
        <w:rPr>
          <w:rFonts w:ascii="Times New Roman" w:hAnsi="Times New Roman" w:eastAsia="Times New Roman"/>
          <w:b w:val="0"/>
          <w:sz w:val="23"/>
        </w:rPr>
        <w:t>7. Repeat important points.</w:t>
      </w:r>
    </w:p>
    <w:p w14:paraId="4E5CBF94">
      <w:pPr>
        <w:keepNext w:val="0"/>
        <w:keepLines w:val="0"/>
        <w:pageBreakBefore w:val="0"/>
        <w:widowControl/>
        <w:spacing w:before="0" w:after="40" w:line="252" w:lineRule="auto"/>
        <w:ind w:left="403" w:hanging="403"/>
      </w:pPr>
      <w:r>
        <w:rPr>
          <w:rFonts w:ascii="Times New Roman" w:hAnsi="Times New Roman" w:eastAsia="Times New Roman"/>
          <w:b w:val="0"/>
          <w:sz w:val="23"/>
        </w:rPr>
        <w:t>8. Use group work.</w:t>
      </w:r>
    </w:p>
    <w:p w14:paraId="7E5E1104">
      <w:pPr>
        <w:keepNext w:val="0"/>
        <w:keepLines w:val="0"/>
        <w:pageBreakBefore w:val="0"/>
        <w:widowControl/>
        <w:spacing w:before="0" w:after="40" w:line="252" w:lineRule="auto"/>
        <w:ind w:left="403" w:hanging="403"/>
      </w:pPr>
      <w:r>
        <w:rPr>
          <w:rFonts w:ascii="Times New Roman" w:hAnsi="Times New Roman" w:eastAsia="Times New Roman"/>
          <w:b w:val="0"/>
          <w:sz w:val="23"/>
        </w:rPr>
        <w:t>9. Pair stronger trainees with weaker trainees.</w:t>
      </w:r>
    </w:p>
    <w:p w14:paraId="0F704456">
      <w:pPr>
        <w:keepNext w:val="0"/>
        <w:keepLines w:val="0"/>
        <w:pageBreakBefore w:val="0"/>
        <w:widowControl/>
        <w:spacing w:before="0" w:after="40" w:line="252" w:lineRule="auto"/>
        <w:ind w:left="403" w:hanging="403"/>
      </w:pPr>
      <w:r>
        <w:rPr>
          <w:rFonts w:ascii="Times New Roman" w:hAnsi="Times New Roman" w:eastAsia="Times New Roman"/>
          <w:b w:val="0"/>
          <w:sz w:val="23"/>
        </w:rPr>
        <w:t>10. Encourage effort.</w:t>
      </w:r>
    </w:p>
    <w:p w14:paraId="51E35014">
      <w:pPr>
        <w:keepNext w:val="0"/>
        <w:keepLines w:val="0"/>
        <w:pageBreakBefore w:val="0"/>
        <w:widowControl/>
        <w:spacing w:before="0" w:after="40" w:line="252" w:lineRule="auto"/>
        <w:ind w:left="403" w:hanging="403"/>
      </w:pPr>
      <w:r>
        <w:rPr>
          <w:rFonts w:ascii="Times New Roman" w:hAnsi="Times New Roman" w:eastAsia="Times New Roman"/>
          <w:b w:val="0"/>
          <w:sz w:val="23"/>
        </w:rPr>
        <w:t>11. Avoid mockery.</w:t>
      </w:r>
    </w:p>
    <w:p w14:paraId="4F1AB855">
      <w:pPr>
        <w:keepNext w:val="0"/>
        <w:keepLines w:val="0"/>
        <w:pageBreakBefore w:val="0"/>
        <w:widowControl/>
        <w:spacing w:before="0" w:after="40" w:line="252" w:lineRule="auto"/>
        <w:ind w:left="403" w:hanging="403"/>
      </w:pPr>
      <w:r>
        <w:rPr>
          <w:rFonts w:ascii="Times New Roman" w:hAnsi="Times New Roman" w:eastAsia="Times New Roman"/>
          <w:b w:val="0"/>
          <w:sz w:val="23"/>
        </w:rPr>
        <w:t>12. Check understanding frequently.</w:t>
      </w:r>
    </w:p>
    <w:p w14:paraId="469C2B8E">
      <w:pPr>
        <w:pStyle w:val="3"/>
        <w:keepNext/>
        <w:keepLines w:val="0"/>
        <w:pageBreakBefore w:val="0"/>
        <w:widowControl/>
        <w:spacing w:before="160" w:after="100" w:line="252" w:lineRule="auto"/>
      </w:pPr>
      <w:r>
        <w:rPr>
          <w:rFonts w:ascii="Times New Roman" w:hAnsi="Times New Roman" w:eastAsia="Times New Roman"/>
          <w:b/>
          <w:sz w:val="26"/>
        </w:rPr>
        <w:t>18.2 How to Check Understanding</w:t>
      </w:r>
    </w:p>
    <w:p w14:paraId="26D8142E">
      <w:pPr>
        <w:keepNext w:val="0"/>
        <w:keepLines w:val="0"/>
        <w:pageBreakBefore w:val="0"/>
        <w:widowControl/>
        <w:spacing w:before="0" w:after="100" w:line="252" w:lineRule="auto"/>
      </w:pPr>
      <w:r>
        <w:rPr>
          <w:rFonts w:ascii="Times New Roman" w:hAnsi="Times New Roman" w:eastAsia="Times New Roman"/>
          <w:b w:val="0"/>
          <w:sz w:val="23"/>
        </w:rPr>
        <w:t>Ask trainees to:</w:t>
      </w:r>
    </w:p>
    <w:p w14:paraId="397C4867">
      <w:pPr>
        <w:keepNext w:val="0"/>
        <w:keepLines w:val="0"/>
        <w:pageBreakBefore w:val="0"/>
        <w:widowControl/>
        <w:spacing w:before="0" w:after="40" w:line="252" w:lineRule="auto"/>
        <w:ind w:left="403" w:hanging="403"/>
      </w:pPr>
      <w:r>
        <w:rPr>
          <w:rFonts w:ascii="Times New Roman" w:hAnsi="Times New Roman" w:eastAsia="Times New Roman"/>
          <w:b w:val="0"/>
          <w:sz w:val="23"/>
        </w:rPr>
        <w:t>1. Explain in their own words.</w:t>
      </w:r>
    </w:p>
    <w:p w14:paraId="7C182CD6">
      <w:pPr>
        <w:keepNext w:val="0"/>
        <w:keepLines w:val="0"/>
        <w:pageBreakBefore w:val="0"/>
        <w:widowControl/>
        <w:spacing w:before="0" w:after="40" w:line="252" w:lineRule="auto"/>
        <w:ind w:left="403" w:hanging="403"/>
      </w:pPr>
      <w:r>
        <w:rPr>
          <w:rFonts w:ascii="Times New Roman" w:hAnsi="Times New Roman" w:eastAsia="Times New Roman"/>
          <w:b w:val="0"/>
          <w:sz w:val="23"/>
        </w:rPr>
        <w:t>2. Demonstrate the task.</w:t>
      </w:r>
    </w:p>
    <w:p w14:paraId="2EAE0068">
      <w:pPr>
        <w:keepNext w:val="0"/>
        <w:keepLines w:val="0"/>
        <w:pageBreakBefore w:val="0"/>
        <w:widowControl/>
        <w:spacing w:before="0" w:after="40" w:line="252" w:lineRule="auto"/>
        <w:ind w:left="403" w:hanging="403"/>
      </w:pPr>
      <w:r>
        <w:rPr>
          <w:rFonts w:ascii="Times New Roman" w:hAnsi="Times New Roman" w:eastAsia="Times New Roman"/>
          <w:b w:val="0"/>
          <w:sz w:val="23"/>
        </w:rPr>
        <w:t>3. Give an example.</w:t>
      </w:r>
    </w:p>
    <w:p w14:paraId="100CDDC8">
      <w:pPr>
        <w:keepNext w:val="0"/>
        <w:keepLines w:val="0"/>
        <w:pageBreakBefore w:val="0"/>
        <w:widowControl/>
        <w:spacing w:before="0" w:after="40" w:line="252" w:lineRule="auto"/>
        <w:ind w:left="403" w:hanging="403"/>
      </w:pPr>
      <w:r>
        <w:rPr>
          <w:rFonts w:ascii="Times New Roman" w:hAnsi="Times New Roman" w:eastAsia="Times New Roman"/>
          <w:b w:val="0"/>
          <w:sz w:val="23"/>
        </w:rPr>
        <w:t>4. Write a short answer.</w:t>
      </w:r>
    </w:p>
    <w:p w14:paraId="7186AD07">
      <w:pPr>
        <w:keepNext w:val="0"/>
        <w:keepLines w:val="0"/>
        <w:pageBreakBefore w:val="0"/>
        <w:widowControl/>
        <w:spacing w:before="0" w:after="40" w:line="252" w:lineRule="auto"/>
        <w:ind w:left="403" w:hanging="403"/>
      </w:pPr>
      <w:r>
        <w:rPr>
          <w:rFonts w:ascii="Times New Roman" w:hAnsi="Times New Roman" w:eastAsia="Times New Roman"/>
          <w:b w:val="0"/>
          <w:sz w:val="23"/>
        </w:rPr>
        <w:t>5. Work in pairs.</w:t>
      </w:r>
    </w:p>
    <w:p w14:paraId="5CCFCD01">
      <w:pPr>
        <w:keepNext w:val="0"/>
        <w:keepLines w:val="0"/>
        <w:pageBreakBefore w:val="0"/>
        <w:widowControl/>
        <w:spacing w:before="0" w:after="40" w:line="252" w:lineRule="auto"/>
        <w:ind w:left="403" w:hanging="403"/>
      </w:pPr>
      <w:r>
        <w:rPr>
          <w:rFonts w:ascii="Times New Roman" w:hAnsi="Times New Roman" w:eastAsia="Times New Roman"/>
          <w:b w:val="0"/>
          <w:sz w:val="23"/>
        </w:rPr>
        <w:t>6. Complete a simple practical exercise.</w:t>
      </w:r>
    </w:p>
    <w:p w14:paraId="1C145030">
      <w:pPr>
        <w:keepNext w:val="0"/>
        <w:keepLines w:val="0"/>
        <w:pageBreakBefore w:val="0"/>
        <w:widowControl/>
        <w:spacing w:before="0" w:after="40" w:line="252" w:lineRule="auto"/>
        <w:ind w:left="403" w:hanging="403"/>
      </w:pPr>
      <w:r>
        <w:rPr>
          <w:rFonts w:ascii="Times New Roman" w:hAnsi="Times New Roman" w:eastAsia="Times New Roman"/>
          <w:b w:val="0"/>
          <w:sz w:val="23"/>
        </w:rPr>
        <w:t>7. Answer oral questions.</w:t>
      </w:r>
    </w:p>
    <w:p w14:paraId="5467F619">
      <w:pPr>
        <w:keepNext w:val="0"/>
        <w:keepLines w:val="0"/>
        <w:pageBreakBefore w:val="0"/>
        <w:widowControl/>
        <w:spacing w:before="0" w:after="40" w:line="252" w:lineRule="auto"/>
        <w:ind w:left="403" w:hanging="403"/>
      </w:pPr>
      <w:r>
        <w:rPr>
          <w:rFonts w:ascii="Times New Roman" w:hAnsi="Times New Roman" w:eastAsia="Times New Roman"/>
          <w:b w:val="0"/>
          <w:sz w:val="23"/>
        </w:rPr>
        <w:t>8. Teach back a small part of the lesson.</w:t>
      </w:r>
    </w:p>
    <w:p w14:paraId="3C70D1CA">
      <w:pPr>
        <w:pStyle w:val="3"/>
        <w:keepNext/>
        <w:keepLines w:val="0"/>
        <w:pageBreakBefore w:val="0"/>
        <w:widowControl/>
        <w:spacing w:before="160" w:after="100" w:line="252" w:lineRule="auto"/>
      </w:pPr>
      <w:r>
        <w:rPr>
          <w:rFonts w:ascii="Times New Roman" w:hAnsi="Times New Roman" w:eastAsia="Times New Roman"/>
          <w:b/>
          <w:sz w:val="26"/>
        </w:rPr>
        <w:t>18.3 What Instructors Must Avoid</w:t>
      </w:r>
    </w:p>
    <w:p w14:paraId="4F93D60B">
      <w:pPr>
        <w:keepNext w:val="0"/>
        <w:keepLines w:val="0"/>
        <w:pageBreakBefore w:val="0"/>
        <w:widowControl/>
        <w:spacing w:before="0" w:after="100" w:line="252" w:lineRule="auto"/>
      </w:pPr>
      <w:r>
        <w:rPr>
          <w:rFonts w:ascii="Times New Roman" w:hAnsi="Times New Roman" w:eastAsia="Times New Roman"/>
          <w:b w:val="0"/>
          <w:sz w:val="23"/>
        </w:rPr>
        <w:t>Instructors must avoid:</w:t>
      </w:r>
    </w:p>
    <w:p w14:paraId="2E5B176A">
      <w:pPr>
        <w:keepNext w:val="0"/>
        <w:keepLines w:val="0"/>
        <w:pageBreakBefore w:val="0"/>
        <w:widowControl/>
        <w:spacing w:before="0" w:after="40" w:line="252" w:lineRule="auto"/>
        <w:ind w:left="403" w:hanging="403"/>
      </w:pPr>
      <w:r>
        <w:rPr>
          <w:rFonts w:ascii="Times New Roman" w:hAnsi="Times New Roman" w:eastAsia="Times New Roman"/>
          <w:b w:val="0"/>
          <w:sz w:val="23"/>
        </w:rPr>
        <w:t>1. Insulting slow learners.</w:t>
      </w:r>
    </w:p>
    <w:p w14:paraId="0186AC07">
      <w:pPr>
        <w:keepNext w:val="0"/>
        <w:keepLines w:val="0"/>
        <w:pageBreakBefore w:val="0"/>
        <w:widowControl/>
        <w:spacing w:before="0" w:after="40" w:line="252" w:lineRule="auto"/>
        <w:ind w:left="403" w:hanging="403"/>
      </w:pPr>
      <w:r>
        <w:rPr>
          <w:rFonts w:ascii="Times New Roman" w:hAnsi="Times New Roman" w:eastAsia="Times New Roman"/>
          <w:b w:val="0"/>
          <w:sz w:val="23"/>
        </w:rPr>
        <w:t>2. Comparing trainees in a humiliating way.</w:t>
      </w:r>
    </w:p>
    <w:p w14:paraId="294F6262">
      <w:pPr>
        <w:keepNext w:val="0"/>
        <w:keepLines w:val="0"/>
        <w:pageBreakBefore w:val="0"/>
        <w:widowControl/>
        <w:spacing w:before="0" w:after="40" w:line="252" w:lineRule="auto"/>
        <w:ind w:left="403" w:hanging="403"/>
      </w:pPr>
      <w:r>
        <w:rPr>
          <w:rFonts w:ascii="Times New Roman" w:hAnsi="Times New Roman" w:eastAsia="Times New Roman"/>
          <w:b w:val="0"/>
          <w:sz w:val="23"/>
        </w:rPr>
        <w:t>3. Using only complex English.</w:t>
      </w:r>
    </w:p>
    <w:p w14:paraId="4E10E9DE">
      <w:pPr>
        <w:keepNext w:val="0"/>
        <w:keepLines w:val="0"/>
        <w:pageBreakBefore w:val="0"/>
        <w:widowControl/>
        <w:spacing w:before="0" w:after="40" w:line="252" w:lineRule="auto"/>
        <w:ind w:left="403" w:hanging="403"/>
      </w:pPr>
      <w:r>
        <w:rPr>
          <w:rFonts w:ascii="Times New Roman" w:hAnsi="Times New Roman" w:eastAsia="Times New Roman"/>
          <w:b w:val="0"/>
          <w:sz w:val="23"/>
        </w:rPr>
        <w:t>4. Assuming everyone understands.</w:t>
      </w:r>
    </w:p>
    <w:p w14:paraId="3D208EDA">
      <w:pPr>
        <w:keepNext w:val="0"/>
        <w:keepLines w:val="0"/>
        <w:pageBreakBefore w:val="0"/>
        <w:widowControl/>
        <w:spacing w:before="0" w:after="40" w:line="252" w:lineRule="auto"/>
        <w:ind w:left="403" w:hanging="403"/>
      </w:pPr>
      <w:r>
        <w:rPr>
          <w:rFonts w:ascii="Times New Roman" w:hAnsi="Times New Roman" w:eastAsia="Times New Roman"/>
          <w:b w:val="0"/>
          <w:sz w:val="23"/>
        </w:rPr>
        <w:t>5. Rushing through practical steps.</w:t>
      </w:r>
    </w:p>
    <w:p w14:paraId="7D7DD245">
      <w:pPr>
        <w:keepNext w:val="0"/>
        <w:keepLines w:val="0"/>
        <w:pageBreakBefore w:val="0"/>
        <w:widowControl/>
        <w:spacing w:before="0" w:after="40" w:line="252" w:lineRule="auto"/>
        <w:ind w:left="403" w:hanging="403"/>
      </w:pPr>
      <w:r>
        <w:rPr>
          <w:rFonts w:ascii="Times New Roman" w:hAnsi="Times New Roman" w:eastAsia="Times New Roman"/>
          <w:b w:val="0"/>
          <w:sz w:val="23"/>
        </w:rPr>
        <w:t>6. Ignoring quiet trainees.</w:t>
      </w:r>
    </w:p>
    <w:p w14:paraId="43BBA682">
      <w:pPr>
        <w:keepNext w:val="0"/>
        <w:keepLines w:val="0"/>
        <w:pageBreakBefore w:val="0"/>
        <w:widowControl/>
        <w:spacing w:before="0" w:after="40" w:line="252" w:lineRule="auto"/>
        <w:ind w:left="403" w:hanging="403"/>
      </w:pPr>
      <w:r>
        <w:rPr>
          <w:rFonts w:ascii="Times New Roman" w:hAnsi="Times New Roman" w:eastAsia="Times New Roman"/>
          <w:b w:val="0"/>
          <w:sz w:val="23"/>
        </w:rPr>
        <w:t>7. Favouring only educated trainees.</w:t>
      </w:r>
    </w:p>
    <w:p w14:paraId="06EE029C">
      <w:pPr>
        <w:keepNext w:val="0"/>
        <w:keepLines w:val="0"/>
        <w:pageBreakBefore w:val="0"/>
        <w:widowControl/>
        <w:spacing w:before="0" w:after="40" w:line="252" w:lineRule="auto"/>
        <w:ind w:left="403" w:hanging="403"/>
      </w:pPr>
      <w:r>
        <w:rPr>
          <w:rFonts w:ascii="Times New Roman" w:hAnsi="Times New Roman" w:eastAsia="Times New Roman"/>
          <w:b w:val="0"/>
          <w:sz w:val="23"/>
        </w:rPr>
        <w:t>8. Laughing at mistakes.</w:t>
      </w:r>
    </w:p>
    <w:p w14:paraId="15240F59">
      <w:pPr>
        <w:keepNext w:val="0"/>
        <w:keepLines w:val="0"/>
        <w:pageBreakBefore w:val="0"/>
        <w:widowControl/>
        <w:spacing w:before="0" w:after="100" w:line="252" w:lineRule="auto"/>
      </w:pPr>
      <w:r>
        <w:rPr>
          <w:rFonts w:ascii="Times New Roman" w:hAnsi="Times New Roman" w:eastAsia="Times New Roman"/>
          <w:b w:val="0"/>
          <w:sz w:val="23"/>
        </w:rPr>
        <w:t>Proverbs 16:21</w:t>
      </w:r>
      <w:r>
        <w:rPr>
          <w:rFonts w:ascii="Times New Roman" w:hAnsi="Times New Roman" w:eastAsia="Times New Roman"/>
          <w:b w:val="0"/>
          <w:sz w:val="23"/>
        </w:rPr>
        <w:br w:type="textWrapping"/>
      </w:r>
      <w:r>
        <w:rPr>
          <w:rFonts w:ascii="Times New Roman" w:hAnsi="Times New Roman" w:eastAsia="Times New Roman"/>
          <w:b w:val="0"/>
          <w:sz w:val="23"/>
        </w:rPr>
        <w:t>“The wise in heart shall be called prudent: and the sweetness of the lips increaseth learning.”</w:t>
      </w:r>
    </w:p>
    <w:p w14:paraId="6A6B3CE0">
      <w:pPr>
        <w:keepNext w:val="0"/>
        <w:keepLines w:val="0"/>
        <w:pageBreakBefore w:val="0"/>
        <w:widowControl/>
        <w:spacing w:before="0" w:after="100" w:line="252" w:lineRule="auto"/>
      </w:pPr>
      <w:r>
        <w:rPr>
          <w:rFonts w:ascii="Times New Roman" w:hAnsi="Times New Roman" w:eastAsia="Times New Roman"/>
          <w:b w:val="0"/>
          <w:sz w:val="23"/>
        </w:rPr>
        <w:t>Kind and wise speech increases learning.</w:t>
      </w:r>
    </w:p>
    <w:p w14:paraId="4294CC59">
      <w:pPr>
        <w:keepNext w:val="0"/>
        <w:keepLines w:val="0"/>
        <w:pageBreakBefore w:val="0"/>
        <w:widowControl/>
        <w:spacing w:before="0" w:after="40" w:line="240" w:lineRule="auto"/>
      </w:pPr>
    </w:p>
    <w:p w14:paraId="667AE5C4">
      <w:pPr>
        <w:pStyle w:val="2"/>
        <w:keepNext/>
        <w:keepLines w:val="0"/>
        <w:pageBreakBefore w:val="0"/>
        <w:widowControl/>
        <w:spacing w:before="240" w:after="120" w:line="252" w:lineRule="auto"/>
      </w:pPr>
      <w:r>
        <w:rPr>
          <w:rFonts w:ascii="Times New Roman" w:hAnsi="Times New Roman" w:eastAsia="Times New Roman"/>
          <w:b/>
          <w:sz w:val="30"/>
        </w:rPr>
        <w:t>19. HOW TO CONDUCT PRACTICAL DEMONSTRATIONS</w:t>
      </w:r>
    </w:p>
    <w:p w14:paraId="54D27DF9">
      <w:pPr>
        <w:keepNext w:val="0"/>
        <w:keepLines w:val="0"/>
        <w:pageBreakBefore w:val="0"/>
        <w:widowControl/>
        <w:spacing w:before="0" w:after="100" w:line="252" w:lineRule="auto"/>
      </w:pPr>
      <w:r>
        <w:rPr>
          <w:rFonts w:ascii="Times New Roman" w:hAnsi="Times New Roman" w:eastAsia="Times New Roman"/>
          <w:b w:val="0"/>
          <w:sz w:val="23"/>
        </w:rPr>
        <w:t>Practical demonstrations are essential in every skill-based department.</w:t>
      </w:r>
    </w:p>
    <w:p w14:paraId="73EE6C41">
      <w:pPr>
        <w:pStyle w:val="3"/>
        <w:keepNext/>
        <w:keepLines w:val="0"/>
        <w:pageBreakBefore w:val="0"/>
        <w:widowControl/>
        <w:spacing w:before="160" w:after="100" w:line="252" w:lineRule="auto"/>
      </w:pPr>
      <w:r>
        <w:rPr>
          <w:rFonts w:ascii="Times New Roman" w:hAnsi="Times New Roman" w:eastAsia="Times New Roman"/>
          <w:b/>
          <w:sz w:val="26"/>
        </w:rPr>
        <w:t>19.1 Demonstration Steps</w:t>
      </w:r>
    </w:p>
    <w:p w14:paraId="0CD21719">
      <w:pPr>
        <w:keepNext w:val="0"/>
        <w:keepLines w:val="0"/>
        <w:pageBreakBefore w:val="0"/>
        <w:widowControl/>
        <w:spacing w:before="0" w:after="100" w:line="252" w:lineRule="auto"/>
      </w:pPr>
      <w:r>
        <w:rPr>
          <w:rFonts w:ascii="Times New Roman" w:hAnsi="Times New Roman" w:eastAsia="Times New Roman"/>
          <w:b w:val="0"/>
          <w:sz w:val="23"/>
        </w:rPr>
        <w:t>The instructor should:</w:t>
      </w:r>
    </w:p>
    <w:p w14:paraId="7AFA66F9">
      <w:pPr>
        <w:keepNext w:val="0"/>
        <w:keepLines w:val="0"/>
        <w:pageBreakBefore w:val="0"/>
        <w:widowControl/>
        <w:spacing w:before="0" w:after="40" w:line="252" w:lineRule="auto"/>
        <w:ind w:left="403" w:hanging="403"/>
      </w:pPr>
      <w:r>
        <w:rPr>
          <w:rFonts w:ascii="Times New Roman" w:hAnsi="Times New Roman" w:eastAsia="Times New Roman"/>
          <w:b w:val="0"/>
          <w:sz w:val="23"/>
        </w:rPr>
        <w:t>1. State the purpose of the task.</w:t>
      </w:r>
    </w:p>
    <w:p w14:paraId="3B0689F6">
      <w:pPr>
        <w:keepNext w:val="0"/>
        <w:keepLines w:val="0"/>
        <w:pageBreakBefore w:val="0"/>
        <w:widowControl/>
        <w:spacing w:before="0" w:after="40" w:line="252" w:lineRule="auto"/>
        <w:ind w:left="403" w:hanging="403"/>
      </w:pPr>
      <w:r>
        <w:rPr>
          <w:rFonts w:ascii="Times New Roman" w:hAnsi="Times New Roman" w:eastAsia="Times New Roman"/>
          <w:b w:val="0"/>
          <w:sz w:val="23"/>
        </w:rPr>
        <w:t>2. Show the tools or materials.</w:t>
      </w:r>
    </w:p>
    <w:p w14:paraId="2AEC4D39">
      <w:pPr>
        <w:keepNext w:val="0"/>
        <w:keepLines w:val="0"/>
        <w:pageBreakBefore w:val="0"/>
        <w:widowControl/>
        <w:spacing w:before="0" w:after="40" w:line="252" w:lineRule="auto"/>
        <w:ind w:left="403" w:hanging="403"/>
      </w:pPr>
      <w:r>
        <w:rPr>
          <w:rFonts w:ascii="Times New Roman" w:hAnsi="Times New Roman" w:eastAsia="Times New Roman"/>
          <w:b w:val="0"/>
          <w:sz w:val="23"/>
        </w:rPr>
        <w:t>3. Explain safety rules.</w:t>
      </w:r>
    </w:p>
    <w:p w14:paraId="551BB38B">
      <w:pPr>
        <w:keepNext w:val="0"/>
        <w:keepLines w:val="0"/>
        <w:pageBreakBefore w:val="0"/>
        <w:widowControl/>
        <w:spacing w:before="0" w:after="40" w:line="252" w:lineRule="auto"/>
        <w:ind w:left="403" w:hanging="403"/>
      </w:pPr>
      <w:r>
        <w:rPr>
          <w:rFonts w:ascii="Times New Roman" w:hAnsi="Times New Roman" w:eastAsia="Times New Roman"/>
          <w:b w:val="0"/>
          <w:sz w:val="23"/>
        </w:rPr>
        <w:t>4. Demonstrate slowly.</w:t>
      </w:r>
    </w:p>
    <w:p w14:paraId="2930E5C9">
      <w:pPr>
        <w:keepNext w:val="0"/>
        <w:keepLines w:val="0"/>
        <w:pageBreakBefore w:val="0"/>
        <w:widowControl/>
        <w:spacing w:before="0" w:after="40" w:line="252" w:lineRule="auto"/>
        <w:ind w:left="403" w:hanging="403"/>
      </w:pPr>
      <w:r>
        <w:rPr>
          <w:rFonts w:ascii="Times New Roman" w:hAnsi="Times New Roman" w:eastAsia="Times New Roman"/>
          <w:b w:val="0"/>
          <w:sz w:val="23"/>
        </w:rPr>
        <w:t>5. Explain each step.</w:t>
      </w:r>
    </w:p>
    <w:p w14:paraId="5A3784AB">
      <w:pPr>
        <w:keepNext w:val="0"/>
        <w:keepLines w:val="0"/>
        <w:pageBreakBefore w:val="0"/>
        <w:widowControl/>
        <w:spacing w:before="0" w:after="40" w:line="252" w:lineRule="auto"/>
        <w:ind w:left="403" w:hanging="403"/>
      </w:pPr>
      <w:r>
        <w:rPr>
          <w:rFonts w:ascii="Times New Roman" w:hAnsi="Times New Roman" w:eastAsia="Times New Roman"/>
          <w:b w:val="0"/>
          <w:sz w:val="23"/>
        </w:rPr>
        <w:t>6. Repeat important steps.</w:t>
      </w:r>
    </w:p>
    <w:p w14:paraId="21352499">
      <w:pPr>
        <w:keepNext w:val="0"/>
        <w:keepLines w:val="0"/>
        <w:pageBreakBefore w:val="0"/>
        <w:widowControl/>
        <w:spacing w:before="0" w:after="40" w:line="252" w:lineRule="auto"/>
        <w:ind w:left="403" w:hanging="403"/>
      </w:pPr>
      <w:r>
        <w:rPr>
          <w:rFonts w:ascii="Times New Roman" w:hAnsi="Times New Roman" w:eastAsia="Times New Roman"/>
          <w:b w:val="0"/>
          <w:sz w:val="23"/>
        </w:rPr>
        <w:t>7. Ask trainees what they observed.</w:t>
      </w:r>
    </w:p>
    <w:p w14:paraId="6A822632">
      <w:pPr>
        <w:keepNext w:val="0"/>
        <w:keepLines w:val="0"/>
        <w:pageBreakBefore w:val="0"/>
        <w:widowControl/>
        <w:spacing w:before="0" w:after="40" w:line="252" w:lineRule="auto"/>
        <w:ind w:left="403" w:hanging="403"/>
      </w:pPr>
      <w:r>
        <w:rPr>
          <w:rFonts w:ascii="Times New Roman" w:hAnsi="Times New Roman" w:eastAsia="Times New Roman"/>
          <w:b w:val="0"/>
          <w:sz w:val="23"/>
        </w:rPr>
        <w:t>8. Allow supervised practice.</w:t>
      </w:r>
    </w:p>
    <w:p w14:paraId="5AA3140E">
      <w:pPr>
        <w:keepNext w:val="0"/>
        <w:keepLines w:val="0"/>
        <w:pageBreakBefore w:val="0"/>
        <w:widowControl/>
        <w:spacing w:before="0" w:after="40" w:line="252" w:lineRule="auto"/>
        <w:ind w:left="403" w:hanging="403"/>
      </w:pPr>
      <w:r>
        <w:rPr>
          <w:rFonts w:ascii="Times New Roman" w:hAnsi="Times New Roman" w:eastAsia="Times New Roman"/>
          <w:b w:val="0"/>
          <w:sz w:val="23"/>
        </w:rPr>
        <w:t>9. Correct mistakes immediately.</w:t>
      </w:r>
    </w:p>
    <w:p w14:paraId="6632EDB5">
      <w:pPr>
        <w:keepNext w:val="0"/>
        <w:keepLines w:val="0"/>
        <w:pageBreakBefore w:val="0"/>
        <w:widowControl/>
        <w:spacing w:before="0" w:after="40" w:line="252" w:lineRule="auto"/>
        <w:ind w:left="403" w:hanging="403"/>
      </w:pPr>
      <w:r>
        <w:rPr>
          <w:rFonts w:ascii="Times New Roman" w:hAnsi="Times New Roman" w:eastAsia="Times New Roman"/>
          <w:b w:val="0"/>
          <w:sz w:val="23"/>
        </w:rPr>
        <w:t>10. Assess the finished work.</w:t>
      </w:r>
    </w:p>
    <w:p w14:paraId="0E667EF1">
      <w:pPr>
        <w:pStyle w:val="3"/>
        <w:keepNext/>
        <w:keepLines w:val="0"/>
        <w:pageBreakBefore w:val="0"/>
        <w:widowControl/>
        <w:spacing w:before="160" w:after="100" w:line="252" w:lineRule="auto"/>
      </w:pPr>
      <w:r>
        <w:rPr>
          <w:rFonts w:ascii="Times New Roman" w:hAnsi="Times New Roman" w:eastAsia="Times New Roman"/>
          <w:b/>
          <w:sz w:val="26"/>
        </w:rPr>
        <w:t>19.2 Demonstration Rule</w:t>
      </w:r>
    </w:p>
    <w:p w14:paraId="765232E9">
      <w:pPr>
        <w:keepNext w:val="0"/>
        <w:keepLines w:val="0"/>
        <w:pageBreakBefore w:val="0"/>
        <w:widowControl/>
        <w:spacing w:before="0" w:after="100" w:line="252" w:lineRule="auto"/>
      </w:pPr>
      <w:r>
        <w:rPr>
          <w:rFonts w:ascii="Times New Roman" w:hAnsi="Times New Roman" w:eastAsia="Times New Roman"/>
          <w:b w:val="0"/>
          <w:sz w:val="23"/>
        </w:rPr>
        <w:t>Never assume that trainees know how to use tools, equipment, machines, animals, chemicals, digital devices, vehicles or office systems safely. Always explain first.</w:t>
      </w:r>
    </w:p>
    <w:p w14:paraId="68A0CD7E">
      <w:pPr>
        <w:pStyle w:val="3"/>
        <w:keepNext/>
        <w:keepLines w:val="0"/>
        <w:pageBreakBefore w:val="0"/>
        <w:widowControl/>
        <w:spacing w:before="160" w:after="100" w:line="252" w:lineRule="auto"/>
      </w:pPr>
      <w:r>
        <w:rPr>
          <w:rFonts w:ascii="Times New Roman" w:hAnsi="Times New Roman" w:eastAsia="Times New Roman"/>
          <w:b/>
          <w:sz w:val="26"/>
        </w:rPr>
        <w:t>19.3 After Demonstration</w:t>
      </w:r>
    </w:p>
    <w:p w14:paraId="7D8921B9">
      <w:pPr>
        <w:keepNext w:val="0"/>
        <w:keepLines w:val="0"/>
        <w:pageBreakBefore w:val="0"/>
        <w:widowControl/>
        <w:spacing w:before="0" w:after="100" w:line="252" w:lineRule="auto"/>
      </w:pPr>
      <w:r>
        <w:rPr>
          <w:rFonts w:ascii="Times New Roman" w:hAnsi="Times New Roman" w:eastAsia="Times New Roman"/>
          <w:b w:val="0"/>
          <w:sz w:val="23"/>
        </w:rPr>
        <w:t>After demonstration, trainees should:</w:t>
      </w:r>
    </w:p>
    <w:p w14:paraId="272E7D29">
      <w:pPr>
        <w:keepNext w:val="0"/>
        <w:keepLines w:val="0"/>
        <w:pageBreakBefore w:val="0"/>
        <w:widowControl/>
        <w:spacing w:before="0" w:after="40" w:line="252" w:lineRule="auto"/>
        <w:ind w:left="403" w:hanging="403"/>
      </w:pPr>
      <w:r>
        <w:rPr>
          <w:rFonts w:ascii="Times New Roman" w:hAnsi="Times New Roman" w:eastAsia="Times New Roman"/>
          <w:b w:val="0"/>
          <w:sz w:val="23"/>
        </w:rPr>
        <w:t>1. Practise under supervision.</w:t>
      </w:r>
    </w:p>
    <w:p w14:paraId="0119930E">
      <w:pPr>
        <w:keepNext w:val="0"/>
        <w:keepLines w:val="0"/>
        <w:pageBreakBefore w:val="0"/>
        <w:widowControl/>
        <w:spacing w:before="0" w:after="40" w:line="252" w:lineRule="auto"/>
        <w:ind w:left="403" w:hanging="403"/>
      </w:pPr>
      <w:r>
        <w:rPr>
          <w:rFonts w:ascii="Times New Roman" w:hAnsi="Times New Roman" w:eastAsia="Times New Roman"/>
          <w:b w:val="0"/>
          <w:sz w:val="23"/>
        </w:rPr>
        <w:t>2. Ask questions.</w:t>
      </w:r>
    </w:p>
    <w:p w14:paraId="76B85D59">
      <w:pPr>
        <w:keepNext w:val="0"/>
        <w:keepLines w:val="0"/>
        <w:pageBreakBefore w:val="0"/>
        <w:widowControl/>
        <w:spacing w:before="0" w:after="40" w:line="252" w:lineRule="auto"/>
        <w:ind w:left="403" w:hanging="403"/>
      </w:pPr>
      <w:r>
        <w:rPr>
          <w:rFonts w:ascii="Times New Roman" w:hAnsi="Times New Roman" w:eastAsia="Times New Roman"/>
          <w:b w:val="0"/>
          <w:sz w:val="23"/>
        </w:rPr>
        <w:t>3. Record what they learnt.</w:t>
      </w:r>
    </w:p>
    <w:p w14:paraId="2FDF4F9C">
      <w:pPr>
        <w:keepNext w:val="0"/>
        <w:keepLines w:val="0"/>
        <w:pageBreakBefore w:val="0"/>
        <w:widowControl/>
        <w:spacing w:before="0" w:after="40" w:line="252" w:lineRule="auto"/>
        <w:ind w:left="403" w:hanging="403"/>
      </w:pPr>
      <w:r>
        <w:rPr>
          <w:rFonts w:ascii="Times New Roman" w:hAnsi="Times New Roman" w:eastAsia="Times New Roman"/>
          <w:b w:val="0"/>
          <w:sz w:val="23"/>
        </w:rPr>
        <w:t>4. Clean the work area.</w:t>
      </w:r>
    </w:p>
    <w:p w14:paraId="148E1743">
      <w:pPr>
        <w:keepNext w:val="0"/>
        <w:keepLines w:val="0"/>
        <w:pageBreakBefore w:val="0"/>
        <w:widowControl/>
        <w:spacing w:before="0" w:after="40" w:line="252" w:lineRule="auto"/>
        <w:ind w:left="403" w:hanging="403"/>
      </w:pPr>
      <w:r>
        <w:rPr>
          <w:rFonts w:ascii="Times New Roman" w:hAnsi="Times New Roman" w:eastAsia="Times New Roman"/>
          <w:b w:val="0"/>
          <w:sz w:val="23"/>
        </w:rPr>
        <w:t>5. Return tools.</w:t>
      </w:r>
    </w:p>
    <w:p w14:paraId="5D93F10B">
      <w:pPr>
        <w:keepNext w:val="0"/>
        <w:keepLines w:val="0"/>
        <w:pageBreakBefore w:val="0"/>
        <w:widowControl/>
        <w:spacing w:before="0" w:after="40" w:line="252" w:lineRule="auto"/>
        <w:ind w:left="403" w:hanging="403"/>
      </w:pPr>
      <w:r>
        <w:rPr>
          <w:rFonts w:ascii="Times New Roman" w:hAnsi="Times New Roman" w:eastAsia="Times New Roman"/>
          <w:b w:val="0"/>
          <w:sz w:val="23"/>
        </w:rPr>
        <w:t>6. Reflect on mistakes and corrections.</w:t>
      </w:r>
    </w:p>
    <w:p w14:paraId="0BE3CF64">
      <w:pPr>
        <w:keepNext w:val="0"/>
        <w:keepLines w:val="0"/>
        <w:pageBreakBefore w:val="0"/>
        <w:widowControl/>
        <w:spacing w:before="0" w:after="100" w:line="252" w:lineRule="auto"/>
      </w:pPr>
      <w:r>
        <w:rPr>
          <w:rFonts w:ascii="Times New Roman" w:hAnsi="Times New Roman" w:eastAsia="Times New Roman"/>
          <w:b w:val="0"/>
          <w:sz w:val="23"/>
        </w:rPr>
        <w:t>Exodus 31:3-5</w:t>
      </w:r>
      <w:r>
        <w:rPr>
          <w:rFonts w:ascii="Times New Roman" w:hAnsi="Times New Roman" w:eastAsia="Times New Roman"/>
          <w:b w:val="0"/>
          <w:sz w:val="23"/>
        </w:rPr>
        <w:br w:type="textWrapping"/>
      </w:r>
      <w:r>
        <w:rPr>
          <w:rFonts w:ascii="Times New Roman" w:hAnsi="Times New Roman" w:eastAsia="Times New Roman"/>
          <w:b w:val="0"/>
          <w:sz w:val="23"/>
        </w:rPr>
        <w:t>“And I have filled him with the spirit of God, in wisdom, and in understanding, and in knowledge, and in all manner of workmanship,</w:t>
      </w:r>
      <w:r>
        <w:rPr>
          <w:rFonts w:ascii="Times New Roman" w:hAnsi="Times New Roman" w:eastAsia="Times New Roman"/>
          <w:b w:val="0"/>
          <w:sz w:val="23"/>
        </w:rPr>
        <w:br w:type="textWrapping"/>
      </w:r>
      <w:r>
        <w:rPr>
          <w:rFonts w:ascii="Times New Roman" w:hAnsi="Times New Roman" w:eastAsia="Times New Roman"/>
          <w:b w:val="0"/>
          <w:sz w:val="23"/>
        </w:rPr>
        <w:t>To devise cunning works, to work in gold, and in silver, and in brass,</w:t>
      </w:r>
      <w:r>
        <w:rPr>
          <w:rFonts w:ascii="Times New Roman" w:hAnsi="Times New Roman" w:eastAsia="Times New Roman"/>
          <w:b w:val="0"/>
          <w:sz w:val="23"/>
        </w:rPr>
        <w:br w:type="textWrapping"/>
      </w:r>
      <w:r>
        <w:rPr>
          <w:rFonts w:ascii="Times New Roman" w:hAnsi="Times New Roman" w:eastAsia="Times New Roman"/>
          <w:b w:val="0"/>
          <w:sz w:val="23"/>
        </w:rPr>
        <w:t>And in cutting of stones, to set them, and in carving of timber, to work in all manner of workmanship.”</w:t>
      </w:r>
    </w:p>
    <w:p w14:paraId="078293FB">
      <w:pPr>
        <w:keepNext w:val="0"/>
        <w:keepLines w:val="0"/>
        <w:pageBreakBefore w:val="0"/>
        <w:widowControl/>
        <w:spacing w:before="0" w:after="100" w:line="252" w:lineRule="auto"/>
      </w:pPr>
      <w:r>
        <w:rPr>
          <w:rFonts w:ascii="Times New Roman" w:hAnsi="Times New Roman" w:eastAsia="Times New Roman"/>
          <w:b w:val="0"/>
          <w:sz w:val="23"/>
        </w:rPr>
        <w:t>God values skill, wisdom and workmanship.</w:t>
      </w:r>
    </w:p>
    <w:p w14:paraId="5E74EF01">
      <w:pPr>
        <w:keepNext w:val="0"/>
        <w:keepLines w:val="0"/>
        <w:pageBreakBefore w:val="0"/>
        <w:widowControl/>
        <w:spacing w:before="0" w:after="40" w:line="240" w:lineRule="auto"/>
      </w:pPr>
    </w:p>
    <w:p w14:paraId="151A2E6D">
      <w:pPr>
        <w:pStyle w:val="2"/>
        <w:keepNext/>
        <w:keepLines w:val="0"/>
        <w:pageBreakBefore w:val="0"/>
        <w:widowControl/>
        <w:spacing w:before="240" w:after="120" w:line="252" w:lineRule="auto"/>
      </w:pPr>
      <w:r>
        <w:rPr>
          <w:rFonts w:ascii="Times New Roman" w:hAnsi="Times New Roman" w:eastAsia="Times New Roman"/>
          <w:b/>
          <w:sz w:val="30"/>
        </w:rPr>
        <w:t>20. HOW TO SUPERVISE DEPARTMENTAL WORK</w:t>
      </w:r>
    </w:p>
    <w:p w14:paraId="0B2F1542">
      <w:pPr>
        <w:keepNext w:val="0"/>
        <w:keepLines w:val="0"/>
        <w:pageBreakBefore w:val="0"/>
        <w:widowControl/>
        <w:spacing w:before="0" w:after="100" w:line="252" w:lineRule="auto"/>
      </w:pPr>
      <w:r>
        <w:rPr>
          <w:rFonts w:ascii="Times New Roman" w:hAnsi="Times New Roman" w:eastAsia="Times New Roman"/>
          <w:b w:val="0"/>
          <w:sz w:val="23"/>
        </w:rPr>
        <w:t>Departmental work is where trainees develop practical competence, teamwork and responsibility.</w:t>
      </w:r>
    </w:p>
    <w:p w14:paraId="39BFDA10">
      <w:pPr>
        <w:pStyle w:val="3"/>
        <w:keepNext/>
        <w:keepLines w:val="0"/>
        <w:pageBreakBefore w:val="0"/>
        <w:widowControl/>
        <w:spacing w:before="160" w:after="100" w:line="252" w:lineRule="auto"/>
      </w:pPr>
      <w:r>
        <w:rPr>
          <w:rFonts w:ascii="Times New Roman" w:hAnsi="Times New Roman" w:eastAsia="Times New Roman"/>
          <w:b/>
          <w:sz w:val="26"/>
        </w:rPr>
        <w:t>20.1 Departmental Supervision Duties</w:t>
      </w:r>
    </w:p>
    <w:p w14:paraId="1527F820">
      <w:pPr>
        <w:keepNext w:val="0"/>
        <w:keepLines w:val="0"/>
        <w:pageBreakBefore w:val="0"/>
        <w:widowControl/>
        <w:spacing w:before="0" w:after="100" w:line="252" w:lineRule="auto"/>
      </w:pPr>
      <w:r>
        <w:rPr>
          <w:rFonts w:ascii="Times New Roman" w:hAnsi="Times New Roman" w:eastAsia="Times New Roman"/>
          <w:b w:val="0"/>
          <w:sz w:val="23"/>
        </w:rPr>
        <w:t>The instructor must:</w:t>
      </w:r>
    </w:p>
    <w:p w14:paraId="531B95F2">
      <w:pPr>
        <w:keepNext w:val="0"/>
        <w:keepLines w:val="0"/>
        <w:pageBreakBefore w:val="0"/>
        <w:widowControl/>
        <w:spacing w:before="0" w:after="40" w:line="252" w:lineRule="auto"/>
        <w:ind w:left="403" w:hanging="403"/>
      </w:pPr>
      <w:r>
        <w:rPr>
          <w:rFonts w:ascii="Times New Roman" w:hAnsi="Times New Roman" w:eastAsia="Times New Roman"/>
          <w:b w:val="0"/>
          <w:sz w:val="23"/>
        </w:rPr>
        <w:t>1. Assign tasks clearly.</w:t>
      </w:r>
    </w:p>
    <w:p w14:paraId="1714C39D">
      <w:pPr>
        <w:keepNext w:val="0"/>
        <w:keepLines w:val="0"/>
        <w:pageBreakBefore w:val="0"/>
        <w:widowControl/>
        <w:spacing w:before="0" w:after="40" w:line="252" w:lineRule="auto"/>
        <w:ind w:left="403" w:hanging="403"/>
      </w:pPr>
      <w:r>
        <w:rPr>
          <w:rFonts w:ascii="Times New Roman" w:hAnsi="Times New Roman" w:eastAsia="Times New Roman"/>
          <w:b w:val="0"/>
          <w:sz w:val="23"/>
        </w:rPr>
        <w:t>2. Explain expected outcomes.</w:t>
      </w:r>
    </w:p>
    <w:p w14:paraId="03BB656C">
      <w:pPr>
        <w:keepNext w:val="0"/>
        <w:keepLines w:val="0"/>
        <w:pageBreakBefore w:val="0"/>
        <w:widowControl/>
        <w:spacing w:before="0" w:after="40" w:line="252" w:lineRule="auto"/>
        <w:ind w:left="403" w:hanging="403"/>
      </w:pPr>
      <w:r>
        <w:rPr>
          <w:rFonts w:ascii="Times New Roman" w:hAnsi="Times New Roman" w:eastAsia="Times New Roman"/>
          <w:b w:val="0"/>
          <w:sz w:val="23"/>
        </w:rPr>
        <w:t>3. Check attendance.</w:t>
      </w:r>
    </w:p>
    <w:p w14:paraId="7C468EFE">
      <w:pPr>
        <w:keepNext w:val="0"/>
        <w:keepLines w:val="0"/>
        <w:pageBreakBefore w:val="0"/>
        <w:widowControl/>
        <w:spacing w:before="0" w:after="40" w:line="252" w:lineRule="auto"/>
        <w:ind w:left="403" w:hanging="403"/>
      </w:pPr>
      <w:r>
        <w:rPr>
          <w:rFonts w:ascii="Times New Roman" w:hAnsi="Times New Roman" w:eastAsia="Times New Roman"/>
          <w:b w:val="0"/>
          <w:sz w:val="23"/>
        </w:rPr>
        <w:t>4. Ensure tools are available.</w:t>
      </w:r>
    </w:p>
    <w:p w14:paraId="35602FB8">
      <w:pPr>
        <w:keepNext w:val="0"/>
        <w:keepLines w:val="0"/>
        <w:pageBreakBefore w:val="0"/>
        <w:widowControl/>
        <w:spacing w:before="0" w:after="40" w:line="252" w:lineRule="auto"/>
        <w:ind w:left="403" w:hanging="403"/>
      </w:pPr>
      <w:r>
        <w:rPr>
          <w:rFonts w:ascii="Times New Roman" w:hAnsi="Times New Roman" w:eastAsia="Times New Roman"/>
          <w:b w:val="0"/>
          <w:sz w:val="23"/>
        </w:rPr>
        <w:t>5. Ensure safety rules are followed.</w:t>
      </w:r>
    </w:p>
    <w:p w14:paraId="64611789">
      <w:pPr>
        <w:keepNext w:val="0"/>
        <w:keepLines w:val="0"/>
        <w:pageBreakBefore w:val="0"/>
        <w:widowControl/>
        <w:spacing w:before="0" w:after="40" w:line="252" w:lineRule="auto"/>
        <w:ind w:left="403" w:hanging="403"/>
      </w:pPr>
      <w:r>
        <w:rPr>
          <w:rFonts w:ascii="Times New Roman" w:hAnsi="Times New Roman" w:eastAsia="Times New Roman"/>
          <w:b w:val="0"/>
          <w:sz w:val="23"/>
        </w:rPr>
        <w:t>6. Walk around and observe.</w:t>
      </w:r>
    </w:p>
    <w:p w14:paraId="6CA09566">
      <w:pPr>
        <w:keepNext w:val="0"/>
        <w:keepLines w:val="0"/>
        <w:pageBreakBefore w:val="0"/>
        <w:widowControl/>
        <w:spacing w:before="0" w:after="40" w:line="252" w:lineRule="auto"/>
        <w:ind w:left="403" w:hanging="403"/>
      </w:pPr>
      <w:r>
        <w:rPr>
          <w:rFonts w:ascii="Times New Roman" w:hAnsi="Times New Roman" w:eastAsia="Times New Roman"/>
          <w:b w:val="0"/>
          <w:sz w:val="23"/>
        </w:rPr>
        <w:t>7. Correct mistakes early.</w:t>
      </w:r>
    </w:p>
    <w:p w14:paraId="33D1D1C8">
      <w:pPr>
        <w:keepNext w:val="0"/>
        <w:keepLines w:val="0"/>
        <w:pageBreakBefore w:val="0"/>
        <w:widowControl/>
        <w:spacing w:before="0" w:after="40" w:line="252" w:lineRule="auto"/>
        <w:ind w:left="403" w:hanging="403"/>
      </w:pPr>
      <w:r>
        <w:rPr>
          <w:rFonts w:ascii="Times New Roman" w:hAnsi="Times New Roman" w:eastAsia="Times New Roman"/>
          <w:b w:val="0"/>
          <w:sz w:val="23"/>
        </w:rPr>
        <w:t>8. Encourage teamwork.</w:t>
      </w:r>
    </w:p>
    <w:p w14:paraId="53EC93D6">
      <w:pPr>
        <w:keepNext w:val="0"/>
        <w:keepLines w:val="0"/>
        <w:pageBreakBefore w:val="0"/>
        <w:widowControl/>
        <w:spacing w:before="0" w:after="40" w:line="252" w:lineRule="auto"/>
        <w:ind w:left="403" w:hanging="403"/>
      </w:pPr>
      <w:r>
        <w:rPr>
          <w:rFonts w:ascii="Times New Roman" w:hAnsi="Times New Roman" w:eastAsia="Times New Roman"/>
          <w:b w:val="0"/>
          <w:sz w:val="23"/>
        </w:rPr>
        <w:t>9. Record performance.</w:t>
      </w:r>
    </w:p>
    <w:p w14:paraId="01FC0187">
      <w:pPr>
        <w:keepNext w:val="0"/>
        <w:keepLines w:val="0"/>
        <w:pageBreakBefore w:val="0"/>
        <w:widowControl/>
        <w:spacing w:before="0" w:after="40" w:line="252" w:lineRule="auto"/>
        <w:ind w:left="403" w:hanging="403"/>
      </w:pPr>
      <w:r>
        <w:rPr>
          <w:rFonts w:ascii="Times New Roman" w:hAnsi="Times New Roman" w:eastAsia="Times New Roman"/>
          <w:b w:val="0"/>
          <w:sz w:val="23"/>
        </w:rPr>
        <w:t>10. Review completed work.</w:t>
      </w:r>
    </w:p>
    <w:p w14:paraId="49329E78">
      <w:pPr>
        <w:pStyle w:val="3"/>
        <w:keepNext/>
        <w:keepLines w:val="0"/>
        <w:pageBreakBefore w:val="0"/>
        <w:widowControl/>
        <w:spacing w:before="160" w:after="100" w:line="252" w:lineRule="auto"/>
      </w:pPr>
      <w:r>
        <w:rPr>
          <w:rFonts w:ascii="Times New Roman" w:hAnsi="Times New Roman" w:eastAsia="Times New Roman"/>
          <w:b/>
          <w:sz w:val="26"/>
        </w:rPr>
        <w:t>20.2 Departmental Work Records</w:t>
      </w:r>
    </w:p>
    <w:p w14:paraId="289753A9">
      <w:pPr>
        <w:keepNext w:val="0"/>
        <w:keepLines w:val="0"/>
        <w:pageBreakBefore w:val="0"/>
        <w:widowControl/>
        <w:spacing w:before="0" w:after="100" w:line="252" w:lineRule="auto"/>
      </w:pPr>
      <w:r>
        <w:rPr>
          <w:rFonts w:ascii="Times New Roman" w:hAnsi="Times New Roman" w:eastAsia="Times New Roman"/>
          <w:b w:val="0"/>
          <w:sz w:val="23"/>
        </w:rPr>
        <w:t>Each department should keep:</w:t>
      </w:r>
    </w:p>
    <w:p w14:paraId="4ED4FFAA">
      <w:pPr>
        <w:keepNext w:val="0"/>
        <w:keepLines w:val="0"/>
        <w:pageBreakBefore w:val="0"/>
        <w:widowControl/>
        <w:spacing w:before="0" w:after="40" w:line="252" w:lineRule="auto"/>
        <w:ind w:left="403" w:hanging="403"/>
      </w:pPr>
      <w:r>
        <w:rPr>
          <w:rFonts w:ascii="Times New Roman" w:hAnsi="Times New Roman" w:eastAsia="Times New Roman"/>
          <w:b w:val="0"/>
          <w:sz w:val="23"/>
        </w:rPr>
        <w:t>1. Attendance record.</w:t>
      </w:r>
    </w:p>
    <w:p w14:paraId="70075D52">
      <w:pPr>
        <w:keepNext w:val="0"/>
        <w:keepLines w:val="0"/>
        <w:pageBreakBefore w:val="0"/>
        <w:widowControl/>
        <w:spacing w:before="0" w:after="40" w:line="252" w:lineRule="auto"/>
        <w:ind w:left="403" w:hanging="403"/>
      </w:pPr>
      <w:r>
        <w:rPr>
          <w:rFonts w:ascii="Times New Roman" w:hAnsi="Times New Roman" w:eastAsia="Times New Roman"/>
          <w:b w:val="0"/>
          <w:sz w:val="23"/>
        </w:rPr>
        <w:t>2. Daily task record.</w:t>
      </w:r>
    </w:p>
    <w:p w14:paraId="1E7BBECE">
      <w:pPr>
        <w:keepNext w:val="0"/>
        <w:keepLines w:val="0"/>
        <w:pageBreakBefore w:val="0"/>
        <w:widowControl/>
        <w:spacing w:before="0" w:after="40" w:line="252" w:lineRule="auto"/>
        <w:ind w:left="403" w:hanging="403"/>
      </w:pPr>
      <w:r>
        <w:rPr>
          <w:rFonts w:ascii="Times New Roman" w:hAnsi="Times New Roman" w:eastAsia="Times New Roman"/>
          <w:b w:val="0"/>
          <w:sz w:val="23"/>
        </w:rPr>
        <w:t>3. Tool issue and return record.</w:t>
      </w:r>
    </w:p>
    <w:p w14:paraId="6EAFBEFD">
      <w:pPr>
        <w:keepNext w:val="0"/>
        <w:keepLines w:val="0"/>
        <w:pageBreakBefore w:val="0"/>
        <w:widowControl/>
        <w:spacing w:before="0" w:after="40" w:line="252" w:lineRule="auto"/>
        <w:ind w:left="403" w:hanging="403"/>
      </w:pPr>
      <w:r>
        <w:rPr>
          <w:rFonts w:ascii="Times New Roman" w:hAnsi="Times New Roman" w:eastAsia="Times New Roman"/>
          <w:b w:val="0"/>
          <w:sz w:val="23"/>
        </w:rPr>
        <w:t>4. Safety incident record.</w:t>
      </w:r>
    </w:p>
    <w:p w14:paraId="4F62AFC1">
      <w:pPr>
        <w:keepNext w:val="0"/>
        <w:keepLines w:val="0"/>
        <w:pageBreakBefore w:val="0"/>
        <w:widowControl/>
        <w:spacing w:before="0" w:after="40" w:line="252" w:lineRule="auto"/>
        <w:ind w:left="403" w:hanging="403"/>
      </w:pPr>
      <w:r>
        <w:rPr>
          <w:rFonts w:ascii="Times New Roman" w:hAnsi="Times New Roman" w:eastAsia="Times New Roman"/>
          <w:b w:val="0"/>
          <w:sz w:val="23"/>
        </w:rPr>
        <w:t>5. Practical assessment record.</w:t>
      </w:r>
    </w:p>
    <w:p w14:paraId="1502B929">
      <w:pPr>
        <w:keepNext w:val="0"/>
        <w:keepLines w:val="0"/>
        <w:pageBreakBefore w:val="0"/>
        <w:widowControl/>
        <w:spacing w:before="0" w:after="40" w:line="252" w:lineRule="auto"/>
        <w:ind w:left="403" w:hanging="403"/>
      </w:pPr>
      <w:r>
        <w:rPr>
          <w:rFonts w:ascii="Times New Roman" w:hAnsi="Times New Roman" w:eastAsia="Times New Roman"/>
          <w:b w:val="0"/>
          <w:sz w:val="23"/>
        </w:rPr>
        <w:t>6. Character observation record.</w:t>
      </w:r>
    </w:p>
    <w:p w14:paraId="76A51EC9">
      <w:pPr>
        <w:keepNext w:val="0"/>
        <w:keepLines w:val="0"/>
        <w:pageBreakBefore w:val="0"/>
        <w:widowControl/>
        <w:spacing w:before="0" w:after="40" w:line="252" w:lineRule="auto"/>
        <w:ind w:left="403" w:hanging="403"/>
      </w:pPr>
      <w:r>
        <w:rPr>
          <w:rFonts w:ascii="Times New Roman" w:hAnsi="Times New Roman" w:eastAsia="Times New Roman"/>
          <w:b w:val="0"/>
          <w:sz w:val="23"/>
        </w:rPr>
        <w:t>7. Project progress record.</w:t>
      </w:r>
    </w:p>
    <w:p w14:paraId="29A4F15F">
      <w:pPr>
        <w:keepNext w:val="0"/>
        <w:keepLines w:val="0"/>
        <w:pageBreakBefore w:val="0"/>
        <w:widowControl/>
        <w:spacing w:before="0" w:after="40" w:line="252" w:lineRule="auto"/>
        <w:ind w:left="403" w:hanging="403"/>
      </w:pPr>
      <w:r>
        <w:rPr>
          <w:rFonts w:ascii="Times New Roman" w:hAnsi="Times New Roman" w:eastAsia="Times New Roman"/>
          <w:b w:val="0"/>
          <w:sz w:val="23"/>
        </w:rPr>
        <w:t>8. Equipment maintenance report.</w:t>
      </w:r>
    </w:p>
    <w:p w14:paraId="2CB723A9">
      <w:pPr>
        <w:keepNext w:val="0"/>
        <w:keepLines w:val="0"/>
        <w:pageBreakBefore w:val="0"/>
        <w:widowControl/>
        <w:spacing w:before="0" w:after="40" w:line="252" w:lineRule="auto"/>
        <w:ind w:left="403" w:hanging="403"/>
      </w:pPr>
      <w:r>
        <w:rPr>
          <w:rFonts w:ascii="Times New Roman" w:hAnsi="Times New Roman" w:eastAsia="Times New Roman"/>
          <w:b w:val="0"/>
          <w:sz w:val="23"/>
        </w:rPr>
        <w:t>9. Departmental weekly report.</w:t>
      </w:r>
    </w:p>
    <w:p w14:paraId="774C12C0">
      <w:pPr>
        <w:keepNext w:val="0"/>
        <w:keepLines w:val="0"/>
        <w:pageBreakBefore w:val="0"/>
        <w:widowControl/>
        <w:spacing w:before="0" w:after="40" w:line="252" w:lineRule="auto"/>
        <w:ind w:left="403" w:hanging="403"/>
      </w:pPr>
      <w:r>
        <w:rPr>
          <w:rFonts w:ascii="Times New Roman" w:hAnsi="Times New Roman" w:eastAsia="Times New Roman"/>
          <w:b w:val="0"/>
          <w:sz w:val="23"/>
        </w:rPr>
        <w:t>10. Trainee portfolio evidence.</w:t>
      </w:r>
    </w:p>
    <w:p w14:paraId="3E4285F3">
      <w:pPr>
        <w:keepNext w:val="0"/>
        <w:keepLines w:val="0"/>
        <w:pageBreakBefore w:val="0"/>
        <w:widowControl/>
        <w:spacing w:before="0" w:after="100" w:line="252" w:lineRule="auto"/>
      </w:pPr>
      <w:r>
        <w:rPr>
          <w:rFonts w:ascii="Times New Roman" w:hAnsi="Times New Roman" w:eastAsia="Times New Roman"/>
          <w:b w:val="0"/>
          <w:sz w:val="23"/>
        </w:rPr>
        <w:t>1 Corinthians 4:2</w:t>
      </w:r>
      <w:r>
        <w:rPr>
          <w:rFonts w:ascii="Times New Roman" w:hAnsi="Times New Roman" w:eastAsia="Times New Roman"/>
          <w:b w:val="0"/>
          <w:sz w:val="23"/>
        </w:rPr>
        <w:br w:type="textWrapping"/>
      </w:r>
      <w:r>
        <w:rPr>
          <w:rFonts w:ascii="Times New Roman" w:hAnsi="Times New Roman" w:eastAsia="Times New Roman"/>
          <w:b w:val="0"/>
          <w:sz w:val="23"/>
        </w:rPr>
        <w:t>“Moreover it is required in stewards, that a man be found faithful.”</w:t>
      </w:r>
    </w:p>
    <w:p w14:paraId="13575A54">
      <w:pPr>
        <w:keepNext w:val="0"/>
        <w:keepLines w:val="0"/>
        <w:pageBreakBefore w:val="0"/>
        <w:widowControl/>
        <w:spacing w:before="0" w:after="100" w:line="252" w:lineRule="auto"/>
      </w:pPr>
      <w:r>
        <w:rPr>
          <w:rFonts w:ascii="Times New Roman" w:hAnsi="Times New Roman" w:eastAsia="Times New Roman"/>
          <w:b w:val="0"/>
          <w:sz w:val="23"/>
        </w:rPr>
        <w:t>Departmental supervisors are stewards of trainees, tools, time, records and learning outcomes.</w:t>
      </w:r>
    </w:p>
    <w:p w14:paraId="4F962613">
      <w:pPr>
        <w:keepNext w:val="0"/>
        <w:keepLines w:val="0"/>
        <w:pageBreakBefore w:val="0"/>
        <w:widowControl/>
        <w:spacing w:before="0" w:after="40" w:line="240" w:lineRule="auto"/>
      </w:pPr>
    </w:p>
    <w:p w14:paraId="37393EF4">
      <w:pPr>
        <w:pStyle w:val="2"/>
        <w:keepNext/>
        <w:keepLines w:val="0"/>
        <w:pageBreakBefore w:val="0"/>
        <w:widowControl/>
        <w:spacing w:before="240" w:after="120" w:line="252" w:lineRule="auto"/>
      </w:pPr>
      <w:r>
        <w:rPr>
          <w:rFonts w:ascii="Times New Roman" w:hAnsi="Times New Roman" w:eastAsia="Times New Roman"/>
          <w:b/>
          <w:sz w:val="30"/>
        </w:rPr>
        <w:t>21. SAFETY RESPONSIBILITIES DURING PRACTICAL TRAINING</w:t>
      </w:r>
    </w:p>
    <w:p w14:paraId="3373828A">
      <w:pPr>
        <w:keepNext w:val="0"/>
        <w:keepLines w:val="0"/>
        <w:pageBreakBefore w:val="0"/>
        <w:widowControl/>
        <w:spacing w:before="0" w:after="100" w:line="252" w:lineRule="auto"/>
      </w:pPr>
      <w:r>
        <w:rPr>
          <w:rFonts w:ascii="Times New Roman" w:hAnsi="Times New Roman" w:eastAsia="Times New Roman"/>
          <w:b w:val="0"/>
          <w:sz w:val="23"/>
        </w:rPr>
        <w:t>Safety is not optional. Every instructor is responsible for creating and maintaining a safe learning environment.</w:t>
      </w:r>
    </w:p>
    <w:p w14:paraId="519A8111">
      <w:pPr>
        <w:pStyle w:val="3"/>
        <w:keepNext/>
        <w:keepLines w:val="0"/>
        <w:pageBreakBefore w:val="0"/>
        <w:widowControl/>
        <w:spacing w:before="160" w:after="100" w:line="252" w:lineRule="auto"/>
      </w:pPr>
      <w:r>
        <w:rPr>
          <w:rFonts w:ascii="Times New Roman" w:hAnsi="Times New Roman" w:eastAsia="Times New Roman"/>
          <w:b/>
          <w:sz w:val="26"/>
        </w:rPr>
        <w:t>21.1 General Safety Responsibilities</w:t>
      </w:r>
    </w:p>
    <w:p w14:paraId="56D68413">
      <w:pPr>
        <w:keepNext w:val="0"/>
        <w:keepLines w:val="0"/>
        <w:pageBreakBefore w:val="0"/>
        <w:widowControl/>
        <w:spacing w:before="100" w:after="60" w:line="252" w:lineRule="auto"/>
      </w:pPr>
      <w:r>
        <w:rPr>
          <w:rFonts w:ascii="Times New Roman" w:hAnsi="Times New Roman" w:eastAsia="Times New Roman"/>
          <w:b/>
          <w:sz w:val="24"/>
        </w:rPr>
        <w:t>Instructors must:</w:t>
      </w:r>
    </w:p>
    <w:p w14:paraId="150DA20E">
      <w:pPr>
        <w:keepNext w:val="0"/>
        <w:keepLines w:val="0"/>
        <w:pageBreakBefore w:val="0"/>
        <w:widowControl/>
        <w:spacing w:before="0" w:after="40" w:line="252" w:lineRule="auto"/>
        <w:ind w:left="403" w:hanging="403"/>
      </w:pPr>
      <w:r>
        <w:rPr>
          <w:rFonts w:ascii="Times New Roman" w:hAnsi="Times New Roman" w:eastAsia="Times New Roman"/>
          <w:b w:val="0"/>
          <w:sz w:val="23"/>
        </w:rPr>
        <w:t>1. Explain safety before practical work.</w:t>
      </w:r>
    </w:p>
    <w:p w14:paraId="1C77465E">
      <w:pPr>
        <w:keepNext w:val="0"/>
        <w:keepLines w:val="0"/>
        <w:pageBreakBefore w:val="0"/>
        <w:widowControl/>
        <w:spacing w:before="0" w:after="40" w:line="252" w:lineRule="auto"/>
        <w:ind w:left="403" w:hanging="403"/>
      </w:pPr>
      <w:r>
        <w:rPr>
          <w:rFonts w:ascii="Times New Roman" w:hAnsi="Times New Roman" w:eastAsia="Times New Roman"/>
          <w:b w:val="0"/>
          <w:sz w:val="23"/>
        </w:rPr>
        <w:t>2. Enforce protective equipment where required.</w:t>
      </w:r>
    </w:p>
    <w:p w14:paraId="6F18725B">
      <w:pPr>
        <w:keepNext w:val="0"/>
        <w:keepLines w:val="0"/>
        <w:pageBreakBefore w:val="0"/>
        <w:widowControl/>
        <w:spacing w:before="0" w:after="40" w:line="252" w:lineRule="auto"/>
        <w:ind w:left="403" w:hanging="403"/>
      </w:pPr>
      <w:r>
        <w:rPr>
          <w:rFonts w:ascii="Times New Roman" w:hAnsi="Times New Roman" w:eastAsia="Times New Roman"/>
          <w:b w:val="0"/>
          <w:sz w:val="23"/>
        </w:rPr>
        <w:t>3. Stop unsafe behaviour immediately.</w:t>
      </w:r>
    </w:p>
    <w:p w14:paraId="51E545C7">
      <w:pPr>
        <w:keepNext w:val="0"/>
        <w:keepLines w:val="0"/>
        <w:pageBreakBefore w:val="0"/>
        <w:widowControl/>
        <w:spacing w:before="0" w:after="40" w:line="252" w:lineRule="auto"/>
        <w:ind w:left="403" w:hanging="403"/>
      </w:pPr>
      <w:r>
        <w:rPr>
          <w:rFonts w:ascii="Times New Roman" w:hAnsi="Times New Roman" w:eastAsia="Times New Roman"/>
          <w:b w:val="0"/>
          <w:sz w:val="23"/>
        </w:rPr>
        <w:t>4. Keep tools in safe condition.</w:t>
      </w:r>
    </w:p>
    <w:p w14:paraId="463CAEE7">
      <w:pPr>
        <w:keepNext w:val="0"/>
        <w:keepLines w:val="0"/>
        <w:pageBreakBefore w:val="0"/>
        <w:widowControl/>
        <w:spacing w:before="0" w:after="40" w:line="252" w:lineRule="auto"/>
        <w:ind w:left="403" w:hanging="403"/>
      </w:pPr>
      <w:r>
        <w:rPr>
          <w:rFonts w:ascii="Times New Roman" w:hAnsi="Times New Roman" w:eastAsia="Times New Roman"/>
          <w:b w:val="0"/>
          <w:sz w:val="23"/>
        </w:rPr>
        <w:t>5. Report damaged equipment.</w:t>
      </w:r>
    </w:p>
    <w:p w14:paraId="6F81742B">
      <w:pPr>
        <w:keepNext w:val="0"/>
        <w:keepLines w:val="0"/>
        <w:pageBreakBefore w:val="0"/>
        <w:widowControl/>
        <w:spacing w:before="0" w:after="40" w:line="252" w:lineRule="auto"/>
        <w:ind w:left="403" w:hanging="403"/>
      </w:pPr>
      <w:r>
        <w:rPr>
          <w:rFonts w:ascii="Times New Roman" w:hAnsi="Times New Roman" w:eastAsia="Times New Roman"/>
          <w:b w:val="0"/>
          <w:sz w:val="23"/>
        </w:rPr>
        <w:t>6. Prevent overcrowding in work areas.</w:t>
      </w:r>
    </w:p>
    <w:p w14:paraId="464F07DF">
      <w:pPr>
        <w:keepNext w:val="0"/>
        <w:keepLines w:val="0"/>
        <w:pageBreakBefore w:val="0"/>
        <w:widowControl/>
        <w:spacing w:before="0" w:after="40" w:line="252" w:lineRule="auto"/>
        <w:ind w:left="403" w:hanging="403"/>
      </w:pPr>
      <w:r>
        <w:rPr>
          <w:rFonts w:ascii="Times New Roman" w:hAnsi="Times New Roman" w:eastAsia="Times New Roman"/>
          <w:b w:val="0"/>
          <w:sz w:val="23"/>
        </w:rPr>
        <w:t>7. Keep walkways clear.</w:t>
      </w:r>
    </w:p>
    <w:p w14:paraId="1DF4947B">
      <w:pPr>
        <w:keepNext w:val="0"/>
        <w:keepLines w:val="0"/>
        <w:pageBreakBefore w:val="0"/>
        <w:widowControl/>
        <w:spacing w:before="0" w:after="40" w:line="252" w:lineRule="auto"/>
        <w:ind w:left="403" w:hanging="403"/>
      </w:pPr>
      <w:r>
        <w:rPr>
          <w:rFonts w:ascii="Times New Roman" w:hAnsi="Times New Roman" w:eastAsia="Times New Roman"/>
          <w:b w:val="0"/>
          <w:sz w:val="23"/>
        </w:rPr>
        <w:t>8. Ensure proper handling of sharp tools.</w:t>
      </w:r>
    </w:p>
    <w:p w14:paraId="24A8BE15">
      <w:pPr>
        <w:keepNext w:val="0"/>
        <w:keepLines w:val="0"/>
        <w:pageBreakBefore w:val="0"/>
        <w:widowControl/>
        <w:spacing w:before="0" w:after="40" w:line="252" w:lineRule="auto"/>
        <w:ind w:left="403" w:hanging="403"/>
      </w:pPr>
      <w:r>
        <w:rPr>
          <w:rFonts w:ascii="Times New Roman" w:hAnsi="Times New Roman" w:eastAsia="Times New Roman"/>
          <w:b w:val="0"/>
          <w:sz w:val="23"/>
        </w:rPr>
        <w:t>9. Ensure safe handling of machines.</w:t>
      </w:r>
    </w:p>
    <w:p w14:paraId="0D5A6459">
      <w:pPr>
        <w:keepNext w:val="0"/>
        <w:keepLines w:val="0"/>
        <w:pageBreakBefore w:val="0"/>
        <w:widowControl/>
        <w:spacing w:before="0" w:after="40" w:line="252" w:lineRule="auto"/>
        <w:ind w:left="403" w:hanging="403"/>
      </w:pPr>
      <w:r>
        <w:rPr>
          <w:rFonts w:ascii="Times New Roman" w:hAnsi="Times New Roman" w:eastAsia="Times New Roman"/>
          <w:b w:val="0"/>
          <w:sz w:val="23"/>
        </w:rPr>
        <w:t>10. Ensure safe handling of animals where applicable.</w:t>
      </w:r>
    </w:p>
    <w:p w14:paraId="67CC1E9A">
      <w:pPr>
        <w:keepNext w:val="0"/>
        <w:keepLines w:val="0"/>
        <w:pageBreakBefore w:val="0"/>
        <w:widowControl/>
        <w:spacing w:before="0" w:after="40" w:line="252" w:lineRule="auto"/>
        <w:ind w:left="403" w:hanging="403"/>
      </w:pPr>
      <w:r>
        <w:rPr>
          <w:rFonts w:ascii="Times New Roman" w:hAnsi="Times New Roman" w:eastAsia="Times New Roman"/>
          <w:b w:val="0"/>
          <w:sz w:val="23"/>
        </w:rPr>
        <w:t>11. Ensure safe handling of chemicals where applicable.</w:t>
      </w:r>
    </w:p>
    <w:p w14:paraId="7FBF208F">
      <w:pPr>
        <w:keepNext w:val="0"/>
        <w:keepLines w:val="0"/>
        <w:pageBreakBefore w:val="0"/>
        <w:widowControl/>
        <w:spacing w:before="0" w:after="40" w:line="252" w:lineRule="auto"/>
        <w:ind w:left="403" w:hanging="403"/>
      </w:pPr>
      <w:r>
        <w:rPr>
          <w:rFonts w:ascii="Times New Roman" w:hAnsi="Times New Roman" w:eastAsia="Times New Roman"/>
          <w:b w:val="0"/>
          <w:sz w:val="23"/>
        </w:rPr>
        <w:t>12. Prevent horseplay during practical work.</w:t>
      </w:r>
    </w:p>
    <w:p w14:paraId="71CB5DA7">
      <w:pPr>
        <w:keepNext w:val="0"/>
        <w:keepLines w:val="0"/>
        <w:pageBreakBefore w:val="0"/>
        <w:widowControl/>
        <w:spacing w:before="0" w:after="40" w:line="252" w:lineRule="auto"/>
        <w:ind w:left="403" w:hanging="403"/>
      </w:pPr>
      <w:r>
        <w:rPr>
          <w:rFonts w:ascii="Times New Roman" w:hAnsi="Times New Roman" w:eastAsia="Times New Roman"/>
          <w:b w:val="0"/>
          <w:sz w:val="23"/>
        </w:rPr>
        <w:t>13. Keep first aid access available.</w:t>
      </w:r>
    </w:p>
    <w:p w14:paraId="2B96C4B6">
      <w:pPr>
        <w:keepNext w:val="0"/>
        <w:keepLines w:val="0"/>
        <w:pageBreakBefore w:val="0"/>
        <w:widowControl/>
        <w:spacing w:before="0" w:after="40" w:line="252" w:lineRule="auto"/>
        <w:ind w:left="403" w:hanging="403"/>
      </w:pPr>
      <w:r>
        <w:rPr>
          <w:rFonts w:ascii="Times New Roman" w:hAnsi="Times New Roman" w:eastAsia="Times New Roman"/>
          <w:b w:val="0"/>
          <w:sz w:val="23"/>
        </w:rPr>
        <w:t>14. Report accidents immediately.</w:t>
      </w:r>
    </w:p>
    <w:p w14:paraId="07A67B2B">
      <w:pPr>
        <w:keepNext w:val="0"/>
        <w:keepLines w:val="0"/>
        <w:pageBreakBefore w:val="0"/>
        <w:widowControl/>
        <w:spacing w:before="0" w:after="40" w:line="252" w:lineRule="auto"/>
        <w:ind w:left="403" w:hanging="403"/>
      </w:pPr>
      <w:r>
        <w:rPr>
          <w:rFonts w:ascii="Times New Roman" w:hAnsi="Times New Roman" w:eastAsia="Times New Roman"/>
          <w:b w:val="0"/>
          <w:sz w:val="23"/>
        </w:rPr>
        <w:t>15. Document safety incidents.</w:t>
      </w:r>
    </w:p>
    <w:p w14:paraId="0948FAEB">
      <w:pPr>
        <w:pStyle w:val="3"/>
        <w:keepNext/>
        <w:keepLines w:val="0"/>
        <w:pageBreakBefore w:val="0"/>
        <w:widowControl/>
        <w:spacing w:before="160" w:after="100" w:line="252" w:lineRule="auto"/>
      </w:pPr>
      <w:r>
        <w:rPr>
          <w:rFonts w:ascii="Times New Roman" w:hAnsi="Times New Roman" w:eastAsia="Times New Roman"/>
          <w:b/>
          <w:sz w:val="26"/>
        </w:rPr>
        <w:t>21.2 Department-Specific Safety</w:t>
      </w:r>
    </w:p>
    <w:p w14:paraId="30BC2DBE">
      <w:pPr>
        <w:keepNext w:val="0"/>
        <w:keepLines w:val="0"/>
        <w:pageBreakBefore w:val="0"/>
        <w:widowControl/>
        <w:spacing w:before="0" w:after="100" w:line="252" w:lineRule="auto"/>
      </w:pPr>
      <w:r>
        <w:rPr>
          <w:rFonts w:ascii="Times New Roman" w:hAnsi="Times New Roman" w:eastAsia="Times New Roman"/>
          <w:b w:val="0"/>
          <w:sz w:val="23"/>
        </w:rPr>
        <w:t>Instructors must follow department-specific safety rules for:</w:t>
      </w:r>
    </w:p>
    <w:p w14:paraId="298AAE95">
      <w:pPr>
        <w:keepNext w:val="0"/>
        <w:keepLines w:val="0"/>
        <w:pageBreakBefore w:val="0"/>
        <w:widowControl/>
        <w:spacing w:before="0" w:after="40" w:line="252" w:lineRule="auto"/>
        <w:ind w:left="403" w:hanging="403"/>
      </w:pPr>
      <w:r>
        <w:rPr>
          <w:rFonts w:ascii="Times New Roman" w:hAnsi="Times New Roman" w:eastAsia="Times New Roman"/>
          <w:b w:val="0"/>
          <w:sz w:val="23"/>
        </w:rPr>
        <w:t>1. Agriculture.</w:t>
      </w:r>
    </w:p>
    <w:p w14:paraId="4DB641E4">
      <w:pPr>
        <w:keepNext w:val="0"/>
        <w:keepLines w:val="0"/>
        <w:pageBreakBefore w:val="0"/>
        <w:widowControl/>
        <w:spacing w:before="0" w:after="40" w:line="252" w:lineRule="auto"/>
        <w:ind w:left="403" w:hanging="403"/>
      </w:pPr>
      <w:r>
        <w:rPr>
          <w:rFonts w:ascii="Times New Roman" w:hAnsi="Times New Roman" w:eastAsia="Times New Roman"/>
          <w:b w:val="0"/>
          <w:sz w:val="23"/>
        </w:rPr>
        <w:t>2. Livestock.</w:t>
      </w:r>
    </w:p>
    <w:p w14:paraId="09D009C7">
      <w:pPr>
        <w:keepNext w:val="0"/>
        <w:keepLines w:val="0"/>
        <w:pageBreakBefore w:val="0"/>
        <w:widowControl/>
        <w:spacing w:before="0" w:after="40" w:line="252" w:lineRule="auto"/>
        <w:ind w:left="403" w:hanging="403"/>
      </w:pPr>
      <w:r>
        <w:rPr>
          <w:rFonts w:ascii="Times New Roman" w:hAnsi="Times New Roman" w:eastAsia="Times New Roman"/>
          <w:b w:val="0"/>
          <w:sz w:val="23"/>
        </w:rPr>
        <w:t>3. Construction.</w:t>
      </w:r>
    </w:p>
    <w:p w14:paraId="52498AFC">
      <w:pPr>
        <w:keepNext w:val="0"/>
        <w:keepLines w:val="0"/>
        <w:pageBreakBefore w:val="0"/>
        <w:widowControl/>
        <w:spacing w:before="0" w:after="40" w:line="252" w:lineRule="auto"/>
        <w:ind w:left="403" w:hanging="403"/>
      </w:pPr>
      <w:r>
        <w:rPr>
          <w:rFonts w:ascii="Times New Roman" w:hAnsi="Times New Roman" w:eastAsia="Times New Roman"/>
          <w:b w:val="0"/>
          <w:sz w:val="23"/>
        </w:rPr>
        <w:t>4. Road work.</w:t>
      </w:r>
    </w:p>
    <w:p w14:paraId="52C74B7D">
      <w:pPr>
        <w:keepNext w:val="0"/>
        <w:keepLines w:val="0"/>
        <w:pageBreakBefore w:val="0"/>
        <w:widowControl/>
        <w:spacing w:before="0" w:after="40" w:line="252" w:lineRule="auto"/>
        <w:ind w:left="403" w:hanging="403"/>
      </w:pPr>
      <w:r>
        <w:rPr>
          <w:rFonts w:ascii="Times New Roman" w:hAnsi="Times New Roman" w:eastAsia="Times New Roman"/>
          <w:b w:val="0"/>
          <w:sz w:val="23"/>
        </w:rPr>
        <w:t>5. Welding.</w:t>
      </w:r>
    </w:p>
    <w:p w14:paraId="5DBD1D0A">
      <w:pPr>
        <w:keepNext w:val="0"/>
        <w:keepLines w:val="0"/>
        <w:pageBreakBefore w:val="0"/>
        <w:widowControl/>
        <w:spacing w:before="0" w:after="40" w:line="252" w:lineRule="auto"/>
        <w:ind w:left="403" w:hanging="403"/>
      </w:pPr>
      <w:r>
        <w:rPr>
          <w:rFonts w:ascii="Times New Roman" w:hAnsi="Times New Roman" w:eastAsia="Times New Roman"/>
          <w:b w:val="0"/>
          <w:sz w:val="23"/>
        </w:rPr>
        <w:t>6. Mechanics.</w:t>
      </w:r>
    </w:p>
    <w:p w14:paraId="2AB58BF3">
      <w:pPr>
        <w:keepNext w:val="0"/>
        <w:keepLines w:val="0"/>
        <w:pageBreakBefore w:val="0"/>
        <w:widowControl/>
        <w:spacing w:before="0" w:after="40" w:line="252" w:lineRule="auto"/>
        <w:ind w:left="403" w:hanging="403"/>
      </w:pPr>
      <w:r>
        <w:rPr>
          <w:rFonts w:ascii="Times New Roman" w:hAnsi="Times New Roman" w:eastAsia="Times New Roman"/>
          <w:b w:val="0"/>
          <w:sz w:val="23"/>
        </w:rPr>
        <w:t>7. ICT.</w:t>
      </w:r>
    </w:p>
    <w:p w14:paraId="028689DE">
      <w:pPr>
        <w:keepNext w:val="0"/>
        <w:keepLines w:val="0"/>
        <w:pageBreakBefore w:val="0"/>
        <w:widowControl/>
        <w:spacing w:before="0" w:after="40" w:line="252" w:lineRule="auto"/>
        <w:ind w:left="403" w:hanging="403"/>
      </w:pPr>
      <w:r>
        <w:rPr>
          <w:rFonts w:ascii="Times New Roman" w:hAnsi="Times New Roman" w:eastAsia="Times New Roman"/>
          <w:b w:val="0"/>
          <w:sz w:val="23"/>
        </w:rPr>
        <w:t>8. Catering.</w:t>
      </w:r>
    </w:p>
    <w:p w14:paraId="2C141997">
      <w:pPr>
        <w:keepNext w:val="0"/>
        <w:keepLines w:val="0"/>
        <w:pageBreakBefore w:val="0"/>
        <w:widowControl/>
        <w:spacing w:before="0" w:after="40" w:line="252" w:lineRule="auto"/>
        <w:ind w:left="403" w:hanging="403"/>
      </w:pPr>
      <w:r>
        <w:rPr>
          <w:rFonts w:ascii="Times New Roman" w:hAnsi="Times New Roman" w:eastAsia="Times New Roman"/>
          <w:b w:val="0"/>
          <w:sz w:val="23"/>
        </w:rPr>
        <w:t>9. Hospitality.</w:t>
      </w:r>
    </w:p>
    <w:p w14:paraId="44FC0997">
      <w:pPr>
        <w:keepNext w:val="0"/>
        <w:keepLines w:val="0"/>
        <w:pageBreakBefore w:val="0"/>
        <w:widowControl/>
        <w:spacing w:before="0" w:after="40" w:line="252" w:lineRule="auto"/>
        <w:ind w:left="403" w:hanging="403"/>
      </w:pPr>
      <w:r>
        <w:rPr>
          <w:rFonts w:ascii="Times New Roman" w:hAnsi="Times New Roman" w:eastAsia="Times New Roman"/>
          <w:b w:val="0"/>
          <w:sz w:val="23"/>
        </w:rPr>
        <w:t>10. Office administration.</w:t>
      </w:r>
    </w:p>
    <w:p w14:paraId="7BB372E9">
      <w:pPr>
        <w:keepNext w:val="0"/>
        <w:keepLines w:val="0"/>
        <w:pageBreakBefore w:val="0"/>
        <w:widowControl/>
        <w:spacing w:before="0" w:after="40" w:line="252" w:lineRule="auto"/>
        <w:ind w:left="403" w:hanging="403"/>
      </w:pPr>
      <w:r>
        <w:rPr>
          <w:rFonts w:ascii="Times New Roman" w:hAnsi="Times New Roman" w:eastAsia="Times New Roman"/>
          <w:b w:val="0"/>
          <w:sz w:val="23"/>
        </w:rPr>
        <w:t>11. Finance and accounting.</w:t>
      </w:r>
    </w:p>
    <w:p w14:paraId="300EF695">
      <w:pPr>
        <w:keepNext w:val="0"/>
        <w:keepLines w:val="0"/>
        <w:pageBreakBefore w:val="0"/>
        <w:widowControl/>
        <w:spacing w:before="0" w:after="40" w:line="252" w:lineRule="auto"/>
        <w:ind w:left="403" w:hanging="403"/>
      </w:pPr>
      <w:r>
        <w:rPr>
          <w:rFonts w:ascii="Times New Roman" w:hAnsi="Times New Roman" w:eastAsia="Times New Roman"/>
          <w:b w:val="0"/>
          <w:sz w:val="23"/>
        </w:rPr>
        <w:t>12. Project management.</w:t>
      </w:r>
    </w:p>
    <w:p w14:paraId="55303FA0">
      <w:pPr>
        <w:keepNext w:val="0"/>
        <w:keepLines w:val="0"/>
        <w:pageBreakBefore w:val="0"/>
        <w:widowControl/>
        <w:spacing w:before="0" w:after="40" w:line="252" w:lineRule="auto"/>
        <w:ind w:left="403" w:hanging="403"/>
      </w:pPr>
      <w:r>
        <w:rPr>
          <w:rFonts w:ascii="Times New Roman" w:hAnsi="Times New Roman" w:eastAsia="Times New Roman"/>
          <w:b w:val="0"/>
          <w:sz w:val="23"/>
        </w:rPr>
        <w:t>13. Public administration.</w:t>
      </w:r>
    </w:p>
    <w:p w14:paraId="7990FA6B">
      <w:pPr>
        <w:keepNext w:val="0"/>
        <w:keepLines w:val="0"/>
        <w:pageBreakBefore w:val="0"/>
        <w:widowControl/>
        <w:spacing w:before="0" w:after="40" w:line="252" w:lineRule="auto"/>
        <w:ind w:left="403" w:hanging="403"/>
      </w:pPr>
      <w:r>
        <w:rPr>
          <w:rFonts w:ascii="Times New Roman" w:hAnsi="Times New Roman" w:eastAsia="Times New Roman"/>
          <w:b w:val="0"/>
          <w:sz w:val="23"/>
        </w:rPr>
        <w:t>14. Heavy equipment awareness.</w:t>
      </w:r>
    </w:p>
    <w:p w14:paraId="530082DB">
      <w:pPr>
        <w:pStyle w:val="3"/>
        <w:keepNext/>
        <w:keepLines w:val="0"/>
        <w:pageBreakBefore w:val="0"/>
        <w:widowControl/>
        <w:spacing w:before="160" w:after="100" w:line="252" w:lineRule="auto"/>
      </w:pPr>
      <w:r>
        <w:rPr>
          <w:rFonts w:ascii="Times New Roman" w:hAnsi="Times New Roman" w:eastAsia="Times New Roman"/>
          <w:b/>
          <w:sz w:val="26"/>
        </w:rPr>
        <w:t>21.3 Safety Authority</w:t>
      </w:r>
    </w:p>
    <w:p w14:paraId="3ABF0B5C">
      <w:pPr>
        <w:keepNext w:val="0"/>
        <w:keepLines w:val="0"/>
        <w:pageBreakBefore w:val="0"/>
        <w:widowControl/>
        <w:spacing w:before="0" w:after="100" w:line="252" w:lineRule="auto"/>
      </w:pPr>
      <w:r>
        <w:rPr>
          <w:rFonts w:ascii="Times New Roman" w:hAnsi="Times New Roman" w:eastAsia="Times New Roman"/>
          <w:b w:val="0"/>
          <w:sz w:val="23"/>
        </w:rPr>
        <w:t>An instructor has authority to stop any trainee from practical work if the trainee is acting dangerously, refusing protective equipment, mishandling tools, distracting others or ignoring safety instructions.</w:t>
      </w:r>
    </w:p>
    <w:p w14:paraId="142F2315">
      <w:pPr>
        <w:keepNext w:val="0"/>
        <w:keepLines w:val="0"/>
        <w:pageBreakBefore w:val="0"/>
        <w:widowControl/>
        <w:spacing w:before="0" w:after="100" w:line="252" w:lineRule="auto"/>
      </w:pPr>
      <w:r>
        <w:rPr>
          <w:rFonts w:ascii="Times New Roman" w:hAnsi="Times New Roman" w:eastAsia="Times New Roman"/>
          <w:b w:val="0"/>
          <w:sz w:val="23"/>
        </w:rPr>
        <w:t>Proverbs 22:3</w:t>
      </w:r>
      <w:r>
        <w:rPr>
          <w:rFonts w:ascii="Times New Roman" w:hAnsi="Times New Roman" w:eastAsia="Times New Roman"/>
          <w:b w:val="0"/>
          <w:sz w:val="23"/>
        </w:rPr>
        <w:br w:type="textWrapping"/>
      </w:r>
      <w:r>
        <w:rPr>
          <w:rFonts w:ascii="Times New Roman" w:hAnsi="Times New Roman" w:eastAsia="Times New Roman"/>
          <w:b w:val="0"/>
          <w:sz w:val="23"/>
        </w:rPr>
        <w:t>“A prudent man foreseeth the evil, and hideth himself: but the simple pass on, and are punished.”</w:t>
      </w:r>
    </w:p>
    <w:p w14:paraId="1A385A9D">
      <w:pPr>
        <w:keepNext w:val="0"/>
        <w:keepLines w:val="0"/>
        <w:pageBreakBefore w:val="0"/>
        <w:widowControl/>
        <w:spacing w:before="0" w:after="100" w:line="252" w:lineRule="auto"/>
      </w:pPr>
      <w:r>
        <w:rPr>
          <w:rFonts w:ascii="Times New Roman" w:hAnsi="Times New Roman" w:eastAsia="Times New Roman"/>
          <w:b w:val="0"/>
          <w:sz w:val="23"/>
        </w:rPr>
        <w:t>Safety is wisdom in action.</w:t>
      </w:r>
    </w:p>
    <w:p w14:paraId="4373A402">
      <w:pPr>
        <w:keepNext w:val="0"/>
        <w:keepLines w:val="0"/>
        <w:pageBreakBefore w:val="0"/>
        <w:widowControl/>
        <w:spacing w:before="0" w:after="40" w:line="240" w:lineRule="auto"/>
      </w:pPr>
    </w:p>
    <w:p w14:paraId="5E7F2470">
      <w:pPr>
        <w:pStyle w:val="2"/>
        <w:keepNext/>
        <w:keepLines w:val="0"/>
        <w:pageBreakBefore w:val="0"/>
        <w:widowControl/>
        <w:spacing w:before="240" w:after="120" w:line="252" w:lineRule="auto"/>
      </w:pPr>
      <w:r>
        <w:rPr>
          <w:rFonts w:ascii="Times New Roman" w:hAnsi="Times New Roman" w:eastAsia="Times New Roman"/>
          <w:b/>
          <w:sz w:val="30"/>
        </w:rPr>
        <w:t>22. CLASSROOM MANAGEMENT</w:t>
      </w:r>
    </w:p>
    <w:p w14:paraId="1ACDEC95">
      <w:pPr>
        <w:keepNext w:val="0"/>
        <w:keepLines w:val="0"/>
        <w:pageBreakBefore w:val="0"/>
        <w:widowControl/>
        <w:spacing w:before="0" w:after="100" w:line="252" w:lineRule="auto"/>
      </w:pPr>
      <w:r>
        <w:rPr>
          <w:rFonts w:ascii="Times New Roman" w:hAnsi="Times New Roman" w:eastAsia="Times New Roman"/>
          <w:b w:val="0"/>
          <w:sz w:val="23"/>
        </w:rPr>
        <w:t>A good classroom is orderly, respectful and active.</w:t>
      </w:r>
    </w:p>
    <w:p w14:paraId="3A1BC91D">
      <w:pPr>
        <w:pStyle w:val="3"/>
        <w:keepNext/>
        <w:keepLines w:val="0"/>
        <w:pageBreakBefore w:val="0"/>
        <w:widowControl/>
        <w:spacing w:before="160" w:after="100" w:line="252" w:lineRule="auto"/>
      </w:pPr>
      <w:r>
        <w:rPr>
          <w:rFonts w:ascii="Times New Roman" w:hAnsi="Times New Roman" w:eastAsia="Times New Roman"/>
          <w:b/>
          <w:sz w:val="26"/>
        </w:rPr>
        <w:t>22.1 Classroom Management Duties</w:t>
      </w:r>
    </w:p>
    <w:p w14:paraId="06035057">
      <w:pPr>
        <w:keepNext w:val="0"/>
        <w:keepLines w:val="0"/>
        <w:pageBreakBefore w:val="0"/>
        <w:widowControl/>
        <w:spacing w:before="0" w:after="100" w:line="252" w:lineRule="auto"/>
      </w:pPr>
      <w:r>
        <w:rPr>
          <w:rFonts w:ascii="Times New Roman" w:hAnsi="Times New Roman" w:eastAsia="Times New Roman"/>
          <w:b w:val="0"/>
          <w:sz w:val="23"/>
        </w:rPr>
        <w:t>The instructor should:</w:t>
      </w:r>
    </w:p>
    <w:p w14:paraId="63C8E767">
      <w:pPr>
        <w:keepNext w:val="0"/>
        <w:keepLines w:val="0"/>
        <w:pageBreakBefore w:val="0"/>
        <w:widowControl/>
        <w:spacing w:before="0" w:after="40" w:line="252" w:lineRule="auto"/>
        <w:ind w:left="403" w:hanging="403"/>
      </w:pPr>
      <w:r>
        <w:rPr>
          <w:rFonts w:ascii="Times New Roman" w:hAnsi="Times New Roman" w:eastAsia="Times New Roman"/>
          <w:b w:val="0"/>
          <w:sz w:val="23"/>
        </w:rPr>
        <w:t>1. Arrive before the trainees where possible.</w:t>
      </w:r>
    </w:p>
    <w:p w14:paraId="20D661B6">
      <w:pPr>
        <w:keepNext w:val="0"/>
        <w:keepLines w:val="0"/>
        <w:pageBreakBefore w:val="0"/>
        <w:widowControl/>
        <w:spacing w:before="0" w:after="40" w:line="252" w:lineRule="auto"/>
        <w:ind w:left="403" w:hanging="403"/>
      </w:pPr>
      <w:r>
        <w:rPr>
          <w:rFonts w:ascii="Times New Roman" w:hAnsi="Times New Roman" w:eastAsia="Times New Roman"/>
          <w:b w:val="0"/>
          <w:sz w:val="23"/>
        </w:rPr>
        <w:t>2. Begin on time.</w:t>
      </w:r>
    </w:p>
    <w:p w14:paraId="31F511F4">
      <w:pPr>
        <w:keepNext w:val="0"/>
        <w:keepLines w:val="0"/>
        <w:pageBreakBefore w:val="0"/>
        <w:widowControl/>
        <w:spacing w:before="0" w:after="40" w:line="252" w:lineRule="auto"/>
        <w:ind w:left="403" w:hanging="403"/>
      </w:pPr>
      <w:r>
        <w:rPr>
          <w:rFonts w:ascii="Times New Roman" w:hAnsi="Times New Roman" w:eastAsia="Times New Roman"/>
          <w:b w:val="0"/>
          <w:sz w:val="23"/>
        </w:rPr>
        <w:t>3. Keep attendance.</w:t>
      </w:r>
    </w:p>
    <w:p w14:paraId="6933F68D">
      <w:pPr>
        <w:keepNext w:val="0"/>
        <w:keepLines w:val="0"/>
        <w:pageBreakBefore w:val="0"/>
        <w:widowControl/>
        <w:spacing w:before="0" w:after="40" w:line="252" w:lineRule="auto"/>
        <w:ind w:left="403" w:hanging="403"/>
      </w:pPr>
      <w:r>
        <w:rPr>
          <w:rFonts w:ascii="Times New Roman" w:hAnsi="Times New Roman" w:eastAsia="Times New Roman"/>
          <w:b w:val="0"/>
          <w:sz w:val="23"/>
        </w:rPr>
        <w:t>4. Set the tone of respect.</w:t>
      </w:r>
    </w:p>
    <w:p w14:paraId="0A04DF55">
      <w:pPr>
        <w:keepNext w:val="0"/>
        <w:keepLines w:val="0"/>
        <w:pageBreakBefore w:val="0"/>
        <w:widowControl/>
        <w:spacing w:before="0" w:after="40" w:line="252" w:lineRule="auto"/>
        <w:ind w:left="403" w:hanging="403"/>
      </w:pPr>
      <w:r>
        <w:rPr>
          <w:rFonts w:ascii="Times New Roman" w:hAnsi="Times New Roman" w:eastAsia="Times New Roman"/>
          <w:b w:val="0"/>
          <w:sz w:val="23"/>
        </w:rPr>
        <w:t>5. State the lesson objectives.</w:t>
      </w:r>
    </w:p>
    <w:p w14:paraId="1F28BB7F">
      <w:pPr>
        <w:keepNext w:val="0"/>
        <w:keepLines w:val="0"/>
        <w:pageBreakBefore w:val="0"/>
        <w:widowControl/>
        <w:spacing w:before="0" w:after="40" w:line="252" w:lineRule="auto"/>
        <w:ind w:left="403" w:hanging="403"/>
      </w:pPr>
      <w:r>
        <w:rPr>
          <w:rFonts w:ascii="Times New Roman" w:hAnsi="Times New Roman" w:eastAsia="Times New Roman"/>
          <w:b w:val="0"/>
          <w:sz w:val="23"/>
        </w:rPr>
        <w:t>6. Keep trainees engaged.</w:t>
      </w:r>
    </w:p>
    <w:p w14:paraId="1985C815">
      <w:pPr>
        <w:keepNext w:val="0"/>
        <w:keepLines w:val="0"/>
        <w:pageBreakBefore w:val="0"/>
        <w:widowControl/>
        <w:spacing w:before="0" w:after="40" w:line="252" w:lineRule="auto"/>
        <w:ind w:left="403" w:hanging="403"/>
      </w:pPr>
      <w:r>
        <w:rPr>
          <w:rFonts w:ascii="Times New Roman" w:hAnsi="Times New Roman" w:eastAsia="Times New Roman"/>
          <w:b w:val="0"/>
          <w:sz w:val="23"/>
        </w:rPr>
        <w:t>7. Control side conversations.</w:t>
      </w:r>
    </w:p>
    <w:p w14:paraId="79BF9381">
      <w:pPr>
        <w:keepNext w:val="0"/>
        <w:keepLines w:val="0"/>
        <w:pageBreakBefore w:val="0"/>
        <w:widowControl/>
        <w:spacing w:before="0" w:after="40" w:line="252" w:lineRule="auto"/>
        <w:ind w:left="403" w:hanging="403"/>
      </w:pPr>
      <w:r>
        <w:rPr>
          <w:rFonts w:ascii="Times New Roman" w:hAnsi="Times New Roman" w:eastAsia="Times New Roman"/>
          <w:b w:val="0"/>
          <w:sz w:val="23"/>
        </w:rPr>
        <w:t>8. Correct disorder quickly.</w:t>
      </w:r>
    </w:p>
    <w:p w14:paraId="2C9336E2">
      <w:pPr>
        <w:keepNext w:val="0"/>
        <w:keepLines w:val="0"/>
        <w:pageBreakBefore w:val="0"/>
        <w:widowControl/>
        <w:spacing w:before="0" w:after="40" w:line="252" w:lineRule="auto"/>
        <w:ind w:left="403" w:hanging="403"/>
      </w:pPr>
      <w:r>
        <w:rPr>
          <w:rFonts w:ascii="Times New Roman" w:hAnsi="Times New Roman" w:eastAsia="Times New Roman"/>
          <w:b w:val="0"/>
          <w:sz w:val="23"/>
        </w:rPr>
        <w:t>9. Use questions wisely.</w:t>
      </w:r>
    </w:p>
    <w:p w14:paraId="0B4D2447">
      <w:pPr>
        <w:keepNext w:val="0"/>
        <w:keepLines w:val="0"/>
        <w:pageBreakBefore w:val="0"/>
        <w:widowControl/>
        <w:spacing w:before="0" w:after="40" w:line="252" w:lineRule="auto"/>
        <w:ind w:left="403" w:hanging="403"/>
      </w:pPr>
      <w:r>
        <w:rPr>
          <w:rFonts w:ascii="Times New Roman" w:hAnsi="Times New Roman" w:eastAsia="Times New Roman"/>
          <w:b w:val="0"/>
          <w:sz w:val="23"/>
        </w:rPr>
        <w:t>10. End with summary and assignment.</w:t>
      </w:r>
    </w:p>
    <w:p w14:paraId="2B4A3E79">
      <w:pPr>
        <w:keepNext w:val="0"/>
        <w:keepLines w:val="0"/>
        <w:pageBreakBefore w:val="0"/>
        <w:widowControl/>
        <w:spacing w:before="0" w:after="40" w:line="252" w:lineRule="auto"/>
        <w:ind w:left="403" w:hanging="403"/>
      </w:pPr>
      <w:r>
        <w:rPr>
          <w:rFonts w:ascii="Times New Roman" w:hAnsi="Times New Roman" w:eastAsia="Times New Roman"/>
          <w:b w:val="0"/>
          <w:sz w:val="23"/>
        </w:rPr>
        <w:t>11. 2 Classroom Rules to Enforce</w:t>
      </w:r>
    </w:p>
    <w:p w14:paraId="518068AD">
      <w:pPr>
        <w:keepNext w:val="0"/>
        <w:keepLines w:val="0"/>
        <w:pageBreakBefore w:val="0"/>
        <w:widowControl/>
        <w:spacing w:before="0" w:after="40" w:line="252" w:lineRule="auto"/>
        <w:ind w:left="403" w:hanging="403"/>
      </w:pPr>
      <w:r>
        <w:rPr>
          <w:rFonts w:ascii="Times New Roman" w:hAnsi="Times New Roman" w:eastAsia="Times New Roman"/>
          <w:b w:val="0"/>
          <w:sz w:val="23"/>
        </w:rPr>
        <w:t>12. No lateness without reason.</w:t>
      </w:r>
    </w:p>
    <w:p w14:paraId="5C298819">
      <w:pPr>
        <w:keepNext w:val="0"/>
        <w:keepLines w:val="0"/>
        <w:pageBreakBefore w:val="0"/>
        <w:widowControl/>
        <w:spacing w:before="0" w:after="40" w:line="252" w:lineRule="auto"/>
        <w:ind w:left="403" w:hanging="403"/>
      </w:pPr>
      <w:r>
        <w:rPr>
          <w:rFonts w:ascii="Times New Roman" w:hAnsi="Times New Roman" w:eastAsia="Times New Roman"/>
          <w:b w:val="0"/>
          <w:sz w:val="23"/>
        </w:rPr>
        <w:t>13. No sleeping in class.</w:t>
      </w:r>
    </w:p>
    <w:p w14:paraId="2E2DB0CB">
      <w:pPr>
        <w:keepNext w:val="0"/>
        <w:keepLines w:val="0"/>
        <w:pageBreakBefore w:val="0"/>
        <w:widowControl/>
        <w:spacing w:before="0" w:after="40" w:line="252" w:lineRule="auto"/>
        <w:ind w:left="403" w:hanging="403"/>
      </w:pPr>
      <w:r>
        <w:rPr>
          <w:rFonts w:ascii="Times New Roman" w:hAnsi="Times New Roman" w:eastAsia="Times New Roman"/>
          <w:b w:val="0"/>
          <w:sz w:val="23"/>
        </w:rPr>
        <w:t>14. No mocking others.</w:t>
      </w:r>
    </w:p>
    <w:p w14:paraId="247529B6">
      <w:pPr>
        <w:keepNext w:val="0"/>
        <w:keepLines w:val="0"/>
        <w:pageBreakBefore w:val="0"/>
        <w:widowControl/>
        <w:spacing w:before="0" w:after="40" w:line="252" w:lineRule="auto"/>
        <w:ind w:left="403" w:hanging="403"/>
      </w:pPr>
      <w:r>
        <w:rPr>
          <w:rFonts w:ascii="Times New Roman" w:hAnsi="Times New Roman" w:eastAsia="Times New Roman"/>
          <w:b w:val="0"/>
          <w:sz w:val="23"/>
        </w:rPr>
        <w:t>15. No unnecessary phone use.</w:t>
      </w:r>
    </w:p>
    <w:p w14:paraId="7AD76D66">
      <w:pPr>
        <w:keepNext w:val="0"/>
        <w:keepLines w:val="0"/>
        <w:pageBreakBefore w:val="0"/>
        <w:widowControl/>
        <w:spacing w:before="0" w:after="40" w:line="252" w:lineRule="auto"/>
        <w:ind w:left="403" w:hanging="403"/>
      </w:pPr>
      <w:r>
        <w:rPr>
          <w:rFonts w:ascii="Times New Roman" w:hAnsi="Times New Roman" w:eastAsia="Times New Roman"/>
          <w:b w:val="0"/>
          <w:sz w:val="23"/>
        </w:rPr>
        <w:t>16. No eating without permission.</w:t>
      </w:r>
    </w:p>
    <w:p w14:paraId="5E234984">
      <w:pPr>
        <w:keepNext w:val="0"/>
        <w:keepLines w:val="0"/>
        <w:pageBreakBefore w:val="0"/>
        <w:widowControl/>
        <w:spacing w:before="0" w:after="40" w:line="252" w:lineRule="auto"/>
        <w:ind w:left="403" w:hanging="403"/>
      </w:pPr>
      <w:r>
        <w:rPr>
          <w:rFonts w:ascii="Times New Roman" w:hAnsi="Times New Roman" w:eastAsia="Times New Roman"/>
          <w:b w:val="0"/>
          <w:sz w:val="23"/>
        </w:rPr>
        <w:t>17. No leaving without permission.</w:t>
      </w:r>
    </w:p>
    <w:p w14:paraId="05247D16">
      <w:pPr>
        <w:keepNext w:val="0"/>
        <w:keepLines w:val="0"/>
        <w:pageBreakBefore w:val="0"/>
        <w:widowControl/>
        <w:spacing w:before="0" w:after="40" w:line="252" w:lineRule="auto"/>
        <w:ind w:left="403" w:hanging="403"/>
      </w:pPr>
      <w:r>
        <w:rPr>
          <w:rFonts w:ascii="Times New Roman" w:hAnsi="Times New Roman" w:eastAsia="Times New Roman"/>
          <w:b w:val="0"/>
          <w:sz w:val="23"/>
        </w:rPr>
        <w:t>18. No disrespectful speech.</w:t>
      </w:r>
    </w:p>
    <w:p w14:paraId="652A1CF9">
      <w:pPr>
        <w:keepNext w:val="0"/>
        <w:keepLines w:val="0"/>
        <w:pageBreakBefore w:val="0"/>
        <w:widowControl/>
        <w:spacing w:before="0" w:after="40" w:line="252" w:lineRule="auto"/>
        <w:ind w:left="403" w:hanging="403"/>
      </w:pPr>
      <w:r>
        <w:rPr>
          <w:rFonts w:ascii="Times New Roman" w:hAnsi="Times New Roman" w:eastAsia="Times New Roman"/>
          <w:b w:val="0"/>
          <w:sz w:val="23"/>
        </w:rPr>
        <w:t>19. No noise during teaching.</w:t>
      </w:r>
    </w:p>
    <w:p w14:paraId="3AB655F3">
      <w:pPr>
        <w:keepNext w:val="0"/>
        <w:keepLines w:val="0"/>
        <w:pageBreakBefore w:val="0"/>
        <w:widowControl/>
        <w:spacing w:before="0" w:after="40" w:line="252" w:lineRule="auto"/>
        <w:ind w:left="403" w:hanging="403"/>
      </w:pPr>
      <w:r>
        <w:rPr>
          <w:rFonts w:ascii="Times New Roman" w:hAnsi="Times New Roman" w:eastAsia="Times New Roman"/>
          <w:b w:val="0"/>
          <w:sz w:val="23"/>
        </w:rPr>
        <w:t>20. No fighting or threats.</w:t>
      </w:r>
    </w:p>
    <w:p w14:paraId="2E01B203">
      <w:pPr>
        <w:keepNext w:val="0"/>
        <w:keepLines w:val="0"/>
        <w:pageBreakBefore w:val="0"/>
        <w:widowControl/>
        <w:spacing w:before="0" w:after="40" w:line="252" w:lineRule="auto"/>
        <w:ind w:left="403" w:hanging="403"/>
      </w:pPr>
      <w:r>
        <w:rPr>
          <w:rFonts w:ascii="Times New Roman" w:hAnsi="Times New Roman" w:eastAsia="Times New Roman"/>
          <w:b w:val="0"/>
          <w:sz w:val="23"/>
        </w:rPr>
        <w:t>21. No damage to classroom property.</w:t>
      </w:r>
    </w:p>
    <w:p w14:paraId="68CA3DB6">
      <w:pPr>
        <w:keepNext w:val="0"/>
        <w:keepLines w:val="0"/>
        <w:pageBreakBefore w:val="0"/>
        <w:widowControl/>
        <w:spacing w:before="0" w:after="100" w:line="252" w:lineRule="auto"/>
      </w:pPr>
      <w:r>
        <w:rPr>
          <w:rFonts w:ascii="Times New Roman" w:hAnsi="Times New Roman" w:eastAsia="Times New Roman"/>
          <w:b w:val="0"/>
          <w:sz w:val="23"/>
        </w:rPr>
        <w:t>1 Corinthians 14:40</w:t>
      </w:r>
      <w:r>
        <w:rPr>
          <w:rFonts w:ascii="Times New Roman" w:hAnsi="Times New Roman" w:eastAsia="Times New Roman"/>
          <w:b w:val="0"/>
          <w:sz w:val="23"/>
        </w:rPr>
        <w:br w:type="textWrapping"/>
      </w:r>
      <w:r>
        <w:rPr>
          <w:rFonts w:ascii="Times New Roman" w:hAnsi="Times New Roman" w:eastAsia="Times New Roman"/>
          <w:b w:val="0"/>
          <w:sz w:val="23"/>
        </w:rPr>
        <w:t>“Let all things be done decently and in order.”</w:t>
      </w:r>
    </w:p>
    <w:p w14:paraId="0DD6F37A">
      <w:pPr>
        <w:keepNext w:val="0"/>
        <w:keepLines w:val="0"/>
        <w:pageBreakBefore w:val="0"/>
        <w:widowControl/>
        <w:spacing w:before="0" w:after="100" w:line="252" w:lineRule="auto"/>
      </w:pPr>
      <w:r>
        <w:rPr>
          <w:rFonts w:ascii="Times New Roman" w:hAnsi="Times New Roman" w:eastAsia="Times New Roman"/>
          <w:b w:val="0"/>
          <w:sz w:val="23"/>
        </w:rPr>
        <w:t>Order helps learning.</w:t>
      </w:r>
    </w:p>
    <w:p w14:paraId="6BC87704">
      <w:pPr>
        <w:keepNext w:val="0"/>
        <w:keepLines w:val="0"/>
        <w:pageBreakBefore w:val="0"/>
        <w:widowControl/>
        <w:spacing w:before="0" w:after="40" w:line="240" w:lineRule="auto"/>
      </w:pPr>
    </w:p>
    <w:p w14:paraId="4A5FA7F2">
      <w:pPr>
        <w:pStyle w:val="2"/>
        <w:keepNext/>
        <w:keepLines w:val="0"/>
        <w:pageBreakBefore w:val="0"/>
        <w:widowControl/>
        <w:spacing w:before="240" w:after="120" w:line="252" w:lineRule="auto"/>
      </w:pPr>
      <w:r>
        <w:rPr>
          <w:rFonts w:ascii="Times New Roman" w:hAnsi="Times New Roman" w:eastAsia="Times New Roman"/>
          <w:b/>
          <w:sz w:val="30"/>
        </w:rPr>
        <w:t>23. HANDLING DIFFICULT TRAINEES</w:t>
      </w:r>
    </w:p>
    <w:p w14:paraId="03CC97A0">
      <w:pPr>
        <w:keepNext w:val="0"/>
        <w:keepLines w:val="0"/>
        <w:pageBreakBefore w:val="0"/>
        <w:widowControl/>
        <w:spacing w:before="0" w:after="100" w:line="252" w:lineRule="auto"/>
      </w:pPr>
      <w:r>
        <w:rPr>
          <w:rFonts w:ascii="Times New Roman" w:hAnsi="Times New Roman" w:eastAsia="Times New Roman"/>
          <w:b w:val="0"/>
          <w:sz w:val="23"/>
        </w:rPr>
        <w:t>Some trainees may be difficult because of pride, pain, poor discipline, bad habits, fear, low confidence or wrong influence. Instructors must handle difficult trainees wisely.</w:t>
      </w:r>
    </w:p>
    <w:p w14:paraId="45551F35">
      <w:pPr>
        <w:pStyle w:val="3"/>
        <w:keepNext/>
        <w:keepLines w:val="0"/>
        <w:pageBreakBefore w:val="0"/>
        <w:widowControl/>
        <w:spacing w:before="160" w:after="100" w:line="252" w:lineRule="auto"/>
      </w:pPr>
      <w:r>
        <w:rPr>
          <w:rFonts w:ascii="Times New Roman" w:hAnsi="Times New Roman" w:eastAsia="Times New Roman"/>
          <w:b/>
          <w:sz w:val="26"/>
        </w:rPr>
        <w:t>23.1 Types of Difficult Behaviour</w:t>
      </w:r>
    </w:p>
    <w:p w14:paraId="7ECFCAF2">
      <w:pPr>
        <w:keepNext w:val="0"/>
        <w:keepLines w:val="0"/>
        <w:pageBreakBefore w:val="0"/>
        <w:widowControl/>
        <w:spacing w:before="0" w:after="40" w:line="252" w:lineRule="auto"/>
        <w:ind w:left="403" w:hanging="403"/>
      </w:pPr>
      <w:r>
        <w:rPr>
          <w:rFonts w:ascii="Times New Roman" w:hAnsi="Times New Roman" w:eastAsia="Times New Roman"/>
          <w:b w:val="0"/>
          <w:sz w:val="23"/>
        </w:rPr>
        <w:t>1. Repeated lateness.</w:t>
      </w:r>
    </w:p>
    <w:p w14:paraId="69DFC522">
      <w:pPr>
        <w:keepNext w:val="0"/>
        <w:keepLines w:val="0"/>
        <w:pageBreakBefore w:val="0"/>
        <w:widowControl/>
        <w:spacing w:before="0" w:after="40" w:line="252" w:lineRule="auto"/>
        <w:ind w:left="403" w:hanging="403"/>
      </w:pPr>
      <w:r>
        <w:rPr>
          <w:rFonts w:ascii="Times New Roman" w:hAnsi="Times New Roman" w:eastAsia="Times New Roman"/>
          <w:b w:val="0"/>
          <w:sz w:val="23"/>
        </w:rPr>
        <w:t>2. Refusal to participate.</w:t>
      </w:r>
    </w:p>
    <w:p w14:paraId="390943FF">
      <w:pPr>
        <w:keepNext w:val="0"/>
        <w:keepLines w:val="0"/>
        <w:pageBreakBefore w:val="0"/>
        <w:widowControl/>
        <w:spacing w:before="0" w:after="40" w:line="252" w:lineRule="auto"/>
        <w:ind w:left="403" w:hanging="403"/>
      </w:pPr>
      <w:r>
        <w:rPr>
          <w:rFonts w:ascii="Times New Roman" w:hAnsi="Times New Roman" w:eastAsia="Times New Roman"/>
          <w:b w:val="0"/>
          <w:sz w:val="23"/>
        </w:rPr>
        <w:t>3. Disrespect.</w:t>
      </w:r>
    </w:p>
    <w:p w14:paraId="72E5C914">
      <w:pPr>
        <w:keepNext w:val="0"/>
        <w:keepLines w:val="0"/>
        <w:pageBreakBefore w:val="0"/>
        <w:widowControl/>
        <w:spacing w:before="0" w:after="40" w:line="252" w:lineRule="auto"/>
        <w:ind w:left="403" w:hanging="403"/>
      </w:pPr>
      <w:r>
        <w:rPr>
          <w:rFonts w:ascii="Times New Roman" w:hAnsi="Times New Roman" w:eastAsia="Times New Roman"/>
          <w:b w:val="0"/>
          <w:sz w:val="23"/>
        </w:rPr>
        <w:t>4. Laziness.</w:t>
      </w:r>
    </w:p>
    <w:p w14:paraId="28FDA1AA">
      <w:pPr>
        <w:keepNext w:val="0"/>
        <w:keepLines w:val="0"/>
        <w:pageBreakBefore w:val="0"/>
        <w:widowControl/>
        <w:spacing w:before="0" w:after="40" w:line="252" w:lineRule="auto"/>
        <w:ind w:left="403" w:hanging="403"/>
      </w:pPr>
      <w:r>
        <w:rPr>
          <w:rFonts w:ascii="Times New Roman" w:hAnsi="Times New Roman" w:eastAsia="Times New Roman"/>
          <w:b w:val="0"/>
          <w:sz w:val="23"/>
        </w:rPr>
        <w:t>5. Mocking others.</w:t>
      </w:r>
    </w:p>
    <w:p w14:paraId="22B270EF">
      <w:pPr>
        <w:keepNext w:val="0"/>
        <w:keepLines w:val="0"/>
        <w:pageBreakBefore w:val="0"/>
        <w:widowControl/>
        <w:spacing w:before="0" w:after="40" w:line="252" w:lineRule="auto"/>
        <w:ind w:left="403" w:hanging="403"/>
      </w:pPr>
      <w:r>
        <w:rPr>
          <w:rFonts w:ascii="Times New Roman" w:hAnsi="Times New Roman" w:eastAsia="Times New Roman"/>
          <w:b w:val="0"/>
          <w:sz w:val="23"/>
        </w:rPr>
        <w:t>6. Fighting.</w:t>
      </w:r>
    </w:p>
    <w:p w14:paraId="1E0D58C1">
      <w:pPr>
        <w:keepNext w:val="0"/>
        <w:keepLines w:val="0"/>
        <w:pageBreakBefore w:val="0"/>
        <w:widowControl/>
        <w:spacing w:before="0" w:after="40" w:line="252" w:lineRule="auto"/>
        <w:ind w:left="403" w:hanging="403"/>
      </w:pPr>
      <w:r>
        <w:rPr>
          <w:rFonts w:ascii="Times New Roman" w:hAnsi="Times New Roman" w:eastAsia="Times New Roman"/>
          <w:b w:val="0"/>
          <w:sz w:val="23"/>
        </w:rPr>
        <w:t>7. Lying.</w:t>
      </w:r>
    </w:p>
    <w:p w14:paraId="1A09F5B2">
      <w:pPr>
        <w:keepNext w:val="0"/>
        <w:keepLines w:val="0"/>
        <w:pageBreakBefore w:val="0"/>
        <w:widowControl/>
        <w:spacing w:before="0" w:after="40" w:line="252" w:lineRule="auto"/>
        <w:ind w:left="403" w:hanging="403"/>
      </w:pPr>
      <w:r>
        <w:rPr>
          <w:rFonts w:ascii="Times New Roman" w:hAnsi="Times New Roman" w:eastAsia="Times New Roman"/>
          <w:b w:val="0"/>
          <w:sz w:val="23"/>
        </w:rPr>
        <w:t>8. Cheating.</w:t>
      </w:r>
    </w:p>
    <w:p w14:paraId="5EAC74B4">
      <w:pPr>
        <w:keepNext w:val="0"/>
        <w:keepLines w:val="0"/>
        <w:pageBreakBefore w:val="0"/>
        <w:widowControl/>
        <w:spacing w:before="0" w:after="40" w:line="252" w:lineRule="auto"/>
        <w:ind w:left="403" w:hanging="403"/>
      </w:pPr>
      <w:r>
        <w:rPr>
          <w:rFonts w:ascii="Times New Roman" w:hAnsi="Times New Roman" w:eastAsia="Times New Roman"/>
          <w:b w:val="0"/>
          <w:sz w:val="23"/>
        </w:rPr>
        <w:t>9. Carelessness with tools.</w:t>
      </w:r>
    </w:p>
    <w:p w14:paraId="00214A15">
      <w:pPr>
        <w:keepNext w:val="0"/>
        <w:keepLines w:val="0"/>
        <w:pageBreakBefore w:val="0"/>
        <w:widowControl/>
        <w:spacing w:before="0" w:after="40" w:line="252" w:lineRule="auto"/>
        <w:ind w:left="403" w:hanging="403"/>
      </w:pPr>
      <w:r>
        <w:rPr>
          <w:rFonts w:ascii="Times New Roman" w:hAnsi="Times New Roman" w:eastAsia="Times New Roman"/>
          <w:b w:val="0"/>
          <w:sz w:val="23"/>
        </w:rPr>
        <w:t>10. Distraction.</w:t>
      </w:r>
    </w:p>
    <w:p w14:paraId="72FBBAB6">
      <w:pPr>
        <w:keepNext w:val="0"/>
        <w:keepLines w:val="0"/>
        <w:pageBreakBefore w:val="0"/>
        <w:widowControl/>
        <w:spacing w:before="0" w:after="40" w:line="252" w:lineRule="auto"/>
        <w:ind w:left="403" w:hanging="403"/>
      </w:pPr>
      <w:r>
        <w:rPr>
          <w:rFonts w:ascii="Times New Roman" w:hAnsi="Times New Roman" w:eastAsia="Times New Roman"/>
          <w:b w:val="0"/>
          <w:sz w:val="23"/>
        </w:rPr>
        <w:t>11. Argumentative behaviour.</w:t>
      </w:r>
    </w:p>
    <w:p w14:paraId="2F716AC0">
      <w:pPr>
        <w:keepNext w:val="0"/>
        <w:keepLines w:val="0"/>
        <w:pageBreakBefore w:val="0"/>
        <w:widowControl/>
        <w:spacing w:before="0" w:after="40" w:line="252" w:lineRule="auto"/>
        <w:ind w:left="403" w:hanging="403"/>
      </w:pPr>
      <w:r>
        <w:rPr>
          <w:rFonts w:ascii="Times New Roman" w:hAnsi="Times New Roman" w:eastAsia="Times New Roman"/>
          <w:b w:val="0"/>
          <w:sz w:val="23"/>
        </w:rPr>
        <w:t>12. Secret rebellion.</w:t>
      </w:r>
    </w:p>
    <w:p w14:paraId="424CA7C7">
      <w:pPr>
        <w:keepNext w:val="0"/>
        <w:keepLines w:val="0"/>
        <w:pageBreakBefore w:val="0"/>
        <w:widowControl/>
        <w:spacing w:before="0" w:after="40" w:line="252" w:lineRule="auto"/>
        <w:ind w:left="403" w:hanging="403"/>
      </w:pPr>
      <w:r>
        <w:rPr>
          <w:rFonts w:ascii="Times New Roman" w:hAnsi="Times New Roman" w:eastAsia="Times New Roman"/>
          <w:b w:val="0"/>
          <w:sz w:val="23"/>
        </w:rPr>
        <w:t>13. Bullying.</w:t>
      </w:r>
    </w:p>
    <w:p w14:paraId="0311C392">
      <w:pPr>
        <w:keepNext w:val="0"/>
        <w:keepLines w:val="0"/>
        <w:pageBreakBefore w:val="0"/>
        <w:widowControl/>
        <w:spacing w:before="0" w:after="40" w:line="252" w:lineRule="auto"/>
        <w:ind w:left="403" w:hanging="403"/>
      </w:pPr>
      <w:r>
        <w:rPr>
          <w:rFonts w:ascii="Times New Roman" w:hAnsi="Times New Roman" w:eastAsia="Times New Roman"/>
          <w:b w:val="0"/>
          <w:sz w:val="23"/>
        </w:rPr>
        <w:t>14. Immorality.</w:t>
      </w:r>
    </w:p>
    <w:p w14:paraId="3EECB05B">
      <w:pPr>
        <w:keepNext w:val="0"/>
        <w:keepLines w:val="0"/>
        <w:pageBreakBefore w:val="0"/>
        <w:widowControl/>
        <w:spacing w:before="0" w:after="40" w:line="252" w:lineRule="auto"/>
        <w:ind w:left="403" w:hanging="403"/>
      </w:pPr>
      <w:r>
        <w:rPr>
          <w:rFonts w:ascii="Times New Roman" w:hAnsi="Times New Roman" w:eastAsia="Times New Roman"/>
          <w:b w:val="0"/>
          <w:sz w:val="23"/>
        </w:rPr>
        <w:t>15. Absenteeism.</w:t>
      </w:r>
    </w:p>
    <w:p w14:paraId="320396B3">
      <w:pPr>
        <w:keepNext w:val="0"/>
        <w:keepLines w:val="0"/>
        <w:pageBreakBefore w:val="0"/>
        <w:widowControl/>
        <w:spacing w:before="0" w:after="40" w:line="252" w:lineRule="auto"/>
        <w:ind w:left="403" w:hanging="403"/>
      </w:pPr>
      <w:r>
        <w:rPr>
          <w:rFonts w:ascii="Times New Roman" w:hAnsi="Times New Roman" w:eastAsia="Times New Roman"/>
          <w:b w:val="0"/>
          <w:sz w:val="23"/>
        </w:rPr>
        <w:t>16. 2 Steps for Handling Difficult Trainees</w:t>
      </w:r>
    </w:p>
    <w:p w14:paraId="76A60E76">
      <w:pPr>
        <w:keepNext w:val="0"/>
        <w:keepLines w:val="0"/>
        <w:pageBreakBefore w:val="0"/>
        <w:widowControl/>
        <w:spacing w:before="0" w:after="40" w:line="252" w:lineRule="auto"/>
        <w:ind w:left="403" w:hanging="403"/>
      </w:pPr>
      <w:r>
        <w:rPr>
          <w:rFonts w:ascii="Times New Roman" w:hAnsi="Times New Roman" w:eastAsia="Times New Roman"/>
          <w:b w:val="0"/>
          <w:sz w:val="23"/>
        </w:rPr>
        <w:t>17. Observe the behaviour.</w:t>
      </w:r>
    </w:p>
    <w:p w14:paraId="29F9440B">
      <w:pPr>
        <w:keepNext w:val="0"/>
        <w:keepLines w:val="0"/>
        <w:pageBreakBefore w:val="0"/>
        <w:widowControl/>
        <w:spacing w:before="0" w:after="40" w:line="252" w:lineRule="auto"/>
        <w:ind w:left="403" w:hanging="403"/>
      </w:pPr>
      <w:r>
        <w:rPr>
          <w:rFonts w:ascii="Times New Roman" w:hAnsi="Times New Roman" w:eastAsia="Times New Roman"/>
          <w:b w:val="0"/>
          <w:sz w:val="23"/>
        </w:rPr>
        <w:t>18. Correct early.</w:t>
      </w:r>
    </w:p>
    <w:p w14:paraId="1F3E71A9">
      <w:pPr>
        <w:keepNext w:val="0"/>
        <w:keepLines w:val="0"/>
        <w:pageBreakBefore w:val="0"/>
        <w:widowControl/>
        <w:spacing w:before="0" w:after="40" w:line="252" w:lineRule="auto"/>
        <w:ind w:left="403" w:hanging="403"/>
      </w:pPr>
      <w:r>
        <w:rPr>
          <w:rFonts w:ascii="Times New Roman" w:hAnsi="Times New Roman" w:eastAsia="Times New Roman"/>
          <w:b w:val="0"/>
          <w:sz w:val="23"/>
        </w:rPr>
        <w:t>19. Speak privately where appropriate.</w:t>
      </w:r>
    </w:p>
    <w:p w14:paraId="445485B1">
      <w:pPr>
        <w:keepNext w:val="0"/>
        <w:keepLines w:val="0"/>
        <w:pageBreakBefore w:val="0"/>
        <w:widowControl/>
        <w:spacing w:before="0" w:after="40" w:line="252" w:lineRule="auto"/>
        <w:ind w:left="403" w:hanging="403"/>
      </w:pPr>
      <w:r>
        <w:rPr>
          <w:rFonts w:ascii="Times New Roman" w:hAnsi="Times New Roman" w:eastAsia="Times New Roman"/>
          <w:b w:val="0"/>
          <w:sz w:val="23"/>
        </w:rPr>
        <w:t>20. Ask questions to understand the cause.</w:t>
      </w:r>
    </w:p>
    <w:p w14:paraId="152E33AF">
      <w:pPr>
        <w:keepNext w:val="0"/>
        <w:keepLines w:val="0"/>
        <w:pageBreakBefore w:val="0"/>
        <w:widowControl/>
        <w:spacing w:before="0" w:after="40" w:line="252" w:lineRule="auto"/>
        <w:ind w:left="403" w:hanging="403"/>
      </w:pPr>
      <w:r>
        <w:rPr>
          <w:rFonts w:ascii="Times New Roman" w:hAnsi="Times New Roman" w:eastAsia="Times New Roman"/>
          <w:b w:val="0"/>
          <w:sz w:val="23"/>
        </w:rPr>
        <w:t>21. State the rule clearly.</w:t>
      </w:r>
    </w:p>
    <w:p w14:paraId="67CAF628">
      <w:pPr>
        <w:keepNext w:val="0"/>
        <w:keepLines w:val="0"/>
        <w:pageBreakBefore w:val="0"/>
        <w:widowControl/>
        <w:spacing w:before="0" w:after="40" w:line="252" w:lineRule="auto"/>
        <w:ind w:left="403" w:hanging="403"/>
      </w:pPr>
      <w:r>
        <w:rPr>
          <w:rFonts w:ascii="Times New Roman" w:hAnsi="Times New Roman" w:eastAsia="Times New Roman"/>
          <w:b w:val="0"/>
          <w:sz w:val="23"/>
        </w:rPr>
        <w:t>22. Explain the consequence.</w:t>
      </w:r>
    </w:p>
    <w:p w14:paraId="5C60F40A">
      <w:pPr>
        <w:keepNext w:val="0"/>
        <w:keepLines w:val="0"/>
        <w:pageBreakBefore w:val="0"/>
        <w:widowControl/>
        <w:spacing w:before="0" w:after="40" w:line="252" w:lineRule="auto"/>
        <w:ind w:left="403" w:hanging="403"/>
      </w:pPr>
      <w:r>
        <w:rPr>
          <w:rFonts w:ascii="Times New Roman" w:hAnsi="Times New Roman" w:eastAsia="Times New Roman"/>
          <w:b w:val="0"/>
          <w:sz w:val="23"/>
        </w:rPr>
        <w:t>23. Give opportunity for change.</w:t>
      </w:r>
    </w:p>
    <w:p w14:paraId="3F123A9A">
      <w:pPr>
        <w:keepNext w:val="0"/>
        <w:keepLines w:val="0"/>
        <w:pageBreakBefore w:val="0"/>
        <w:widowControl/>
        <w:spacing w:before="0" w:after="40" w:line="252" w:lineRule="auto"/>
        <w:ind w:left="403" w:hanging="403"/>
      </w:pPr>
      <w:r>
        <w:rPr>
          <w:rFonts w:ascii="Times New Roman" w:hAnsi="Times New Roman" w:eastAsia="Times New Roman"/>
          <w:b w:val="0"/>
          <w:sz w:val="23"/>
        </w:rPr>
        <w:t>24. Record repeated behaviour.</w:t>
      </w:r>
    </w:p>
    <w:p w14:paraId="0FF40A8F">
      <w:pPr>
        <w:keepNext w:val="0"/>
        <w:keepLines w:val="0"/>
        <w:pageBreakBefore w:val="0"/>
        <w:widowControl/>
        <w:spacing w:before="0" w:after="40" w:line="252" w:lineRule="auto"/>
        <w:ind w:left="403" w:hanging="403"/>
      </w:pPr>
      <w:r>
        <w:rPr>
          <w:rFonts w:ascii="Times New Roman" w:hAnsi="Times New Roman" w:eastAsia="Times New Roman"/>
          <w:b w:val="0"/>
          <w:sz w:val="23"/>
        </w:rPr>
        <w:t>25. Inform the appropriate coordinator.</w:t>
      </w:r>
    </w:p>
    <w:p w14:paraId="2261EEB2">
      <w:pPr>
        <w:keepNext w:val="0"/>
        <w:keepLines w:val="0"/>
        <w:pageBreakBefore w:val="0"/>
        <w:widowControl/>
        <w:spacing w:before="0" w:after="40" w:line="252" w:lineRule="auto"/>
        <w:ind w:left="403" w:hanging="403"/>
      </w:pPr>
      <w:r>
        <w:rPr>
          <w:rFonts w:ascii="Times New Roman" w:hAnsi="Times New Roman" w:eastAsia="Times New Roman"/>
          <w:b w:val="0"/>
          <w:sz w:val="23"/>
        </w:rPr>
        <w:t>26. Refer serious issues to Academy leadership.</w:t>
      </w:r>
    </w:p>
    <w:p w14:paraId="1E6128F4">
      <w:pPr>
        <w:pStyle w:val="3"/>
        <w:keepNext/>
        <w:keepLines w:val="0"/>
        <w:pageBreakBefore w:val="0"/>
        <w:widowControl/>
        <w:spacing w:before="160" w:after="100" w:line="252" w:lineRule="auto"/>
      </w:pPr>
      <w:r>
        <w:rPr>
          <w:rFonts w:ascii="Times New Roman" w:hAnsi="Times New Roman" w:eastAsia="Times New Roman"/>
          <w:b/>
          <w:sz w:val="26"/>
        </w:rPr>
        <w:t>23.3 What Not to Do</w:t>
      </w:r>
    </w:p>
    <w:p w14:paraId="27ACD63C">
      <w:pPr>
        <w:keepNext w:val="0"/>
        <w:keepLines w:val="0"/>
        <w:pageBreakBefore w:val="0"/>
        <w:widowControl/>
        <w:spacing w:before="100" w:after="60" w:line="252" w:lineRule="auto"/>
      </w:pPr>
      <w:r>
        <w:rPr>
          <w:rFonts w:ascii="Times New Roman" w:hAnsi="Times New Roman" w:eastAsia="Times New Roman"/>
          <w:b/>
          <w:sz w:val="24"/>
        </w:rPr>
        <w:t>Do not:</w:t>
      </w:r>
    </w:p>
    <w:p w14:paraId="3A80C53E">
      <w:pPr>
        <w:keepNext w:val="0"/>
        <w:keepLines w:val="0"/>
        <w:pageBreakBefore w:val="0"/>
        <w:widowControl/>
        <w:spacing w:before="0" w:after="40" w:line="252" w:lineRule="auto"/>
        <w:ind w:left="403" w:hanging="403"/>
      </w:pPr>
      <w:r>
        <w:rPr>
          <w:rFonts w:ascii="Times New Roman" w:hAnsi="Times New Roman" w:eastAsia="Times New Roman"/>
          <w:b w:val="0"/>
          <w:sz w:val="23"/>
        </w:rPr>
        <w:t>1. Beat trainees.</w:t>
      </w:r>
    </w:p>
    <w:p w14:paraId="0F0E7DF0">
      <w:pPr>
        <w:keepNext w:val="0"/>
        <w:keepLines w:val="0"/>
        <w:pageBreakBefore w:val="0"/>
        <w:widowControl/>
        <w:spacing w:before="0" w:after="40" w:line="252" w:lineRule="auto"/>
        <w:ind w:left="403" w:hanging="403"/>
      </w:pPr>
      <w:r>
        <w:rPr>
          <w:rFonts w:ascii="Times New Roman" w:hAnsi="Times New Roman" w:eastAsia="Times New Roman"/>
          <w:b w:val="0"/>
          <w:sz w:val="23"/>
        </w:rPr>
        <w:t>2. Insult trainees.</w:t>
      </w:r>
    </w:p>
    <w:p w14:paraId="35678A7B">
      <w:pPr>
        <w:keepNext w:val="0"/>
        <w:keepLines w:val="0"/>
        <w:pageBreakBefore w:val="0"/>
        <w:widowControl/>
        <w:spacing w:before="0" w:after="40" w:line="252" w:lineRule="auto"/>
        <w:ind w:left="403" w:hanging="403"/>
      </w:pPr>
      <w:r>
        <w:rPr>
          <w:rFonts w:ascii="Times New Roman" w:hAnsi="Times New Roman" w:eastAsia="Times New Roman"/>
          <w:b w:val="0"/>
          <w:sz w:val="23"/>
        </w:rPr>
        <w:t>3. Curse trainees.</w:t>
      </w:r>
    </w:p>
    <w:p w14:paraId="4A0CB93C">
      <w:pPr>
        <w:keepNext w:val="0"/>
        <w:keepLines w:val="0"/>
        <w:pageBreakBefore w:val="0"/>
        <w:widowControl/>
        <w:spacing w:before="0" w:after="40" w:line="252" w:lineRule="auto"/>
        <w:ind w:left="403" w:hanging="403"/>
      </w:pPr>
      <w:r>
        <w:rPr>
          <w:rFonts w:ascii="Times New Roman" w:hAnsi="Times New Roman" w:eastAsia="Times New Roman"/>
          <w:b w:val="0"/>
          <w:sz w:val="23"/>
        </w:rPr>
        <w:t>4. Shame trainees publicly.</w:t>
      </w:r>
    </w:p>
    <w:p w14:paraId="324E3FFE">
      <w:pPr>
        <w:keepNext w:val="0"/>
        <w:keepLines w:val="0"/>
        <w:pageBreakBefore w:val="0"/>
        <w:widowControl/>
        <w:spacing w:before="0" w:after="40" w:line="252" w:lineRule="auto"/>
        <w:ind w:left="403" w:hanging="403"/>
      </w:pPr>
      <w:r>
        <w:rPr>
          <w:rFonts w:ascii="Times New Roman" w:hAnsi="Times New Roman" w:eastAsia="Times New Roman"/>
          <w:b w:val="0"/>
          <w:sz w:val="23"/>
        </w:rPr>
        <w:t>5. Threaten unlawfully.</w:t>
      </w:r>
    </w:p>
    <w:p w14:paraId="5E4F8068">
      <w:pPr>
        <w:keepNext w:val="0"/>
        <w:keepLines w:val="0"/>
        <w:pageBreakBefore w:val="0"/>
        <w:widowControl/>
        <w:spacing w:before="0" w:after="40" w:line="252" w:lineRule="auto"/>
        <w:ind w:left="403" w:hanging="403"/>
      </w:pPr>
      <w:r>
        <w:rPr>
          <w:rFonts w:ascii="Times New Roman" w:hAnsi="Times New Roman" w:eastAsia="Times New Roman"/>
          <w:b w:val="0"/>
          <w:sz w:val="23"/>
        </w:rPr>
        <w:t>6. Lose self-control.</w:t>
      </w:r>
    </w:p>
    <w:p w14:paraId="69002B50">
      <w:pPr>
        <w:keepNext w:val="0"/>
        <w:keepLines w:val="0"/>
        <w:pageBreakBefore w:val="0"/>
        <w:widowControl/>
        <w:spacing w:before="0" w:after="40" w:line="252" w:lineRule="auto"/>
        <w:ind w:left="403" w:hanging="403"/>
      </w:pPr>
      <w:r>
        <w:rPr>
          <w:rFonts w:ascii="Times New Roman" w:hAnsi="Times New Roman" w:eastAsia="Times New Roman"/>
          <w:b w:val="0"/>
          <w:sz w:val="23"/>
        </w:rPr>
        <w:t>7. Take revenge.</w:t>
      </w:r>
    </w:p>
    <w:p w14:paraId="667EA407">
      <w:pPr>
        <w:keepNext w:val="0"/>
        <w:keepLines w:val="0"/>
        <w:pageBreakBefore w:val="0"/>
        <w:widowControl/>
        <w:spacing w:before="0" w:after="40" w:line="252" w:lineRule="auto"/>
        <w:ind w:left="403" w:hanging="403"/>
      </w:pPr>
      <w:r>
        <w:rPr>
          <w:rFonts w:ascii="Times New Roman" w:hAnsi="Times New Roman" w:eastAsia="Times New Roman"/>
          <w:b w:val="0"/>
          <w:sz w:val="23"/>
        </w:rPr>
        <w:t>8. Favour some trainees unfairly.</w:t>
      </w:r>
    </w:p>
    <w:p w14:paraId="1254CE53">
      <w:pPr>
        <w:keepNext w:val="0"/>
        <w:keepLines w:val="0"/>
        <w:pageBreakBefore w:val="0"/>
        <w:widowControl/>
        <w:spacing w:before="0" w:after="40" w:line="252" w:lineRule="auto"/>
        <w:ind w:left="403" w:hanging="403"/>
      </w:pPr>
      <w:r>
        <w:rPr>
          <w:rFonts w:ascii="Times New Roman" w:hAnsi="Times New Roman" w:eastAsia="Times New Roman"/>
          <w:b w:val="0"/>
          <w:sz w:val="23"/>
        </w:rPr>
        <w:t>9. Ignore serious misconduct.</w:t>
      </w:r>
    </w:p>
    <w:p w14:paraId="65847DC6">
      <w:pPr>
        <w:keepNext w:val="0"/>
        <w:keepLines w:val="0"/>
        <w:pageBreakBefore w:val="0"/>
        <w:widowControl/>
        <w:spacing w:before="0" w:after="40" w:line="252" w:lineRule="auto"/>
        <w:ind w:left="403" w:hanging="403"/>
      </w:pPr>
      <w:r>
        <w:rPr>
          <w:rFonts w:ascii="Times New Roman" w:hAnsi="Times New Roman" w:eastAsia="Times New Roman"/>
          <w:b w:val="0"/>
          <w:sz w:val="23"/>
        </w:rPr>
        <w:t>10. Hide safeguarding concerns.</w:t>
      </w:r>
    </w:p>
    <w:p w14:paraId="097466F0">
      <w:pPr>
        <w:keepNext w:val="0"/>
        <w:keepLines w:val="0"/>
        <w:pageBreakBefore w:val="0"/>
        <w:widowControl/>
        <w:spacing w:before="0" w:after="100" w:line="252" w:lineRule="auto"/>
      </w:pPr>
      <w:r>
        <w:rPr>
          <w:rFonts w:ascii="Times New Roman" w:hAnsi="Times New Roman" w:eastAsia="Times New Roman"/>
          <w:b w:val="0"/>
          <w:sz w:val="23"/>
        </w:rPr>
        <w:t>Proverbs 15:1</w:t>
      </w:r>
      <w:r>
        <w:rPr>
          <w:rFonts w:ascii="Times New Roman" w:hAnsi="Times New Roman" w:eastAsia="Times New Roman"/>
          <w:b w:val="0"/>
          <w:sz w:val="23"/>
        </w:rPr>
        <w:br w:type="textWrapping"/>
      </w:r>
      <w:r>
        <w:rPr>
          <w:rFonts w:ascii="Times New Roman" w:hAnsi="Times New Roman" w:eastAsia="Times New Roman"/>
          <w:b w:val="0"/>
          <w:sz w:val="23"/>
        </w:rPr>
        <w:t>“A soft answer turneth away wrath: but grievous words stir up anger.”</w:t>
      </w:r>
    </w:p>
    <w:p w14:paraId="615CCDBB">
      <w:pPr>
        <w:keepNext w:val="0"/>
        <w:keepLines w:val="0"/>
        <w:pageBreakBefore w:val="0"/>
        <w:widowControl/>
        <w:spacing w:before="0" w:after="100" w:line="252" w:lineRule="auto"/>
      </w:pPr>
      <w:r>
        <w:rPr>
          <w:rFonts w:ascii="Times New Roman" w:hAnsi="Times New Roman" w:eastAsia="Times New Roman"/>
          <w:b w:val="0"/>
          <w:sz w:val="23"/>
        </w:rPr>
        <w:t>Correction must be firm, but controlled.</w:t>
      </w:r>
    </w:p>
    <w:p w14:paraId="7B36E7EC">
      <w:pPr>
        <w:keepNext w:val="0"/>
        <w:keepLines w:val="0"/>
        <w:pageBreakBefore w:val="0"/>
        <w:widowControl/>
        <w:spacing w:before="0" w:after="40" w:line="240" w:lineRule="auto"/>
      </w:pPr>
    </w:p>
    <w:p w14:paraId="21DC8BC3">
      <w:pPr>
        <w:pStyle w:val="2"/>
        <w:keepNext/>
        <w:keepLines w:val="0"/>
        <w:pageBreakBefore w:val="0"/>
        <w:widowControl/>
        <w:spacing w:before="240" w:after="120" w:line="252" w:lineRule="auto"/>
      </w:pPr>
      <w:r>
        <w:rPr>
          <w:rFonts w:ascii="Times New Roman" w:hAnsi="Times New Roman" w:eastAsia="Times New Roman"/>
          <w:b/>
          <w:sz w:val="30"/>
        </w:rPr>
        <w:t>24. CORRECTING TRAINEES WITHOUT HUMILIATION</w:t>
      </w:r>
    </w:p>
    <w:p w14:paraId="1B78031B">
      <w:pPr>
        <w:keepNext w:val="0"/>
        <w:keepLines w:val="0"/>
        <w:pageBreakBefore w:val="0"/>
        <w:widowControl/>
        <w:spacing w:before="0" w:after="100" w:line="252" w:lineRule="auto"/>
      </w:pPr>
      <w:r>
        <w:rPr>
          <w:rFonts w:ascii="Times New Roman" w:hAnsi="Times New Roman" w:eastAsia="Times New Roman"/>
          <w:b w:val="0"/>
          <w:sz w:val="23"/>
        </w:rPr>
        <w:t>Correction is necessary, but humiliation is harmful.</w:t>
      </w:r>
    </w:p>
    <w:p w14:paraId="62A1F506">
      <w:pPr>
        <w:keepNext w:val="0"/>
        <w:keepLines w:val="0"/>
        <w:pageBreakBefore w:val="0"/>
        <w:widowControl/>
        <w:spacing w:before="0" w:after="100" w:line="252" w:lineRule="auto"/>
      </w:pPr>
      <w:r>
        <w:rPr>
          <w:rFonts w:ascii="Times New Roman" w:hAnsi="Times New Roman" w:eastAsia="Times New Roman"/>
          <w:b w:val="0"/>
          <w:sz w:val="23"/>
        </w:rPr>
        <w:t>The goal of correction is restoration, discipline and growth, not destruction.</w:t>
      </w:r>
    </w:p>
    <w:p w14:paraId="281C5585">
      <w:pPr>
        <w:pStyle w:val="3"/>
        <w:keepNext/>
        <w:keepLines w:val="0"/>
        <w:pageBreakBefore w:val="0"/>
        <w:widowControl/>
        <w:spacing w:before="160" w:after="100" w:line="252" w:lineRule="auto"/>
      </w:pPr>
      <w:r>
        <w:rPr>
          <w:rFonts w:ascii="Times New Roman" w:hAnsi="Times New Roman" w:eastAsia="Times New Roman"/>
          <w:b/>
          <w:sz w:val="26"/>
        </w:rPr>
        <w:t>24.1 Principles of Godly Correction</w:t>
      </w:r>
    </w:p>
    <w:p w14:paraId="3964A57B">
      <w:pPr>
        <w:keepNext w:val="0"/>
        <w:keepLines w:val="0"/>
        <w:pageBreakBefore w:val="0"/>
        <w:widowControl/>
        <w:spacing w:before="0" w:after="40" w:line="252" w:lineRule="auto"/>
        <w:ind w:left="403" w:hanging="403"/>
      </w:pPr>
      <w:r>
        <w:rPr>
          <w:rFonts w:ascii="Times New Roman" w:hAnsi="Times New Roman" w:eastAsia="Times New Roman"/>
          <w:b w:val="0"/>
          <w:sz w:val="23"/>
        </w:rPr>
        <w:t>1. Correct the behaviour, not the person’s worth.</w:t>
      </w:r>
    </w:p>
    <w:p w14:paraId="5C5373AB">
      <w:pPr>
        <w:keepNext w:val="0"/>
        <w:keepLines w:val="0"/>
        <w:pageBreakBefore w:val="0"/>
        <w:widowControl/>
        <w:spacing w:before="0" w:after="40" w:line="252" w:lineRule="auto"/>
        <w:ind w:left="403" w:hanging="403"/>
      </w:pPr>
      <w:r>
        <w:rPr>
          <w:rFonts w:ascii="Times New Roman" w:hAnsi="Times New Roman" w:eastAsia="Times New Roman"/>
          <w:b w:val="0"/>
          <w:sz w:val="23"/>
        </w:rPr>
        <w:t>2. Speak truthfully.</w:t>
      </w:r>
    </w:p>
    <w:p w14:paraId="522631F3">
      <w:pPr>
        <w:keepNext w:val="0"/>
        <w:keepLines w:val="0"/>
        <w:pageBreakBefore w:val="0"/>
        <w:widowControl/>
        <w:spacing w:before="0" w:after="40" w:line="252" w:lineRule="auto"/>
        <w:ind w:left="403" w:hanging="403"/>
      </w:pPr>
      <w:r>
        <w:rPr>
          <w:rFonts w:ascii="Times New Roman" w:hAnsi="Times New Roman" w:eastAsia="Times New Roman"/>
          <w:b w:val="0"/>
          <w:sz w:val="23"/>
        </w:rPr>
        <w:t>3. Avoid insults.</w:t>
      </w:r>
    </w:p>
    <w:p w14:paraId="0562A042">
      <w:pPr>
        <w:keepNext w:val="0"/>
        <w:keepLines w:val="0"/>
        <w:pageBreakBefore w:val="0"/>
        <w:widowControl/>
        <w:spacing w:before="0" w:after="40" w:line="252" w:lineRule="auto"/>
        <w:ind w:left="403" w:hanging="403"/>
      </w:pPr>
      <w:r>
        <w:rPr>
          <w:rFonts w:ascii="Times New Roman" w:hAnsi="Times New Roman" w:eastAsia="Times New Roman"/>
          <w:b w:val="0"/>
          <w:sz w:val="23"/>
        </w:rPr>
        <w:t>4. Avoid public shame where private correction is better.</w:t>
      </w:r>
    </w:p>
    <w:p w14:paraId="284EF334">
      <w:pPr>
        <w:keepNext w:val="0"/>
        <w:keepLines w:val="0"/>
        <w:pageBreakBefore w:val="0"/>
        <w:widowControl/>
        <w:spacing w:before="0" w:after="40" w:line="252" w:lineRule="auto"/>
        <w:ind w:left="403" w:hanging="403"/>
      </w:pPr>
      <w:r>
        <w:rPr>
          <w:rFonts w:ascii="Times New Roman" w:hAnsi="Times New Roman" w:eastAsia="Times New Roman"/>
          <w:b w:val="0"/>
          <w:sz w:val="23"/>
        </w:rPr>
        <w:t>5. Be specific about what is wrong.</w:t>
      </w:r>
    </w:p>
    <w:p w14:paraId="6BC959A1">
      <w:pPr>
        <w:keepNext w:val="0"/>
        <w:keepLines w:val="0"/>
        <w:pageBreakBefore w:val="0"/>
        <w:widowControl/>
        <w:spacing w:before="0" w:after="40" w:line="252" w:lineRule="auto"/>
        <w:ind w:left="403" w:hanging="403"/>
      </w:pPr>
      <w:r>
        <w:rPr>
          <w:rFonts w:ascii="Times New Roman" w:hAnsi="Times New Roman" w:eastAsia="Times New Roman"/>
          <w:b w:val="0"/>
          <w:sz w:val="23"/>
        </w:rPr>
        <w:t>6. Explain what must change.</w:t>
      </w:r>
    </w:p>
    <w:p w14:paraId="475D7F33">
      <w:pPr>
        <w:keepNext w:val="0"/>
        <w:keepLines w:val="0"/>
        <w:pageBreakBefore w:val="0"/>
        <w:widowControl/>
        <w:spacing w:before="0" w:after="40" w:line="252" w:lineRule="auto"/>
        <w:ind w:left="403" w:hanging="403"/>
      </w:pPr>
      <w:r>
        <w:rPr>
          <w:rFonts w:ascii="Times New Roman" w:hAnsi="Times New Roman" w:eastAsia="Times New Roman"/>
          <w:b w:val="0"/>
          <w:sz w:val="23"/>
        </w:rPr>
        <w:t>7. Give the trainee opportunity to respond.</w:t>
      </w:r>
    </w:p>
    <w:p w14:paraId="6233A58E">
      <w:pPr>
        <w:keepNext w:val="0"/>
        <w:keepLines w:val="0"/>
        <w:pageBreakBefore w:val="0"/>
        <w:widowControl/>
        <w:spacing w:before="0" w:after="40" w:line="252" w:lineRule="auto"/>
        <w:ind w:left="403" w:hanging="403"/>
      </w:pPr>
      <w:r>
        <w:rPr>
          <w:rFonts w:ascii="Times New Roman" w:hAnsi="Times New Roman" w:eastAsia="Times New Roman"/>
          <w:b w:val="0"/>
          <w:sz w:val="23"/>
        </w:rPr>
        <w:t>8. Apply consequences fairly.</w:t>
      </w:r>
    </w:p>
    <w:p w14:paraId="74069552">
      <w:pPr>
        <w:keepNext w:val="0"/>
        <w:keepLines w:val="0"/>
        <w:pageBreakBefore w:val="0"/>
        <w:widowControl/>
        <w:spacing w:before="0" w:after="40" w:line="252" w:lineRule="auto"/>
        <w:ind w:left="403" w:hanging="403"/>
      </w:pPr>
      <w:r>
        <w:rPr>
          <w:rFonts w:ascii="Times New Roman" w:hAnsi="Times New Roman" w:eastAsia="Times New Roman"/>
          <w:b w:val="0"/>
          <w:sz w:val="23"/>
        </w:rPr>
        <w:t>9. Record serious or repeated issues.</w:t>
      </w:r>
    </w:p>
    <w:p w14:paraId="781F9B34">
      <w:pPr>
        <w:keepNext w:val="0"/>
        <w:keepLines w:val="0"/>
        <w:pageBreakBefore w:val="0"/>
        <w:widowControl/>
        <w:spacing w:before="0" w:after="40" w:line="252" w:lineRule="auto"/>
        <w:ind w:left="403" w:hanging="403"/>
      </w:pPr>
      <w:r>
        <w:rPr>
          <w:rFonts w:ascii="Times New Roman" w:hAnsi="Times New Roman" w:eastAsia="Times New Roman"/>
          <w:b w:val="0"/>
          <w:sz w:val="23"/>
        </w:rPr>
        <w:t>10. Encourage improvement.</w:t>
      </w:r>
    </w:p>
    <w:p w14:paraId="373E5C6D">
      <w:pPr>
        <w:keepNext w:val="0"/>
        <w:keepLines w:val="0"/>
        <w:pageBreakBefore w:val="0"/>
        <w:widowControl/>
        <w:spacing w:before="0" w:after="100" w:line="252" w:lineRule="auto"/>
      </w:pPr>
      <w:r>
        <w:rPr>
          <w:rFonts w:ascii="Times New Roman" w:hAnsi="Times New Roman" w:eastAsia="Times New Roman"/>
          <w:b w:val="0"/>
          <w:sz w:val="23"/>
        </w:rPr>
        <w:t>Galatians 6:1</w:t>
      </w:r>
      <w:r>
        <w:rPr>
          <w:rFonts w:ascii="Times New Roman" w:hAnsi="Times New Roman" w:eastAsia="Times New Roman"/>
          <w:b w:val="0"/>
          <w:sz w:val="23"/>
        </w:rPr>
        <w:br w:type="textWrapping"/>
      </w:r>
      <w:r>
        <w:rPr>
          <w:rFonts w:ascii="Times New Roman" w:hAnsi="Times New Roman" w:eastAsia="Times New Roman"/>
          <w:b w:val="0"/>
          <w:sz w:val="23"/>
        </w:rPr>
        <w:t>“Brethren, if a man be overtaken in a fault, ye which are spiritual, restore such an one in the spirit of meekness.”</w:t>
      </w:r>
    </w:p>
    <w:p w14:paraId="7D0CCF37">
      <w:pPr>
        <w:keepNext w:val="0"/>
        <w:keepLines w:val="0"/>
        <w:pageBreakBefore w:val="0"/>
        <w:widowControl/>
        <w:spacing w:before="0" w:after="100" w:line="252" w:lineRule="auto"/>
      </w:pPr>
      <w:r>
        <w:rPr>
          <w:rFonts w:ascii="Times New Roman" w:hAnsi="Times New Roman" w:eastAsia="Times New Roman"/>
          <w:b w:val="0"/>
          <w:sz w:val="23"/>
        </w:rPr>
        <w:t>Correction should aim at restoration.</w:t>
      </w:r>
    </w:p>
    <w:p w14:paraId="34F3558E">
      <w:pPr>
        <w:pStyle w:val="3"/>
        <w:keepNext/>
        <w:keepLines w:val="0"/>
        <w:pageBreakBefore w:val="0"/>
        <w:widowControl/>
        <w:spacing w:before="160" w:after="100" w:line="252" w:lineRule="auto"/>
      </w:pPr>
      <w:r>
        <w:rPr>
          <w:rFonts w:ascii="Times New Roman" w:hAnsi="Times New Roman" w:eastAsia="Times New Roman"/>
          <w:b/>
          <w:sz w:val="26"/>
        </w:rPr>
        <w:t>24.2 Example of Good Correction</w:t>
      </w:r>
    </w:p>
    <w:p w14:paraId="21AF4F0A">
      <w:pPr>
        <w:keepNext w:val="0"/>
        <w:keepLines w:val="0"/>
        <w:pageBreakBefore w:val="0"/>
        <w:widowControl/>
        <w:spacing w:before="0" w:after="100" w:line="252" w:lineRule="auto"/>
      </w:pPr>
      <w:r>
        <w:rPr>
          <w:rFonts w:ascii="Times New Roman" w:hAnsi="Times New Roman" w:eastAsia="Times New Roman"/>
          <w:b w:val="0"/>
          <w:sz w:val="23"/>
        </w:rPr>
        <w:t>Poor correction:</w:t>
      </w:r>
      <w:r>
        <w:rPr>
          <w:rFonts w:ascii="Times New Roman" w:hAnsi="Times New Roman" w:eastAsia="Times New Roman"/>
          <w:b w:val="0"/>
          <w:sz w:val="23"/>
        </w:rPr>
        <w:br w:type="textWrapping"/>
      </w:r>
      <w:r>
        <w:rPr>
          <w:rFonts w:ascii="Times New Roman" w:hAnsi="Times New Roman" w:eastAsia="Times New Roman"/>
          <w:b w:val="0"/>
          <w:sz w:val="23"/>
        </w:rPr>
        <w:t>“You are useless and unserious.”</w:t>
      </w:r>
    </w:p>
    <w:p w14:paraId="11659A10">
      <w:pPr>
        <w:keepNext w:val="0"/>
        <w:keepLines w:val="0"/>
        <w:pageBreakBefore w:val="0"/>
        <w:widowControl/>
        <w:spacing w:before="0" w:after="100" w:line="252" w:lineRule="auto"/>
      </w:pPr>
      <w:r>
        <w:rPr>
          <w:rFonts w:ascii="Times New Roman" w:hAnsi="Times New Roman" w:eastAsia="Times New Roman"/>
          <w:b w:val="0"/>
          <w:sz w:val="23"/>
        </w:rPr>
        <w:t>Better correction:</w:t>
      </w:r>
      <w:r>
        <w:rPr>
          <w:rFonts w:ascii="Times New Roman" w:hAnsi="Times New Roman" w:eastAsia="Times New Roman"/>
          <w:b w:val="0"/>
          <w:sz w:val="23"/>
        </w:rPr>
        <w:br w:type="textWrapping"/>
      </w:r>
      <w:r>
        <w:rPr>
          <w:rFonts w:ascii="Times New Roman" w:hAnsi="Times New Roman" w:eastAsia="Times New Roman"/>
          <w:b w:val="0"/>
          <w:sz w:val="23"/>
        </w:rPr>
        <w:t>“You came late again today. This is the third time this week. Punctuality is part of your training. You must report ten minutes early tomorrow and meet your mentor after class.”</w:t>
      </w:r>
    </w:p>
    <w:p w14:paraId="333363B1">
      <w:pPr>
        <w:pStyle w:val="3"/>
        <w:keepNext/>
        <w:keepLines w:val="0"/>
        <w:pageBreakBefore w:val="0"/>
        <w:widowControl/>
        <w:spacing w:before="160" w:after="100" w:line="252" w:lineRule="auto"/>
      </w:pPr>
      <w:r>
        <w:rPr>
          <w:rFonts w:ascii="Times New Roman" w:hAnsi="Times New Roman" w:eastAsia="Times New Roman"/>
          <w:b/>
          <w:sz w:val="26"/>
        </w:rPr>
        <w:t>24.3 Correction Must Be Fair</w:t>
      </w:r>
    </w:p>
    <w:p w14:paraId="0BB12820">
      <w:pPr>
        <w:keepNext w:val="0"/>
        <w:keepLines w:val="0"/>
        <w:pageBreakBefore w:val="0"/>
        <w:widowControl/>
        <w:spacing w:before="0" w:after="100" w:line="252" w:lineRule="auto"/>
      </w:pPr>
      <w:r>
        <w:rPr>
          <w:rFonts w:ascii="Times New Roman" w:hAnsi="Times New Roman" w:eastAsia="Times New Roman"/>
          <w:b w:val="0"/>
          <w:sz w:val="23"/>
        </w:rPr>
        <w:t>Instructors must not punish based on anger, personal dislike, tribal bias, gender bias, class bias or favouritism.</w:t>
      </w:r>
    </w:p>
    <w:p w14:paraId="5A470998">
      <w:pPr>
        <w:keepNext w:val="0"/>
        <w:keepLines w:val="0"/>
        <w:pageBreakBefore w:val="0"/>
        <w:widowControl/>
        <w:spacing w:before="0" w:after="40" w:line="240" w:lineRule="auto"/>
      </w:pPr>
    </w:p>
    <w:p w14:paraId="44EF6F00">
      <w:pPr>
        <w:pStyle w:val="2"/>
        <w:keepNext/>
        <w:keepLines w:val="0"/>
        <w:pageBreakBefore w:val="0"/>
        <w:widowControl/>
        <w:spacing w:before="240" w:after="120" w:line="252" w:lineRule="auto"/>
      </w:pPr>
      <w:r>
        <w:rPr>
          <w:rFonts w:ascii="Times New Roman" w:hAnsi="Times New Roman" w:eastAsia="Times New Roman"/>
          <w:b/>
          <w:sz w:val="30"/>
        </w:rPr>
        <w:t>25. MENTORING TRAINEES</w:t>
      </w:r>
    </w:p>
    <w:p w14:paraId="607268AE">
      <w:pPr>
        <w:keepNext w:val="0"/>
        <w:keepLines w:val="0"/>
        <w:pageBreakBefore w:val="0"/>
        <w:widowControl/>
        <w:spacing w:before="0" w:after="100" w:line="252" w:lineRule="auto"/>
      </w:pPr>
      <w:r>
        <w:rPr>
          <w:rFonts w:ascii="Times New Roman" w:hAnsi="Times New Roman" w:eastAsia="Times New Roman"/>
          <w:b w:val="0"/>
          <w:sz w:val="23"/>
        </w:rPr>
        <w:t>Mentoring helps trainees grow in personal discipline, confidence, character and direction.</w:t>
      </w:r>
    </w:p>
    <w:p w14:paraId="51FABF5B">
      <w:pPr>
        <w:pStyle w:val="3"/>
        <w:keepNext/>
        <w:keepLines w:val="0"/>
        <w:pageBreakBefore w:val="0"/>
        <w:widowControl/>
        <w:spacing w:before="160" w:after="100" w:line="252" w:lineRule="auto"/>
      </w:pPr>
      <w:r>
        <w:rPr>
          <w:rFonts w:ascii="Times New Roman" w:hAnsi="Times New Roman" w:eastAsia="Times New Roman"/>
          <w:b/>
          <w:sz w:val="26"/>
        </w:rPr>
        <w:t>25.1 Areas of Mentoring</w:t>
      </w:r>
    </w:p>
    <w:p w14:paraId="382AA0AF">
      <w:pPr>
        <w:keepNext w:val="0"/>
        <w:keepLines w:val="0"/>
        <w:pageBreakBefore w:val="0"/>
        <w:widowControl/>
        <w:spacing w:before="0" w:after="100" w:line="252" w:lineRule="auto"/>
      </w:pPr>
      <w:r>
        <w:rPr>
          <w:rFonts w:ascii="Times New Roman" w:hAnsi="Times New Roman" w:eastAsia="Times New Roman"/>
          <w:b w:val="0"/>
          <w:sz w:val="23"/>
        </w:rPr>
        <w:t>Instructors may mentor trainees in:</w:t>
      </w:r>
    </w:p>
    <w:p w14:paraId="6A31396B">
      <w:pPr>
        <w:keepNext w:val="0"/>
        <w:keepLines w:val="0"/>
        <w:pageBreakBefore w:val="0"/>
        <w:widowControl/>
        <w:spacing w:before="0" w:after="40" w:line="252" w:lineRule="auto"/>
        <w:ind w:left="403" w:hanging="403"/>
      </w:pPr>
      <w:r>
        <w:rPr>
          <w:rFonts w:ascii="Times New Roman" w:hAnsi="Times New Roman" w:eastAsia="Times New Roman"/>
          <w:b w:val="0"/>
          <w:sz w:val="23"/>
        </w:rPr>
        <w:t>1. Spiritual growth.</w:t>
      </w:r>
    </w:p>
    <w:p w14:paraId="111092B2">
      <w:pPr>
        <w:keepNext w:val="0"/>
        <w:keepLines w:val="0"/>
        <w:pageBreakBefore w:val="0"/>
        <w:widowControl/>
        <w:spacing w:before="0" w:after="40" w:line="252" w:lineRule="auto"/>
        <w:ind w:left="403" w:hanging="403"/>
      </w:pPr>
      <w:r>
        <w:rPr>
          <w:rFonts w:ascii="Times New Roman" w:hAnsi="Times New Roman" w:eastAsia="Times New Roman"/>
          <w:b w:val="0"/>
          <w:sz w:val="23"/>
        </w:rPr>
        <w:t>2. Personal discipline.</w:t>
      </w:r>
    </w:p>
    <w:p w14:paraId="528687C8">
      <w:pPr>
        <w:keepNext w:val="0"/>
        <w:keepLines w:val="0"/>
        <w:pageBreakBefore w:val="0"/>
        <w:widowControl/>
        <w:spacing w:before="0" w:after="40" w:line="252" w:lineRule="auto"/>
        <w:ind w:left="403" w:hanging="403"/>
      </w:pPr>
      <w:r>
        <w:rPr>
          <w:rFonts w:ascii="Times New Roman" w:hAnsi="Times New Roman" w:eastAsia="Times New Roman"/>
          <w:b w:val="0"/>
          <w:sz w:val="23"/>
        </w:rPr>
        <w:t>3. Character development.</w:t>
      </w:r>
    </w:p>
    <w:p w14:paraId="7BA3A500">
      <w:pPr>
        <w:keepNext w:val="0"/>
        <w:keepLines w:val="0"/>
        <w:pageBreakBefore w:val="0"/>
        <w:widowControl/>
        <w:spacing w:before="0" w:after="40" w:line="252" w:lineRule="auto"/>
        <w:ind w:left="403" w:hanging="403"/>
      </w:pPr>
      <w:r>
        <w:rPr>
          <w:rFonts w:ascii="Times New Roman" w:hAnsi="Times New Roman" w:eastAsia="Times New Roman"/>
          <w:b w:val="0"/>
          <w:sz w:val="23"/>
        </w:rPr>
        <w:t>4. Career direction.</w:t>
      </w:r>
    </w:p>
    <w:p w14:paraId="3E0A1725">
      <w:pPr>
        <w:keepNext w:val="0"/>
        <w:keepLines w:val="0"/>
        <w:pageBreakBefore w:val="0"/>
        <w:widowControl/>
        <w:spacing w:before="0" w:after="40" w:line="252" w:lineRule="auto"/>
        <w:ind w:left="403" w:hanging="403"/>
      </w:pPr>
      <w:r>
        <w:rPr>
          <w:rFonts w:ascii="Times New Roman" w:hAnsi="Times New Roman" w:eastAsia="Times New Roman"/>
          <w:b w:val="0"/>
          <w:sz w:val="23"/>
        </w:rPr>
        <w:t>5. Skill development.</w:t>
      </w:r>
    </w:p>
    <w:p w14:paraId="6E838CC9">
      <w:pPr>
        <w:keepNext w:val="0"/>
        <w:keepLines w:val="0"/>
        <w:pageBreakBefore w:val="0"/>
        <w:widowControl/>
        <w:spacing w:before="0" w:after="40" w:line="252" w:lineRule="auto"/>
        <w:ind w:left="403" w:hanging="403"/>
      </w:pPr>
      <w:r>
        <w:rPr>
          <w:rFonts w:ascii="Times New Roman" w:hAnsi="Times New Roman" w:eastAsia="Times New Roman"/>
          <w:b w:val="0"/>
          <w:sz w:val="23"/>
        </w:rPr>
        <w:t>6. Work attitude.</w:t>
      </w:r>
    </w:p>
    <w:p w14:paraId="154DE3CD">
      <w:pPr>
        <w:keepNext w:val="0"/>
        <w:keepLines w:val="0"/>
        <w:pageBreakBefore w:val="0"/>
        <w:widowControl/>
        <w:spacing w:before="0" w:after="40" w:line="252" w:lineRule="auto"/>
        <w:ind w:left="403" w:hanging="403"/>
      </w:pPr>
      <w:r>
        <w:rPr>
          <w:rFonts w:ascii="Times New Roman" w:hAnsi="Times New Roman" w:eastAsia="Times New Roman"/>
          <w:b w:val="0"/>
          <w:sz w:val="23"/>
        </w:rPr>
        <w:t>7. Communication.</w:t>
      </w:r>
    </w:p>
    <w:p w14:paraId="742776D9">
      <w:pPr>
        <w:keepNext w:val="0"/>
        <w:keepLines w:val="0"/>
        <w:pageBreakBefore w:val="0"/>
        <w:widowControl/>
        <w:spacing w:before="0" w:after="40" w:line="252" w:lineRule="auto"/>
        <w:ind w:left="403" w:hanging="403"/>
      </w:pPr>
      <w:r>
        <w:rPr>
          <w:rFonts w:ascii="Times New Roman" w:hAnsi="Times New Roman" w:eastAsia="Times New Roman"/>
          <w:b w:val="0"/>
          <w:sz w:val="23"/>
        </w:rPr>
        <w:t>8. Conflict resolution.</w:t>
      </w:r>
    </w:p>
    <w:p w14:paraId="56C82AD0">
      <w:pPr>
        <w:keepNext w:val="0"/>
        <w:keepLines w:val="0"/>
        <w:pageBreakBefore w:val="0"/>
        <w:widowControl/>
        <w:spacing w:before="0" w:after="40" w:line="252" w:lineRule="auto"/>
        <w:ind w:left="403" w:hanging="403"/>
      </w:pPr>
      <w:r>
        <w:rPr>
          <w:rFonts w:ascii="Times New Roman" w:hAnsi="Times New Roman" w:eastAsia="Times New Roman"/>
          <w:b w:val="0"/>
          <w:sz w:val="23"/>
        </w:rPr>
        <w:t>9. Industrial attachment preparation.</w:t>
      </w:r>
    </w:p>
    <w:p w14:paraId="7DD69A81">
      <w:pPr>
        <w:keepNext w:val="0"/>
        <w:keepLines w:val="0"/>
        <w:pageBreakBefore w:val="0"/>
        <w:widowControl/>
        <w:spacing w:before="0" w:after="40" w:line="252" w:lineRule="auto"/>
        <w:ind w:left="403" w:hanging="403"/>
      </w:pPr>
      <w:r>
        <w:rPr>
          <w:rFonts w:ascii="Times New Roman" w:hAnsi="Times New Roman" w:eastAsia="Times New Roman"/>
          <w:b w:val="0"/>
          <w:sz w:val="23"/>
        </w:rPr>
        <w:t>10. Entrepreneurship.</w:t>
      </w:r>
    </w:p>
    <w:p w14:paraId="55D81DDC">
      <w:pPr>
        <w:pStyle w:val="3"/>
        <w:keepNext/>
        <w:keepLines w:val="0"/>
        <w:pageBreakBefore w:val="0"/>
        <w:widowControl/>
        <w:spacing w:before="160" w:after="100" w:line="252" w:lineRule="auto"/>
      </w:pPr>
      <w:r>
        <w:rPr>
          <w:rFonts w:ascii="Times New Roman" w:hAnsi="Times New Roman" w:eastAsia="Times New Roman"/>
          <w:b/>
          <w:sz w:val="26"/>
        </w:rPr>
        <w:t>25.2 Mentoring Method</w:t>
      </w:r>
    </w:p>
    <w:p w14:paraId="556DF89C">
      <w:pPr>
        <w:keepNext w:val="0"/>
        <w:keepLines w:val="0"/>
        <w:pageBreakBefore w:val="0"/>
        <w:widowControl/>
        <w:spacing w:before="0" w:after="100" w:line="252" w:lineRule="auto"/>
      </w:pPr>
      <w:r>
        <w:rPr>
          <w:rFonts w:ascii="Times New Roman" w:hAnsi="Times New Roman" w:eastAsia="Times New Roman"/>
          <w:b w:val="0"/>
          <w:sz w:val="23"/>
        </w:rPr>
        <w:t>A mentoring session should include:</w:t>
      </w:r>
    </w:p>
    <w:p w14:paraId="714F2918">
      <w:pPr>
        <w:keepNext w:val="0"/>
        <w:keepLines w:val="0"/>
        <w:pageBreakBefore w:val="0"/>
        <w:widowControl/>
        <w:spacing w:before="0" w:after="40" w:line="252" w:lineRule="auto"/>
        <w:ind w:left="403" w:hanging="403"/>
      </w:pPr>
      <w:r>
        <w:rPr>
          <w:rFonts w:ascii="Times New Roman" w:hAnsi="Times New Roman" w:eastAsia="Times New Roman"/>
          <w:b w:val="0"/>
          <w:sz w:val="23"/>
        </w:rPr>
        <w:t>1. Greeting and calm conversation.</w:t>
      </w:r>
    </w:p>
    <w:p w14:paraId="2B4CDAEC">
      <w:pPr>
        <w:keepNext w:val="0"/>
        <w:keepLines w:val="0"/>
        <w:pageBreakBefore w:val="0"/>
        <w:widowControl/>
        <w:spacing w:before="0" w:after="40" w:line="252" w:lineRule="auto"/>
        <w:ind w:left="403" w:hanging="403"/>
      </w:pPr>
      <w:r>
        <w:rPr>
          <w:rFonts w:ascii="Times New Roman" w:hAnsi="Times New Roman" w:eastAsia="Times New Roman"/>
          <w:b w:val="0"/>
          <w:sz w:val="23"/>
        </w:rPr>
        <w:t>2. Listening.</w:t>
      </w:r>
    </w:p>
    <w:p w14:paraId="648F610E">
      <w:pPr>
        <w:keepNext w:val="0"/>
        <w:keepLines w:val="0"/>
        <w:pageBreakBefore w:val="0"/>
        <w:widowControl/>
        <w:spacing w:before="0" w:after="40" w:line="252" w:lineRule="auto"/>
        <w:ind w:left="403" w:hanging="403"/>
      </w:pPr>
      <w:r>
        <w:rPr>
          <w:rFonts w:ascii="Times New Roman" w:hAnsi="Times New Roman" w:eastAsia="Times New Roman"/>
          <w:b w:val="0"/>
          <w:sz w:val="23"/>
        </w:rPr>
        <w:t>3. Asking helpful questions.</w:t>
      </w:r>
    </w:p>
    <w:p w14:paraId="68DF2402">
      <w:pPr>
        <w:keepNext w:val="0"/>
        <w:keepLines w:val="0"/>
        <w:pageBreakBefore w:val="0"/>
        <w:widowControl/>
        <w:spacing w:before="0" w:after="40" w:line="252" w:lineRule="auto"/>
        <w:ind w:left="403" w:hanging="403"/>
      </w:pPr>
      <w:r>
        <w:rPr>
          <w:rFonts w:ascii="Times New Roman" w:hAnsi="Times New Roman" w:eastAsia="Times New Roman"/>
          <w:b w:val="0"/>
          <w:sz w:val="23"/>
        </w:rPr>
        <w:t>4. Giving wise guidance.</w:t>
      </w:r>
    </w:p>
    <w:p w14:paraId="27CF428D">
      <w:pPr>
        <w:keepNext w:val="0"/>
        <w:keepLines w:val="0"/>
        <w:pageBreakBefore w:val="0"/>
        <w:widowControl/>
        <w:spacing w:before="0" w:after="40" w:line="252" w:lineRule="auto"/>
        <w:ind w:left="403" w:hanging="403"/>
      </w:pPr>
      <w:r>
        <w:rPr>
          <w:rFonts w:ascii="Times New Roman" w:hAnsi="Times New Roman" w:eastAsia="Times New Roman"/>
          <w:b w:val="0"/>
          <w:sz w:val="23"/>
        </w:rPr>
        <w:t>5. Referring where necessary.</w:t>
      </w:r>
    </w:p>
    <w:p w14:paraId="5F88DE49">
      <w:pPr>
        <w:keepNext w:val="0"/>
        <w:keepLines w:val="0"/>
        <w:pageBreakBefore w:val="0"/>
        <w:widowControl/>
        <w:spacing w:before="0" w:after="40" w:line="252" w:lineRule="auto"/>
        <w:ind w:left="403" w:hanging="403"/>
      </w:pPr>
      <w:r>
        <w:rPr>
          <w:rFonts w:ascii="Times New Roman" w:hAnsi="Times New Roman" w:eastAsia="Times New Roman"/>
          <w:b w:val="0"/>
          <w:sz w:val="23"/>
        </w:rPr>
        <w:t>6. Agreeing on one or two action points.</w:t>
      </w:r>
    </w:p>
    <w:p w14:paraId="7EFDF00F">
      <w:pPr>
        <w:keepNext w:val="0"/>
        <w:keepLines w:val="0"/>
        <w:pageBreakBefore w:val="0"/>
        <w:widowControl/>
        <w:spacing w:before="0" w:after="40" w:line="252" w:lineRule="auto"/>
        <w:ind w:left="403" w:hanging="403"/>
      </w:pPr>
      <w:r>
        <w:rPr>
          <w:rFonts w:ascii="Times New Roman" w:hAnsi="Times New Roman" w:eastAsia="Times New Roman"/>
          <w:b w:val="0"/>
          <w:sz w:val="23"/>
        </w:rPr>
        <w:t>7. Praying where appropriate.</w:t>
      </w:r>
    </w:p>
    <w:p w14:paraId="3A2FE17B">
      <w:pPr>
        <w:keepNext w:val="0"/>
        <w:keepLines w:val="0"/>
        <w:pageBreakBefore w:val="0"/>
        <w:widowControl/>
        <w:spacing w:before="0" w:after="40" w:line="252" w:lineRule="auto"/>
        <w:ind w:left="403" w:hanging="403"/>
      </w:pPr>
      <w:r>
        <w:rPr>
          <w:rFonts w:ascii="Times New Roman" w:hAnsi="Times New Roman" w:eastAsia="Times New Roman"/>
          <w:b w:val="0"/>
          <w:sz w:val="23"/>
        </w:rPr>
        <w:t>8. Keeping a simple mentoring note.</w:t>
      </w:r>
    </w:p>
    <w:p w14:paraId="7AAE9525">
      <w:pPr>
        <w:pStyle w:val="3"/>
        <w:keepNext/>
        <w:keepLines w:val="0"/>
        <w:pageBreakBefore w:val="0"/>
        <w:widowControl/>
        <w:spacing w:before="160" w:after="100" w:line="252" w:lineRule="auto"/>
      </w:pPr>
      <w:r>
        <w:rPr>
          <w:rFonts w:ascii="Times New Roman" w:hAnsi="Times New Roman" w:eastAsia="Times New Roman"/>
          <w:b/>
          <w:sz w:val="26"/>
        </w:rPr>
        <w:t>25.3 Mentoring Caution</w:t>
      </w:r>
    </w:p>
    <w:p w14:paraId="5035668B">
      <w:pPr>
        <w:keepNext w:val="0"/>
        <w:keepLines w:val="0"/>
        <w:pageBreakBefore w:val="0"/>
        <w:widowControl/>
        <w:spacing w:before="0" w:after="100" w:line="252" w:lineRule="auto"/>
      </w:pPr>
      <w:r>
        <w:rPr>
          <w:rFonts w:ascii="Times New Roman" w:hAnsi="Times New Roman" w:eastAsia="Times New Roman"/>
          <w:b w:val="0"/>
          <w:sz w:val="23"/>
        </w:rPr>
        <w:t>Instructors must not turn mentoring into private control, emotional dependency, favouritism or secret relationship. Mentoring must remain professional, accountable and pure.</w:t>
      </w:r>
    </w:p>
    <w:p w14:paraId="40D25157">
      <w:pPr>
        <w:keepNext w:val="0"/>
        <w:keepLines w:val="0"/>
        <w:pageBreakBefore w:val="0"/>
        <w:widowControl/>
        <w:spacing w:before="0" w:after="100" w:line="252" w:lineRule="auto"/>
      </w:pPr>
      <w:r>
        <w:rPr>
          <w:rFonts w:ascii="Times New Roman" w:hAnsi="Times New Roman" w:eastAsia="Times New Roman"/>
          <w:b w:val="0"/>
          <w:sz w:val="23"/>
        </w:rPr>
        <w:t>Proverbs 11:14</w:t>
      </w:r>
      <w:r>
        <w:rPr>
          <w:rFonts w:ascii="Times New Roman" w:hAnsi="Times New Roman" w:eastAsia="Times New Roman"/>
          <w:b w:val="0"/>
          <w:sz w:val="23"/>
        </w:rPr>
        <w:br w:type="textWrapping"/>
      </w:r>
      <w:r>
        <w:rPr>
          <w:rFonts w:ascii="Times New Roman" w:hAnsi="Times New Roman" w:eastAsia="Times New Roman"/>
          <w:b w:val="0"/>
          <w:sz w:val="23"/>
        </w:rPr>
        <w:t>“Where no counsel is, the people fall: but in the multitude of counsellors there is safety.”</w:t>
      </w:r>
    </w:p>
    <w:p w14:paraId="0A530B44">
      <w:pPr>
        <w:keepNext w:val="0"/>
        <w:keepLines w:val="0"/>
        <w:pageBreakBefore w:val="0"/>
        <w:widowControl/>
        <w:spacing w:before="0" w:after="100" w:line="252" w:lineRule="auto"/>
      </w:pPr>
      <w:r>
        <w:rPr>
          <w:rFonts w:ascii="Times New Roman" w:hAnsi="Times New Roman" w:eastAsia="Times New Roman"/>
          <w:b w:val="0"/>
          <w:sz w:val="23"/>
        </w:rPr>
        <w:t>Wise counsel helps trainees stand.</w:t>
      </w:r>
    </w:p>
    <w:p w14:paraId="48F2EA67">
      <w:pPr>
        <w:keepNext w:val="0"/>
        <w:keepLines w:val="0"/>
        <w:pageBreakBefore w:val="0"/>
        <w:widowControl/>
        <w:spacing w:before="0" w:after="40" w:line="240" w:lineRule="auto"/>
      </w:pPr>
    </w:p>
    <w:p w14:paraId="1F30F3BE">
      <w:pPr>
        <w:pStyle w:val="2"/>
        <w:keepNext/>
        <w:keepLines w:val="0"/>
        <w:pageBreakBefore w:val="0"/>
        <w:widowControl/>
        <w:spacing w:before="240" w:after="120" w:line="252" w:lineRule="auto"/>
      </w:pPr>
      <w:r>
        <w:rPr>
          <w:rFonts w:ascii="Times New Roman" w:hAnsi="Times New Roman" w:eastAsia="Times New Roman"/>
          <w:b/>
          <w:sz w:val="30"/>
        </w:rPr>
        <w:t>26. ASSESSING ACADEMIC WORK</w:t>
      </w:r>
    </w:p>
    <w:p w14:paraId="2AF7D66B">
      <w:pPr>
        <w:keepNext w:val="0"/>
        <w:keepLines w:val="0"/>
        <w:pageBreakBefore w:val="0"/>
        <w:widowControl/>
        <w:spacing w:before="0" w:after="100" w:line="252" w:lineRule="auto"/>
      </w:pPr>
      <w:r>
        <w:rPr>
          <w:rFonts w:ascii="Times New Roman" w:hAnsi="Times New Roman" w:eastAsia="Times New Roman"/>
          <w:b w:val="0"/>
          <w:sz w:val="23"/>
        </w:rPr>
        <w:t>Academic assessment checks whether trainees understand the lesson.</w:t>
      </w:r>
    </w:p>
    <w:p w14:paraId="17D0C8E1">
      <w:pPr>
        <w:pStyle w:val="3"/>
        <w:keepNext/>
        <w:keepLines w:val="0"/>
        <w:pageBreakBefore w:val="0"/>
        <w:widowControl/>
        <w:spacing w:before="160" w:after="100" w:line="252" w:lineRule="auto"/>
      </w:pPr>
      <w:r>
        <w:rPr>
          <w:rFonts w:ascii="Times New Roman" w:hAnsi="Times New Roman" w:eastAsia="Times New Roman"/>
          <w:b/>
          <w:sz w:val="26"/>
        </w:rPr>
        <w:t>26.1 Academic Assessment Methods</w:t>
      </w:r>
    </w:p>
    <w:p w14:paraId="279A024E">
      <w:pPr>
        <w:keepNext w:val="0"/>
        <w:keepLines w:val="0"/>
        <w:pageBreakBefore w:val="0"/>
        <w:widowControl/>
        <w:spacing w:before="0" w:after="100" w:line="252" w:lineRule="auto"/>
      </w:pPr>
      <w:r>
        <w:rPr>
          <w:rFonts w:ascii="Times New Roman" w:hAnsi="Times New Roman" w:eastAsia="Times New Roman"/>
          <w:b w:val="0"/>
          <w:sz w:val="23"/>
        </w:rPr>
        <w:t>Instructors may use:</w:t>
      </w:r>
    </w:p>
    <w:p w14:paraId="271B96E8">
      <w:pPr>
        <w:keepNext w:val="0"/>
        <w:keepLines w:val="0"/>
        <w:pageBreakBefore w:val="0"/>
        <w:widowControl/>
        <w:spacing w:before="0" w:after="40" w:line="252" w:lineRule="auto"/>
        <w:ind w:left="403" w:hanging="403"/>
      </w:pPr>
      <w:r>
        <w:rPr>
          <w:rFonts w:ascii="Times New Roman" w:hAnsi="Times New Roman" w:eastAsia="Times New Roman"/>
          <w:b w:val="0"/>
          <w:sz w:val="23"/>
        </w:rPr>
        <w:t>1. Oral questions.</w:t>
      </w:r>
    </w:p>
    <w:p w14:paraId="2588745C">
      <w:pPr>
        <w:keepNext w:val="0"/>
        <w:keepLines w:val="0"/>
        <w:pageBreakBefore w:val="0"/>
        <w:widowControl/>
        <w:spacing w:before="0" w:after="40" w:line="252" w:lineRule="auto"/>
        <w:ind w:left="403" w:hanging="403"/>
      </w:pPr>
      <w:r>
        <w:rPr>
          <w:rFonts w:ascii="Times New Roman" w:hAnsi="Times New Roman" w:eastAsia="Times New Roman"/>
          <w:b w:val="0"/>
          <w:sz w:val="23"/>
        </w:rPr>
        <w:t>2. Written tests.</w:t>
      </w:r>
    </w:p>
    <w:p w14:paraId="6514F898">
      <w:pPr>
        <w:keepNext w:val="0"/>
        <w:keepLines w:val="0"/>
        <w:pageBreakBefore w:val="0"/>
        <w:widowControl/>
        <w:spacing w:before="0" w:after="40" w:line="252" w:lineRule="auto"/>
        <w:ind w:left="403" w:hanging="403"/>
      </w:pPr>
      <w:r>
        <w:rPr>
          <w:rFonts w:ascii="Times New Roman" w:hAnsi="Times New Roman" w:eastAsia="Times New Roman"/>
          <w:b w:val="0"/>
          <w:sz w:val="23"/>
        </w:rPr>
        <w:t>3. Short assignments.</w:t>
      </w:r>
    </w:p>
    <w:p w14:paraId="080456EB">
      <w:pPr>
        <w:keepNext w:val="0"/>
        <w:keepLines w:val="0"/>
        <w:pageBreakBefore w:val="0"/>
        <w:widowControl/>
        <w:spacing w:before="0" w:after="40" w:line="252" w:lineRule="auto"/>
        <w:ind w:left="403" w:hanging="403"/>
      </w:pPr>
      <w:r>
        <w:rPr>
          <w:rFonts w:ascii="Times New Roman" w:hAnsi="Times New Roman" w:eastAsia="Times New Roman"/>
          <w:b w:val="0"/>
          <w:sz w:val="23"/>
        </w:rPr>
        <w:t>4. Group work.</w:t>
      </w:r>
    </w:p>
    <w:p w14:paraId="0494A0BB">
      <w:pPr>
        <w:keepNext w:val="0"/>
        <w:keepLines w:val="0"/>
        <w:pageBreakBefore w:val="0"/>
        <w:widowControl/>
        <w:spacing w:before="0" w:after="40" w:line="252" w:lineRule="auto"/>
        <w:ind w:left="403" w:hanging="403"/>
      </w:pPr>
      <w:r>
        <w:rPr>
          <w:rFonts w:ascii="Times New Roman" w:hAnsi="Times New Roman" w:eastAsia="Times New Roman"/>
          <w:b w:val="0"/>
          <w:sz w:val="23"/>
        </w:rPr>
        <w:t>5. Presentations.</w:t>
      </w:r>
    </w:p>
    <w:p w14:paraId="079C0C6F">
      <w:pPr>
        <w:keepNext w:val="0"/>
        <w:keepLines w:val="0"/>
        <w:pageBreakBefore w:val="0"/>
        <w:widowControl/>
        <w:spacing w:before="0" w:after="40" w:line="252" w:lineRule="auto"/>
        <w:ind w:left="403" w:hanging="403"/>
      </w:pPr>
      <w:r>
        <w:rPr>
          <w:rFonts w:ascii="Times New Roman" w:hAnsi="Times New Roman" w:eastAsia="Times New Roman"/>
          <w:b w:val="0"/>
          <w:sz w:val="23"/>
        </w:rPr>
        <w:t>6. Quizzes.</w:t>
      </w:r>
    </w:p>
    <w:p w14:paraId="6826F86C">
      <w:pPr>
        <w:keepNext w:val="0"/>
        <w:keepLines w:val="0"/>
        <w:pageBreakBefore w:val="0"/>
        <w:widowControl/>
        <w:spacing w:before="0" w:after="40" w:line="252" w:lineRule="auto"/>
        <w:ind w:left="403" w:hanging="403"/>
      </w:pPr>
      <w:r>
        <w:rPr>
          <w:rFonts w:ascii="Times New Roman" w:hAnsi="Times New Roman" w:eastAsia="Times New Roman"/>
          <w:b w:val="0"/>
          <w:sz w:val="23"/>
        </w:rPr>
        <w:t>7. Reflection notes.</w:t>
      </w:r>
    </w:p>
    <w:p w14:paraId="5619144D">
      <w:pPr>
        <w:keepNext w:val="0"/>
        <w:keepLines w:val="0"/>
        <w:pageBreakBefore w:val="0"/>
        <w:widowControl/>
        <w:spacing w:before="0" w:after="40" w:line="252" w:lineRule="auto"/>
        <w:ind w:left="403" w:hanging="403"/>
      </w:pPr>
      <w:r>
        <w:rPr>
          <w:rFonts w:ascii="Times New Roman" w:hAnsi="Times New Roman" w:eastAsia="Times New Roman"/>
          <w:b w:val="0"/>
          <w:sz w:val="23"/>
        </w:rPr>
        <w:t>8. Case studies.</w:t>
      </w:r>
    </w:p>
    <w:p w14:paraId="2975F000">
      <w:pPr>
        <w:keepNext w:val="0"/>
        <w:keepLines w:val="0"/>
        <w:pageBreakBefore w:val="0"/>
        <w:widowControl/>
        <w:spacing w:before="0" w:after="40" w:line="252" w:lineRule="auto"/>
        <w:ind w:left="403" w:hanging="403"/>
      </w:pPr>
      <w:r>
        <w:rPr>
          <w:rFonts w:ascii="Times New Roman" w:hAnsi="Times New Roman" w:eastAsia="Times New Roman"/>
          <w:b w:val="0"/>
          <w:sz w:val="23"/>
        </w:rPr>
        <w:t>9. Project reports.</w:t>
      </w:r>
    </w:p>
    <w:p w14:paraId="358365C6">
      <w:pPr>
        <w:keepNext w:val="0"/>
        <w:keepLines w:val="0"/>
        <w:pageBreakBefore w:val="0"/>
        <w:widowControl/>
        <w:spacing w:before="0" w:after="40" w:line="252" w:lineRule="auto"/>
        <w:ind w:left="403" w:hanging="403"/>
      </w:pPr>
      <w:r>
        <w:rPr>
          <w:rFonts w:ascii="Times New Roman" w:hAnsi="Times New Roman" w:eastAsia="Times New Roman"/>
          <w:b w:val="0"/>
          <w:sz w:val="23"/>
        </w:rPr>
        <w:t>10. End-of-month review.</w:t>
      </w:r>
    </w:p>
    <w:p w14:paraId="2518C7DF">
      <w:pPr>
        <w:pStyle w:val="3"/>
        <w:keepNext/>
        <w:keepLines w:val="0"/>
        <w:pageBreakBefore w:val="0"/>
        <w:widowControl/>
        <w:spacing w:before="160" w:after="100" w:line="252" w:lineRule="auto"/>
      </w:pPr>
      <w:r>
        <w:rPr>
          <w:rFonts w:ascii="Times New Roman" w:hAnsi="Times New Roman" w:eastAsia="Times New Roman"/>
          <w:b/>
          <w:sz w:val="26"/>
        </w:rPr>
        <w:t>26.2 Academic Marking Principles</w:t>
      </w:r>
    </w:p>
    <w:p w14:paraId="3D59FE64">
      <w:pPr>
        <w:keepNext w:val="0"/>
        <w:keepLines w:val="0"/>
        <w:pageBreakBefore w:val="0"/>
        <w:widowControl/>
        <w:spacing w:before="100" w:after="60" w:line="252" w:lineRule="auto"/>
      </w:pPr>
      <w:r>
        <w:rPr>
          <w:rFonts w:ascii="Times New Roman" w:hAnsi="Times New Roman" w:eastAsia="Times New Roman"/>
          <w:b/>
          <w:sz w:val="24"/>
        </w:rPr>
        <w:t>Instructors must:</w:t>
      </w:r>
    </w:p>
    <w:p w14:paraId="5F06F7C9">
      <w:pPr>
        <w:keepNext w:val="0"/>
        <w:keepLines w:val="0"/>
        <w:pageBreakBefore w:val="0"/>
        <w:widowControl/>
        <w:spacing w:before="0" w:after="40" w:line="252" w:lineRule="auto"/>
        <w:ind w:left="403" w:hanging="403"/>
      </w:pPr>
      <w:r>
        <w:rPr>
          <w:rFonts w:ascii="Times New Roman" w:hAnsi="Times New Roman" w:eastAsia="Times New Roman"/>
          <w:b w:val="0"/>
          <w:sz w:val="23"/>
        </w:rPr>
        <w:t>1. Mark fairly.</w:t>
      </w:r>
    </w:p>
    <w:p w14:paraId="22F077C6">
      <w:pPr>
        <w:keepNext w:val="0"/>
        <w:keepLines w:val="0"/>
        <w:pageBreakBefore w:val="0"/>
        <w:widowControl/>
        <w:spacing w:before="0" w:after="40" w:line="252" w:lineRule="auto"/>
        <w:ind w:left="403" w:hanging="403"/>
      </w:pPr>
      <w:r>
        <w:rPr>
          <w:rFonts w:ascii="Times New Roman" w:hAnsi="Times New Roman" w:eastAsia="Times New Roman"/>
          <w:b w:val="0"/>
          <w:sz w:val="23"/>
        </w:rPr>
        <w:t>2. Use clear criteria.</w:t>
      </w:r>
    </w:p>
    <w:p w14:paraId="15F2F83C">
      <w:pPr>
        <w:keepNext w:val="0"/>
        <w:keepLines w:val="0"/>
        <w:pageBreakBefore w:val="0"/>
        <w:widowControl/>
        <w:spacing w:before="0" w:after="40" w:line="252" w:lineRule="auto"/>
        <w:ind w:left="403" w:hanging="403"/>
      </w:pPr>
      <w:r>
        <w:rPr>
          <w:rFonts w:ascii="Times New Roman" w:hAnsi="Times New Roman" w:eastAsia="Times New Roman"/>
          <w:b w:val="0"/>
          <w:sz w:val="23"/>
        </w:rPr>
        <w:t>3. Avoid favouritism.</w:t>
      </w:r>
    </w:p>
    <w:p w14:paraId="00066C96">
      <w:pPr>
        <w:keepNext w:val="0"/>
        <w:keepLines w:val="0"/>
        <w:pageBreakBefore w:val="0"/>
        <w:widowControl/>
        <w:spacing w:before="0" w:after="40" w:line="252" w:lineRule="auto"/>
        <w:ind w:left="403" w:hanging="403"/>
      </w:pPr>
      <w:r>
        <w:rPr>
          <w:rFonts w:ascii="Times New Roman" w:hAnsi="Times New Roman" w:eastAsia="Times New Roman"/>
          <w:b w:val="0"/>
          <w:sz w:val="23"/>
        </w:rPr>
        <w:t>4. Give feedback.</w:t>
      </w:r>
    </w:p>
    <w:p w14:paraId="1BDE5BBF">
      <w:pPr>
        <w:keepNext w:val="0"/>
        <w:keepLines w:val="0"/>
        <w:pageBreakBefore w:val="0"/>
        <w:widowControl/>
        <w:spacing w:before="0" w:after="40" w:line="252" w:lineRule="auto"/>
        <w:ind w:left="403" w:hanging="403"/>
      </w:pPr>
      <w:r>
        <w:rPr>
          <w:rFonts w:ascii="Times New Roman" w:hAnsi="Times New Roman" w:eastAsia="Times New Roman"/>
          <w:b w:val="0"/>
          <w:sz w:val="23"/>
        </w:rPr>
        <w:t>5. Record scores.</w:t>
      </w:r>
    </w:p>
    <w:p w14:paraId="4D592652">
      <w:pPr>
        <w:keepNext w:val="0"/>
        <w:keepLines w:val="0"/>
        <w:pageBreakBefore w:val="0"/>
        <w:widowControl/>
        <w:spacing w:before="0" w:after="40" w:line="252" w:lineRule="auto"/>
        <w:ind w:left="403" w:hanging="403"/>
      </w:pPr>
      <w:r>
        <w:rPr>
          <w:rFonts w:ascii="Times New Roman" w:hAnsi="Times New Roman" w:eastAsia="Times New Roman"/>
          <w:b w:val="0"/>
          <w:sz w:val="23"/>
        </w:rPr>
        <w:t>6. Return work where appropriate.</w:t>
      </w:r>
    </w:p>
    <w:p w14:paraId="41046E02">
      <w:pPr>
        <w:keepNext w:val="0"/>
        <w:keepLines w:val="0"/>
        <w:pageBreakBefore w:val="0"/>
        <w:widowControl/>
        <w:spacing w:before="0" w:after="40" w:line="252" w:lineRule="auto"/>
        <w:ind w:left="403" w:hanging="403"/>
      </w:pPr>
      <w:r>
        <w:rPr>
          <w:rFonts w:ascii="Times New Roman" w:hAnsi="Times New Roman" w:eastAsia="Times New Roman"/>
          <w:b w:val="0"/>
          <w:sz w:val="23"/>
        </w:rPr>
        <w:t>7. Help weak trainees improve.</w:t>
      </w:r>
    </w:p>
    <w:p w14:paraId="5E28674D">
      <w:pPr>
        <w:keepNext w:val="0"/>
        <w:keepLines w:val="0"/>
        <w:pageBreakBefore w:val="0"/>
        <w:widowControl/>
        <w:spacing w:before="0" w:after="40" w:line="252" w:lineRule="auto"/>
        <w:ind w:left="403" w:hanging="403"/>
      </w:pPr>
      <w:r>
        <w:rPr>
          <w:rFonts w:ascii="Times New Roman" w:hAnsi="Times New Roman" w:eastAsia="Times New Roman"/>
          <w:b w:val="0"/>
          <w:sz w:val="23"/>
        </w:rPr>
        <w:t>8. Report repeated poor performance.</w:t>
      </w:r>
    </w:p>
    <w:p w14:paraId="74600EC8">
      <w:pPr>
        <w:keepNext w:val="0"/>
        <w:keepLines w:val="0"/>
        <w:pageBreakBefore w:val="0"/>
        <w:widowControl/>
        <w:spacing w:before="0" w:after="40" w:line="252" w:lineRule="auto"/>
        <w:ind w:left="403" w:hanging="403"/>
      </w:pPr>
      <w:r>
        <w:rPr>
          <w:rFonts w:ascii="Times New Roman" w:hAnsi="Times New Roman" w:eastAsia="Times New Roman"/>
          <w:b w:val="0"/>
          <w:sz w:val="23"/>
        </w:rPr>
        <w:t>9. Encourage honest effort.</w:t>
      </w:r>
    </w:p>
    <w:p w14:paraId="469523E1">
      <w:pPr>
        <w:keepNext w:val="0"/>
        <w:keepLines w:val="0"/>
        <w:pageBreakBefore w:val="0"/>
        <w:widowControl/>
        <w:spacing w:before="0" w:after="40" w:line="252" w:lineRule="auto"/>
        <w:ind w:left="403" w:hanging="403"/>
      </w:pPr>
      <w:r>
        <w:rPr>
          <w:rFonts w:ascii="Times New Roman" w:hAnsi="Times New Roman" w:eastAsia="Times New Roman"/>
          <w:b w:val="0"/>
          <w:sz w:val="23"/>
        </w:rPr>
        <w:t>10. Reject cheating.</w:t>
      </w:r>
    </w:p>
    <w:p w14:paraId="486391A8">
      <w:pPr>
        <w:keepNext w:val="0"/>
        <w:keepLines w:val="0"/>
        <w:pageBreakBefore w:val="0"/>
        <w:widowControl/>
        <w:spacing w:before="0" w:after="100" w:line="252" w:lineRule="auto"/>
      </w:pPr>
      <w:r>
        <w:rPr>
          <w:rFonts w:ascii="Times New Roman" w:hAnsi="Times New Roman" w:eastAsia="Times New Roman"/>
          <w:b w:val="0"/>
          <w:sz w:val="23"/>
        </w:rPr>
        <w:t>Proverbs 11:1</w:t>
      </w:r>
      <w:r>
        <w:rPr>
          <w:rFonts w:ascii="Times New Roman" w:hAnsi="Times New Roman" w:eastAsia="Times New Roman"/>
          <w:b w:val="0"/>
          <w:sz w:val="23"/>
        </w:rPr>
        <w:br w:type="textWrapping"/>
      </w:r>
      <w:r>
        <w:rPr>
          <w:rFonts w:ascii="Times New Roman" w:hAnsi="Times New Roman" w:eastAsia="Times New Roman"/>
          <w:b w:val="0"/>
          <w:sz w:val="23"/>
        </w:rPr>
        <w:t>“A false balance is abomination to the LORD: but a just weight is his delight.”</w:t>
      </w:r>
    </w:p>
    <w:p w14:paraId="4C43009B">
      <w:pPr>
        <w:keepNext w:val="0"/>
        <w:keepLines w:val="0"/>
        <w:pageBreakBefore w:val="0"/>
        <w:widowControl/>
        <w:spacing w:before="0" w:after="100" w:line="252" w:lineRule="auto"/>
      </w:pPr>
      <w:r>
        <w:rPr>
          <w:rFonts w:ascii="Times New Roman" w:hAnsi="Times New Roman" w:eastAsia="Times New Roman"/>
          <w:b w:val="0"/>
          <w:sz w:val="23"/>
        </w:rPr>
        <w:t>Fair assessment is part of integrity.</w:t>
      </w:r>
    </w:p>
    <w:p w14:paraId="31F6662E">
      <w:pPr>
        <w:keepNext w:val="0"/>
        <w:keepLines w:val="0"/>
        <w:pageBreakBefore w:val="0"/>
        <w:widowControl/>
        <w:spacing w:before="0" w:after="40" w:line="240" w:lineRule="auto"/>
      </w:pPr>
    </w:p>
    <w:p w14:paraId="6D7D580E">
      <w:pPr>
        <w:pStyle w:val="2"/>
        <w:keepNext/>
        <w:keepLines w:val="0"/>
        <w:pageBreakBefore w:val="0"/>
        <w:widowControl/>
        <w:spacing w:before="240" w:after="120" w:line="252" w:lineRule="auto"/>
      </w:pPr>
      <w:r>
        <w:rPr>
          <w:rFonts w:ascii="Times New Roman" w:hAnsi="Times New Roman" w:eastAsia="Times New Roman"/>
          <w:b/>
          <w:sz w:val="30"/>
        </w:rPr>
        <w:t>27. ASSESSING PRACTICAL SKILLS</w:t>
      </w:r>
    </w:p>
    <w:p w14:paraId="48FB330D">
      <w:pPr>
        <w:keepNext w:val="0"/>
        <w:keepLines w:val="0"/>
        <w:pageBreakBefore w:val="0"/>
        <w:widowControl/>
        <w:spacing w:before="0" w:after="100" w:line="252" w:lineRule="auto"/>
      </w:pPr>
      <w:r>
        <w:rPr>
          <w:rFonts w:ascii="Times New Roman" w:hAnsi="Times New Roman" w:eastAsia="Times New Roman"/>
          <w:b w:val="0"/>
          <w:sz w:val="23"/>
        </w:rPr>
        <w:t>Practical assessment checks whether trainees can perform tasks safely, correctly and responsibly.</w:t>
      </w:r>
    </w:p>
    <w:p w14:paraId="2D1D1026">
      <w:pPr>
        <w:pStyle w:val="3"/>
        <w:keepNext/>
        <w:keepLines w:val="0"/>
        <w:pageBreakBefore w:val="0"/>
        <w:widowControl/>
        <w:spacing w:before="160" w:after="100" w:line="252" w:lineRule="auto"/>
      </w:pPr>
      <w:r>
        <w:rPr>
          <w:rFonts w:ascii="Times New Roman" w:hAnsi="Times New Roman" w:eastAsia="Times New Roman"/>
          <w:b/>
          <w:sz w:val="26"/>
        </w:rPr>
        <w:t>27.1 Practical Skill Assessment Areas</w:t>
      </w:r>
    </w:p>
    <w:p w14:paraId="1AB7C2D3">
      <w:pPr>
        <w:keepNext w:val="0"/>
        <w:keepLines w:val="0"/>
        <w:pageBreakBefore w:val="0"/>
        <w:widowControl/>
        <w:spacing w:before="0" w:after="100" w:line="252" w:lineRule="auto"/>
      </w:pPr>
      <w:r>
        <w:rPr>
          <w:rFonts w:ascii="Times New Roman" w:hAnsi="Times New Roman" w:eastAsia="Times New Roman"/>
          <w:b w:val="0"/>
          <w:sz w:val="23"/>
        </w:rPr>
        <w:t>Assess whether the trainee can:</w:t>
      </w:r>
    </w:p>
    <w:p w14:paraId="5F56C035">
      <w:pPr>
        <w:keepNext w:val="0"/>
        <w:keepLines w:val="0"/>
        <w:pageBreakBefore w:val="0"/>
        <w:widowControl/>
        <w:spacing w:before="0" w:after="40" w:line="252" w:lineRule="auto"/>
        <w:ind w:left="403" w:hanging="403"/>
      </w:pPr>
      <w:r>
        <w:rPr>
          <w:rFonts w:ascii="Times New Roman" w:hAnsi="Times New Roman" w:eastAsia="Times New Roman"/>
          <w:b w:val="0"/>
          <w:sz w:val="23"/>
        </w:rPr>
        <w:t>1. Understand instructions.</w:t>
      </w:r>
    </w:p>
    <w:p w14:paraId="394D6DD7">
      <w:pPr>
        <w:keepNext w:val="0"/>
        <w:keepLines w:val="0"/>
        <w:pageBreakBefore w:val="0"/>
        <w:widowControl/>
        <w:spacing w:before="0" w:after="40" w:line="252" w:lineRule="auto"/>
        <w:ind w:left="403" w:hanging="403"/>
      </w:pPr>
      <w:r>
        <w:rPr>
          <w:rFonts w:ascii="Times New Roman" w:hAnsi="Times New Roman" w:eastAsia="Times New Roman"/>
          <w:b w:val="0"/>
          <w:sz w:val="23"/>
        </w:rPr>
        <w:t>2. Prepare tools and materials.</w:t>
      </w:r>
    </w:p>
    <w:p w14:paraId="0BAA53A0">
      <w:pPr>
        <w:keepNext w:val="0"/>
        <w:keepLines w:val="0"/>
        <w:pageBreakBefore w:val="0"/>
        <w:widowControl/>
        <w:spacing w:before="0" w:after="40" w:line="252" w:lineRule="auto"/>
        <w:ind w:left="403" w:hanging="403"/>
      </w:pPr>
      <w:r>
        <w:rPr>
          <w:rFonts w:ascii="Times New Roman" w:hAnsi="Times New Roman" w:eastAsia="Times New Roman"/>
          <w:b w:val="0"/>
          <w:sz w:val="23"/>
        </w:rPr>
        <w:t>3. Follow safety rules.</w:t>
      </w:r>
    </w:p>
    <w:p w14:paraId="07A2BF90">
      <w:pPr>
        <w:keepNext w:val="0"/>
        <w:keepLines w:val="0"/>
        <w:pageBreakBefore w:val="0"/>
        <w:widowControl/>
        <w:spacing w:before="0" w:after="40" w:line="252" w:lineRule="auto"/>
        <w:ind w:left="403" w:hanging="403"/>
      </w:pPr>
      <w:r>
        <w:rPr>
          <w:rFonts w:ascii="Times New Roman" w:hAnsi="Times New Roman" w:eastAsia="Times New Roman"/>
          <w:b w:val="0"/>
          <w:sz w:val="23"/>
        </w:rPr>
        <w:t>4. Demonstrate correct procedure.</w:t>
      </w:r>
    </w:p>
    <w:p w14:paraId="542DE4D4">
      <w:pPr>
        <w:keepNext w:val="0"/>
        <w:keepLines w:val="0"/>
        <w:pageBreakBefore w:val="0"/>
        <w:widowControl/>
        <w:spacing w:before="0" w:after="40" w:line="252" w:lineRule="auto"/>
        <w:ind w:left="403" w:hanging="403"/>
      </w:pPr>
      <w:r>
        <w:rPr>
          <w:rFonts w:ascii="Times New Roman" w:hAnsi="Times New Roman" w:eastAsia="Times New Roman"/>
          <w:b w:val="0"/>
          <w:sz w:val="23"/>
        </w:rPr>
        <w:t>5. Use tools properly.</w:t>
      </w:r>
    </w:p>
    <w:p w14:paraId="3A824F5B">
      <w:pPr>
        <w:keepNext w:val="0"/>
        <w:keepLines w:val="0"/>
        <w:pageBreakBefore w:val="0"/>
        <w:widowControl/>
        <w:spacing w:before="0" w:after="40" w:line="252" w:lineRule="auto"/>
        <w:ind w:left="403" w:hanging="403"/>
      </w:pPr>
      <w:r>
        <w:rPr>
          <w:rFonts w:ascii="Times New Roman" w:hAnsi="Times New Roman" w:eastAsia="Times New Roman"/>
          <w:b w:val="0"/>
          <w:sz w:val="23"/>
        </w:rPr>
        <w:t>6. Complete the task.</w:t>
      </w:r>
    </w:p>
    <w:p w14:paraId="03E2C729">
      <w:pPr>
        <w:keepNext w:val="0"/>
        <w:keepLines w:val="0"/>
        <w:pageBreakBefore w:val="0"/>
        <w:widowControl/>
        <w:spacing w:before="0" w:after="40" w:line="252" w:lineRule="auto"/>
        <w:ind w:left="403" w:hanging="403"/>
      </w:pPr>
      <w:r>
        <w:rPr>
          <w:rFonts w:ascii="Times New Roman" w:hAnsi="Times New Roman" w:eastAsia="Times New Roman"/>
          <w:b w:val="0"/>
          <w:sz w:val="23"/>
        </w:rPr>
        <w:t>7. Produce acceptable quality.</w:t>
      </w:r>
    </w:p>
    <w:p w14:paraId="4D99FBF6">
      <w:pPr>
        <w:keepNext w:val="0"/>
        <w:keepLines w:val="0"/>
        <w:pageBreakBefore w:val="0"/>
        <w:widowControl/>
        <w:spacing w:before="0" w:after="40" w:line="252" w:lineRule="auto"/>
        <w:ind w:left="403" w:hanging="403"/>
      </w:pPr>
      <w:r>
        <w:rPr>
          <w:rFonts w:ascii="Times New Roman" w:hAnsi="Times New Roman" w:eastAsia="Times New Roman"/>
          <w:b w:val="0"/>
          <w:sz w:val="23"/>
        </w:rPr>
        <w:t>8. Keep the work area clean.</w:t>
      </w:r>
    </w:p>
    <w:p w14:paraId="653BA2A4">
      <w:pPr>
        <w:keepNext w:val="0"/>
        <w:keepLines w:val="0"/>
        <w:pageBreakBefore w:val="0"/>
        <w:widowControl/>
        <w:spacing w:before="0" w:after="40" w:line="252" w:lineRule="auto"/>
        <w:ind w:left="403" w:hanging="403"/>
      </w:pPr>
      <w:r>
        <w:rPr>
          <w:rFonts w:ascii="Times New Roman" w:hAnsi="Times New Roman" w:eastAsia="Times New Roman"/>
          <w:b w:val="0"/>
          <w:sz w:val="23"/>
        </w:rPr>
        <w:t>9. Return tools properly.</w:t>
      </w:r>
    </w:p>
    <w:p w14:paraId="63A5E7EA">
      <w:pPr>
        <w:keepNext w:val="0"/>
        <w:keepLines w:val="0"/>
        <w:pageBreakBefore w:val="0"/>
        <w:widowControl/>
        <w:spacing w:before="0" w:after="40" w:line="252" w:lineRule="auto"/>
        <w:ind w:left="403" w:hanging="403"/>
      </w:pPr>
      <w:r>
        <w:rPr>
          <w:rFonts w:ascii="Times New Roman" w:hAnsi="Times New Roman" w:eastAsia="Times New Roman"/>
          <w:b w:val="0"/>
          <w:sz w:val="23"/>
        </w:rPr>
        <w:t>10. Explain what was done.</w:t>
      </w:r>
    </w:p>
    <w:p w14:paraId="14A50A19">
      <w:pPr>
        <w:pStyle w:val="3"/>
        <w:keepNext/>
        <w:keepLines w:val="0"/>
        <w:pageBreakBefore w:val="0"/>
        <w:widowControl/>
        <w:spacing w:before="160" w:after="100" w:line="252" w:lineRule="auto"/>
      </w:pPr>
      <w:r>
        <w:rPr>
          <w:rFonts w:ascii="Times New Roman" w:hAnsi="Times New Roman" w:eastAsia="Times New Roman"/>
          <w:b/>
          <w:sz w:val="26"/>
        </w:rPr>
        <w:t>27.2 Practical Assessment Scale</w:t>
      </w:r>
    </w:p>
    <w:p w14:paraId="4AFE40A1">
      <w:pPr>
        <w:keepNext w:val="0"/>
        <w:keepLines w:val="0"/>
        <w:pageBreakBefore w:val="0"/>
        <w:widowControl/>
        <w:spacing w:before="0" w:after="100" w:line="252" w:lineRule="auto"/>
      </w:pPr>
      <w:r>
        <w:rPr>
          <w:rFonts w:ascii="Times New Roman" w:hAnsi="Times New Roman" w:eastAsia="Times New Roman"/>
          <w:b w:val="0"/>
          <w:sz w:val="23"/>
        </w:rPr>
        <w:t>Instructors may use the following simple scale:</w:t>
      </w:r>
    </w:p>
    <w:p w14:paraId="74056CCF">
      <w:pPr>
        <w:keepNext w:val="0"/>
        <w:keepLines w:val="0"/>
        <w:pageBreakBefore w:val="0"/>
        <w:widowControl/>
        <w:spacing w:before="0" w:after="40" w:line="252" w:lineRule="auto"/>
        <w:ind w:left="403" w:hanging="403"/>
      </w:pPr>
      <w:r>
        <w:rPr>
          <w:rFonts w:ascii="Times New Roman" w:hAnsi="Times New Roman" w:eastAsia="Times New Roman"/>
          <w:b w:val="0"/>
          <w:sz w:val="23"/>
        </w:rPr>
        <w:t>1. Excellent: Performs safely, correctly and confidently.</w:t>
      </w:r>
    </w:p>
    <w:p w14:paraId="142B01EC">
      <w:pPr>
        <w:keepNext w:val="0"/>
        <w:keepLines w:val="0"/>
        <w:pageBreakBefore w:val="0"/>
        <w:widowControl/>
        <w:spacing w:before="0" w:after="40" w:line="252" w:lineRule="auto"/>
        <w:ind w:left="403" w:hanging="403"/>
      </w:pPr>
      <w:r>
        <w:rPr>
          <w:rFonts w:ascii="Times New Roman" w:hAnsi="Times New Roman" w:eastAsia="Times New Roman"/>
          <w:b w:val="0"/>
          <w:sz w:val="23"/>
        </w:rPr>
        <w:t>2. Good: Performs well with minor correction.</w:t>
      </w:r>
    </w:p>
    <w:p w14:paraId="3D38C913">
      <w:pPr>
        <w:keepNext w:val="0"/>
        <w:keepLines w:val="0"/>
        <w:pageBreakBefore w:val="0"/>
        <w:widowControl/>
        <w:spacing w:before="0" w:after="40" w:line="252" w:lineRule="auto"/>
        <w:ind w:left="403" w:hanging="403"/>
      </w:pPr>
      <w:r>
        <w:rPr>
          <w:rFonts w:ascii="Times New Roman" w:hAnsi="Times New Roman" w:eastAsia="Times New Roman"/>
          <w:b w:val="0"/>
          <w:sz w:val="23"/>
        </w:rPr>
        <w:t>3. Fair: Understands the task but needs more practice.</w:t>
      </w:r>
    </w:p>
    <w:p w14:paraId="3FE60104">
      <w:pPr>
        <w:keepNext w:val="0"/>
        <w:keepLines w:val="0"/>
        <w:pageBreakBefore w:val="0"/>
        <w:widowControl/>
        <w:spacing w:before="0" w:after="40" w:line="252" w:lineRule="auto"/>
        <w:ind w:left="403" w:hanging="403"/>
      </w:pPr>
      <w:r>
        <w:rPr>
          <w:rFonts w:ascii="Times New Roman" w:hAnsi="Times New Roman" w:eastAsia="Times New Roman"/>
          <w:b w:val="0"/>
          <w:sz w:val="23"/>
        </w:rPr>
        <w:t>4. Weak: Struggles and needs close supervision.</w:t>
      </w:r>
    </w:p>
    <w:p w14:paraId="75E80C78">
      <w:pPr>
        <w:keepNext w:val="0"/>
        <w:keepLines w:val="0"/>
        <w:pageBreakBefore w:val="0"/>
        <w:widowControl/>
        <w:spacing w:before="0" w:after="40" w:line="252" w:lineRule="auto"/>
        <w:ind w:left="403" w:hanging="403"/>
      </w:pPr>
      <w:r>
        <w:rPr>
          <w:rFonts w:ascii="Times New Roman" w:hAnsi="Times New Roman" w:eastAsia="Times New Roman"/>
          <w:b w:val="0"/>
          <w:sz w:val="23"/>
        </w:rPr>
        <w:t>5. Unsafe: Must not continue without further training.</w:t>
      </w:r>
    </w:p>
    <w:p w14:paraId="66AFD0DD">
      <w:pPr>
        <w:pStyle w:val="3"/>
        <w:keepNext/>
        <w:keepLines w:val="0"/>
        <w:pageBreakBefore w:val="0"/>
        <w:widowControl/>
        <w:spacing w:before="160" w:after="100" w:line="252" w:lineRule="auto"/>
      </w:pPr>
      <w:r>
        <w:rPr>
          <w:rFonts w:ascii="Times New Roman" w:hAnsi="Times New Roman" w:eastAsia="Times New Roman"/>
          <w:b/>
          <w:sz w:val="26"/>
        </w:rPr>
        <w:t>27.3 Practical Feedback</w:t>
      </w:r>
    </w:p>
    <w:p w14:paraId="53A51EFA">
      <w:pPr>
        <w:keepNext w:val="0"/>
        <w:keepLines w:val="0"/>
        <w:pageBreakBefore w:val="0"/>
        <w:widowControl/>
        <w:spacing w:before="0" w:after="100" w:line="252" w:lineRule="auto"/>
      </w:pPr>
      <w:r>
        <w:rPr>
          <w:rFonts w:ascii="Times New Roman" w:hAnsi="Times New Roman" w:eastAsia="Times New Roman"/>
          <w:b w:val="0"/>
          <w:sz w:val="23"/>
        </w:rPr>
        <w:t>Feedback should be specific.</w:t>
      </w:r>
    </w:p>
    <w:p w14:paraId="78436656">
      <w:pPr>
        <w:keepNext w:val="0"/>
        <w:keepLines w:val="0"/>
        <w:pageBreakBefore w:val="0"/>
        <w:widowControl/>
        <w:spacing w:before="0" w:after="100" w:line="252" w:lineRule="auto"/>
      </w:pPr>
      <w:r>
        <w:rPr>
          <w:rFonts w:ascii="Times New Roman" w:hAnsi="Times New Roman" w:eastAsia="Times New Roman"/>
          <w:b w:val="0"/>
          <w:sz w:val="23"/>
        </w:rPr>
        <w:t>Do not say only, “This is bad.”</w:t>
      </w:r>
      <w:r>
        <w:rPr>
          <w:rFonts w:ascii="Times New Roman" w:hAnsi="Times New Roman" w:eastAsia="Times New Roman"/>
          <w:b w:val="0"/>
          <w:sz w:val="23"/>
        </w:rPr>
        <w:br w:type="textWrapping"/>
      </w:r>
      <w:r>
        <w:rPr>
          <w:rFonts w:ascii="Times New Roman" w:hAnsi="Times New Roman" w:eastAsia="Times New Roman"/>
          <w:b w:val="0"/>
          <w:sz w:val="23"/>
        </w:rPr>
        <w:t>Say, “Your measurement was not accurate. Measure again from the correct point and mark clearly before cutting.”</w:t>
      </w:r>
    </w:p>
    <w:p w14:paraId="62F2A7D4">
      <w:pPr>
        <w:keepNext w:val="0"/>
        <w:keepLines w:val="0"/>
        <w:pageBreakBefore w:val="0"/>
        <w:widowControl/>
        <w:spacing w:before="0" w:after="100" w:line="252" w:lineRule="auto"/>
      </w:pPr>
      <w:r>
        <w:rPr>
          <w:rFonts w:ascii="Times New Roman" w:hAnsi="Times New Roman" w:eastAsia="Times New Roman"/>
          <w:b w:val="0"/>
          <w:sz w:val="23"/>
        </w:rPr>
        <w:t>Exodus 35:35</w:t>
      </w:r>
      <w:r>
        <w:rPr>
          <w:rFonts w:ascii="Times New Roman" w:hAnsi="Times New Roman" w:eastAsia="Times New Roman"/>
          <w:b w:val="0"/>
          <w:sz w:val="23"/>
        </w:rPr>
        <w:br w:type="textWrapping"/>
      </w:r>
      <w:r>
        <w:rPr>
          <w:rFonts w:ascii="Times New Roman" w:hAnsi="Times New Roman" w:eastAsia="Times New Roman"/>
          <w:b w:val="0"/>
          <w:sz w:val="23"/>
        </w:rPr>
        <w:t>“Them hath he filled with wisdom of heart, to work all manner of work.”</w:t>
      </w:r>
    </w:p>
    <w:p w14:paraId="6853E055">
      <w:pPr>
        <w:keepNext w:val="0"/>
        <w:keepLines w:val="0"/>
        <w:pageBreakBefore w:val="0"/>
        <w:widowControl/>
        <w:spacing w:before="0" w:after="100" w:line="252" w:lineRule="auto"/>
      </w:pPr>
      <w:r>
        <w:rPr>
          <w:rFonts w:ascii="Times New Roman" w:hAnsi="Times New Roman" w:eastAsia="Times New Roman"/>
          <w:b w:val="0"/>
          <w:sz w:val="23"/>
        </w:rPr>
        <w:t>Skill requires wisdom, practice and correction.</w:t>
      </w:r>
    </w:p>
    <w:p w14:paraId="5D36FB2C">
      <w:pPr>
        <w:keepNext w:val="0"/>
        <w:keepLines w:val="0"/>
        <w:pageBreakBefore w:val="0"/>
        <w:widowControl/>
        <w:spacing w:before="0" w:after="40" w:line="240" w:lineRule="auto"/>
      </w:pPr>
    </w:p>
    <w:p w14:paraId="19633F57">
      <w:pPr>
        <w:pStyle w:val="2"/>
        <w:keepNext/>
        <w:keepLines w:val="0"/>
        <w:pageBreakBefore w:val="0"/>
        <w:widowControl/>
        <w:spacing w:before="240" w:after="120" w:line="252" w:lineRule="auto"/>
      </w:pPr>
      <w:r>
        <w:rPr>
          <w:rFonts w:ascii="Times New Roman" w:hAnsi="Times New Roman" w:eastAsia="Times New Roman"/>
          <w:b/>
          <w:sz w:val="30"/>
        </w:rPr>
        <w:t>28. ASSESSING CHARACTER AND INTEGRITY</w:t>
      </w:r>
    </w:p>
    <w:p w14:paraId="53A0FFF6">
      <w:pPr>
        <w:keepNext w:val="0"/>
        <w:keepLines w:val="0"/>
        <w:pageBreakBefore w:val="0"/>
        <w:widowControl/>
        <w:spacing w:before="0" w:after="100" w:line="252" w:lineRule="auto"/>
      </w:pPr>
      <w:r>
        <w:rPr>
          <w:rFonts w:ascii="Times New Roman" w:hAnsi="Times New Roman" w:eastAsia="Times New Roman"/>
          <w:b w:val="0"/>
          <w:sz w:val="23"/>
        </w:rPr>
        <w:t>Character assessment is one of the most important parts of the Academy.</w:t>
      </w:r>
    </w:p>
    <w:p w14:paraId="2CCD7727">
      <w:pPr>
        <w:pStyle w:val="3"/>
        <w:keepNext/>
        <w:keepLines w:val="0"/>
        <w:pageBreakBefore w:val="0"/>
        <w:widowControl/>
        <w:spacing w:before="160" w:after="100" w:line="252" w:lineRule="auto"/>
      </w:pPr>
      <w:r>
        <w:rPr>
          <w:rFonts w:ascii="Times New Roman" w:hAnsi="Times New Roman" w:eastAsia="Times New Roman"/>
          <w:b/>
          <w:sz w:val="26"/>
        </w:rPr>
        <w:t>28.1 Character Areas to Assess</w:t>
      </w:r>
    </w:p>
    <w:p w14:paraId="3B8CE9D4">
      <w:pPr>
        <w:keepNext w:val="0"/>
        <w:keepLines w:val="0"/>
        <w:pageBreakBefore w:val="0"/>
        <w:widowControl/>
        <w:spacing w:before="0" w:after="100" w:line="252" w:lineRule="auto"/>
      </w:pPr>
      <w:r>
        <w:rPr>
          <w:rFonts w:ascii="Times New Roman" w:hAnsi="Times New Roman" w:eastAsia="Times New Roman"/>
          <w:b w:val="0"/>
          <w:sz w:val="23"/>
        </w:rPr>
        <w:t>Instructors should observe:</w:t>
      </w:r>
    </w:p>
    <w:p w14:paraId="65B4B83F">
      <w:pPr>
        <w:keepNext w:val="0"/>
        <w:keepLines w:val="0"/>
        <w:pageBreakBefore w:val="0"/>
        <w:widowControl/>
        <w:spacing w:before="0" w:after="40" w:line="252" w:lineRule="auto"/>
        <w:ind w:left="403" w:hanging="403"/>
      </w:pPr>
      <w:r>
        <w:rPr>
          <w:rFonts w:ascii="Times New Roman" w:hAnsi="Times New Roman" w:eastAsia="Times New Roman"/>
          <w:b w:val="0"/>
          <w:sz w:val="23"/>
        </w:rPr>
        <w:t>1. Punctuality.</w:t>
      </w:r>
    </w:p>
    <w:p w14:paraId="76152B14">
      <w:pPr>
        <w:keepNext w:val="0"/>
        <w:keepLines w:val="0"/>
        <w:pageBreakBefore w:val="0"/>
        <w:widowControl/>
        <w:spacing w:before="0" w:after="40" w:line="252" w:lineRule="auto"/>
        <w:ind w:left="403" w:hanging="403"/>
      </w:pPr>
      <w:r>
        <w:rPr>
          <w:rFonts w:ascii="Times New Roman" w:hAnsi="Times New Roman" w:eastAsia="Times New Roman"/>
          <w:b w:val="0"/>
          <w:sz w:val="23"/>
        </w:rPr>
        <w:t>2. Attendance.</w:t>
      </w:r>
    </w:p>
    <w:p w14:paraId="237FE9FC">
      <w:pPr>
        <w:keepNext w:val="0"/>
        <w:keepLines w:val="0"/>
        <w:pageBreakBefore w:val="0"/>
        <w:widowControl/>
        <w:spacing w:before="0" w:after="40" w:line="252" w:lineRule="auto"/>
        <w:ind w:left="403" w:hanging="403"/>
      </w:pPr>
      <w:r>
        <w:rPr>
          <w:rFonts w:ascii="Times New Roman" w:hAnsi="Times New Roman" w:eastAsia="Times New Roman"/>
          <w:b w:val="0"/>
          <w:sz w:val="23"/>
        </w:rPr>
        <w:t>3. Honesty.</w:t>
      </w:r>
    </w:p>
    <w:p w14:paraId="3BEFE696">
      <w:pPr>
        <w:keepNext w:val="0"/>
        <w:keepLines w:val="0"/>
        <w:pageBreakBefore w:val="0"/>
        <w:widowControl/>
        <w:spacing w:before="0" w:after="40" w:line="252" w:lineRule="auto"/>
        <w:ind w:left="403" w:hanging="403"/>
      </w:pPr>
      <w:r>
        <w:rPr>
          <w:rFonts w:ascii="Times New Roman" w:hAnsi="Times New Roman" w:eastAsia="Times New Roman"/>
          <w:b w:val="0"/>
          <w:sz w:val="23"/>
        </w:rPr>
        <w:t>4. Obedience.</w:t>
      </w:r>
    </w:p>
    <w:p w14:paraId="0F6FC4E3">
      <w:pPr>
        <w:keepNext w:val="0"/>
        <w:keepLines w:val="0"/>
        <w:pageBreakBefore w:val="0"/>
        <w:widowControl/>
        <w:spacing w:before="0" w:after="40" w:line="252" w:lineRule="auto"/>
        <w:ind w:left="403" w:hanging="403"/>
      </w:pPr>
      <w:r>
        <w:rPr>
          <w:rFonts w:ascii="Times New Roman" w:hAnsi="Times New Roman" w:eastAsia="Times New Roman"/>
          <w:b w:val="0"/>
          <w:sz w:val="23"/>
        </w:rPr>
        <w:t>5. Respect.</w:t>
      </w:r>
    </w:p>
    <w:p w14:paraId="775DD6DC">
      <w:pPr>
        <w:keepNext w:val="0"/>
        <w:keepLines w:val="0"/>
        <w:pageBreakBefore w:val="0"/>
        <w:widowControl/>
        <w:spacing w:before="0" w:after="40" w:line="252" w:lineRule="auto"/>
        <w:ind w:left="403" w:hanging="403"/>
      </w:pPr>
      <w:r>
        <w:rPr>
          <w:rFonts w:ascii="Times New Roman" w:hAnsi="Times New Roman" w:eastAsia="Times New Roman"/>
          <w:b w:val="0"/>
          <w:sz w:val="23"/>
        </w:rPr>
        <w:t>6. Diligence.</w:t>
      </w:r>
    </w:p>
    <w:p w14:paraId="38BC2879">
      <w:pPr>
        <w:keepNext w:val="0"/>
        <w:keepLines w:val="0"/>
        <w:pageBreakBefore w:val="0"/>
        <w:widowControl/>
        <w:spacing w:before="0" w:after="40" w:line="252" w:lineRule="auto"/>
        <w:ind w:left="403" w:hanging="403"/>
      </w:pPr>
      <w:r>
        <w:rPr>
          <w:rFonts w:ascii="Times New Roman" w:hAnsi="Times New Roman" w:eastAsia="Times New Roman"/>
          <w:b w:val="0"/>
          <w:sz w:val="23"/>
        </w:rPr>
        <w:t>7. Teamwork.</w:t>
      </w:r>
    </w:p>
    <w:p w14:paraId="2A7A09D7">
      <w:pPr>
        <w:keepNext w:val="0"/>
        <w:keepLines w:val="0"/>
        <w:pageBreakBefore w:val="0"/>
        <w:widowControl/>
        <w:spacing w:before="0" w:after="40" w:line="252" w:lineRule="auto"/>
        <w:ind w:left="403" w:hanging="403"/>
      </w:pPr>
      <w:r>
        <w:rPr>
          <w:rFonts w:ascii="Times New Roman" w:hAnsi="Times New Roman" w:eastAsia="Times New Roman"/>
          <w:b w:val="0"/>
          <w:sz w:val="23"/>
        </w:rPr>
        <w:t>8. Cleanliness.</w:t>
      </w:r>
    </w:p>
    <w:p w14:paraId="73C59BBC">
      <w:pPr>
        <w:keepNext w:val="0"/>
        <w:keepLines w:val="0"/>
        <w:pageBreakBefore w:val="0"/>
        <w:widowControl/>
        <w:spacing w:before="0" w:after="40" w:line="252" w:lineRule="auto"/>
        <w:ind w:left="403" w:hanging="403"/>
      </w:pPr>
      <w:r>
        <w:rPr>
          <w:rFonts w:ascii="Times New Roman" w:hAnsi="Times New Roman" w:eastAsia="Times New Roman"/>
          <w:b w:val="0"/>
          <w:sz w:val="23"/>
        </w:rPr>
        <w:t>9. Patience.</w:t>
      </w:r>
    </w:p>
    <w:p w14:paraId="6DFB2B0A">
      <w:pPr>
        <w:keepNext w:val="0"/>
        <w:keepLines w:val="0"/>
        <w:pageBreakBefore w:val="0"/>
        <w:widowControl/>
        <w:spacing w:before="0" w:after="40" w:line="252" w:lineRule="auto"/>
        <w:ind w:left="403" w:hanging="403"/>
      </w:pPr>
      <w:r>
        <w:rPr>
          <w:rFonts w:ascii="Times New Roman" w:hAnsi="Times New Roman" w:eastAsia="Times New Roman"/>
          <w:b w:val="0"/>
          <w:sz w:val="23"/>
        </w:rPr>
        <w:t>10. Self-control.</w:t>
      </w:r>
    </w:p>
    <w:p w14:paraId="3D205079">
      <w:pPr>
        <w:keepNext w:val="0"/>
        <w:keepLines w:val="0"/>
        <w:pageBreakBefore w:val="0"/>
        <w:widowControl/>
        <w:spacing w:before="0" w:after="40" w:line="252" w:lineRule="auto"/>
        <w:ind w:left="403" w:hanging="403"/>
      </w:pPr>
      <w:r>
        <w:rPr>
          <w:rFonts w:ascii="Times New Roman" w:hAnsi="Times New Roman" w:eastAsia="Times New Roman"/>
          <w:b w:val="0"/>
          <w:sz w:val="23"/>
        </w:rPr>
        <w:t>11. Tool care.</w:t>
      </w:r>
    </w:p>
    <w:p w14:paraId="7ABA677A">
      <w:pPr>
        <w:keepNext w:val="0"/>
        <w:keepLines w:val="0"/>
        <w:pageBreakBefore w:val="0"/>
        <w:widowControl/>
        <w:spacing w:before="0" w:after="40" w:line="252" w:lineRule="auto"/>
        <w:ind w:left="403" w:hanging="403"/>
      </w:pPr>
      <w:r>
        <w:rPr>
          <w:rFonts w:ascii="Times New Roman" w:hAnsi="Times New Roman" w:eastAsia="Times New Roman"/>
          <w:b w:val="0"/>
          <w:sz w:val="23"/>
        </w:rPr>
        <w:t>12. Truthfulness.</w:t>
      </w:r>
    </w:p>
    <w:p w14:paraId="7407336D">
      <w:pPr>
        <w:keepNext w:val="0"/>
        <w:keepLines w:val="0"/>
        <w:pageBreakBefore w:val="0"/>
        <w:widowControl/>
        <w:spacing w:before="0" w:after="40" w:line="252" w:lineRule="auto"/>
        <w:ind w:left="403" w:hanging="403"/>
      </w:pPr>
      <w:r>
        <w:rPr>
          <w:rFonts w:ascii="Times New Roman" w:hAnsi="Times New Roman" w:eastAsia="Times New Roman"/>
          <w:b w:val="0"/>
          <w:sz w:val="23"/>
        </w:rPr>
        <w:t>13. Humility.</w:t>
      </w:r>
    </w:p>
    <w:p w14:paraId="6F02F76D">
      <w:pPr>
        <w:keepNext w:val="0"/>
        <w:keepLines w:val="0"/>
        <w:pageBreakBefore w:val="0"/>
        <w:widowControl/>
        <w:spacing w:before="0" w:after="40" w:line="252" w:lineRule="auto"/>
        <w:ind w:left="403" w:hanging="403"/>
      </w:pPr>
      <w:r>
        <w:rPr>
          <w:rFonts w:ascii="Times New Roman" w:hAnsi="Times New Roman" w:eastAsia="Times New Roman"/>
          <w:b w:val="0"/>
          <w:sz w:val="23"/>
        </w:rPr>
        <w:t>14. Responsibility.</w:t>
      </w:r>
    </w:p>
    <w:p w14:paraId="658C4131">
      <w:pPr>
        <w:keepNext w:val="0"/>
        <w:keepLines w:val="0"/>
        <w:pageBreakBefore w:val="0"/>
        <w:widowControl/>
        <w:spacing w:before="0" w:after="40" w:line="252" w:lineRule="auto"/>
        <w:ind w:left="403" w:hanging="403"/>
      </w:pPr>
      <w:r>
        <w:rPr>
          <w:rFonts w:ascii="Times New Roman" w:hAnsi="Times New Roman" w:eastAsia="Times New Roman"/>
          <w:b w:val="0"/>
          <w:sz w:val="23"/>
        </w:rPr>
        <w:t>15. Response to correction.</w:t>
      </w:r>
    </w:p>
    <w:p w14:paraId="2B1B3E7C">
      <w:pPr>
        <w:pStyle w:val="3"/>
        <w:keepNext/>
        <w:keepLines w:val="0"/>
        <w:pageBreakBefore w:val="0"/>
        <w:widowControl/>
        <w:spacing w:before="160" w:after="100" w:line="252" w:lineRule="auto"/>
      </w:pPr>
      <w:r>
        <w:rPr>
          <w:rFonts w:ascii="Times New Roman" w:hAnsi="Times New Roman" w:eastAsia="Times New Roman"/>
          <w:b/>
          <w:sz w:val="26"/>
        </w:rPr>
        <w:t>28.2 Character Assessment Method</w:t>
      </w:r>
    </w:p>
    <w:p w14:paraId="3B26F1C8">
      <w:pPr>
        <w:keepNext w:val="0"/>
        <w:keepLines w:val="0"/>
        <w:pageBreakBefore w:val="0"/>
        <w:widowControl/>
        <w:spacing w:before="0" w:after="100" w:line="252" w:lineRule="auto"/>
      </w:pPr>
      <w:r>
        <w:rPr>
          <w:rFonts w:ascii="Times New Roman" w:hAnsi="Times New Roman" w:eastAsia="Times New Roman"/>
          <w:b w:val="0"/>
          <w:sz w:val="23"/>
        </w:rPr>
        <w:t>Character should be assessed through:</w:t>
      </w:r>
    </w:p>
    <w:p w14:paraId="757C997B">
      <w:pPr>
        <w:keepNext w:val="0"/>
        <w:keepLines w:val="0"/>
        <w:pageBreakBefore w:val="0"/>
        <w:widowControl/>
        <w:spacing w:before="0" w:after="40" w:line="252" w:lineRule="auto"/>
        <w:ind w:left="403" w:hanging="403"/>
      </w:pPr>
      <w:r>
        <w:rPr>
          <w:rFonts w:ascii="Times New Roman" w:hAnsi="Times New Roman" w:eastAsia="Times New Roman"/>
          <w:b w:val="0"/>
          <w:sz w:val="23"/>
        </w:rPr>
        <w:t>1. Daily observation.</w:t>
      </w:r>
    </w:p>
    <w:p w14:paraId="3B157A7A">
      <w:pPr>
        <w:keepNext w:val="0"/>
        <w:keepLines w:val="0"/>
        <w:pageBreakBefore w:val="0"/>
        <w:widowControl/>
        <w:spacing w:before="0" w:after="40" w:line="252" w:lineRule="auto"/>
        <w:ind w:left="403" w:hanging="403"/>
      </w:pPr>
      <w:r>
        <w:rPr>
          <w:rFonts w:ascii="Times New Roman" w:hAnsi="Times New Roman" w:eastAsia="Times New Roman"/>
          <w:b w:val="0"/>
          <w:sz w:val="23"/>
        </w:rPr>
        <w:t>2. Attendance records.</w:t>
      </w:r>
    </w:p>
    <w:p w14:paraId="42C20BF9">
      <w:pPr>
        <w:keepNext w:val="0"/>
        <w:keepLines w:val="0"/>
        <w:pageBreakBefore w:val="0"/>
        <w:widowControl/>
        <w:spacing w:before="0" w:after="40" w:line="252" w:lineRule="auto"/>
        <w:ind w:left="403" w:hanging="403"/>
      </w:pPr>
      <w:r>
        <w:rPr>
          <w:rFonts w:ascii="Times New Roman" w:hAnsi="Times New Roman" w:eastAsia="Times New Roman"/>
          <w:b w:val="0"/>
          <w:sz w:val="23"/>
        </w:rPr>
        <w:t>3. Practical work behaviour.</w:t>
      </w:r>
    </w:p>
    <w:p w14:paraId="4240591F">
      <w:pPr>
        <w:keepNext w:val="0"/>
        <w:keepLines w:val="0"/>
        <w:pageBreakBefore w:val="0"/>
        <w:widowControl/>
        <w:spacing w:before="0" w:after="40" w:line="252" w:lineRule="auto"/>
        <w:ind w:left="403" w:hanging="403"/>
      </w:pPr>
      <w:r>
        <w:rPr>
          <w:rFonts w:ascii="Times New Roman" w:hAnsi="Times New Roman" w:eastAsia="Times New Roman"/>
          <w:b w:val="0"/>
          <w:sz w:val="23"/>
        </w:rPr>
        <w:t>4. Peer interaction.</w:t>
      </w:r>
    </w:p>
    <w:p w14:paraId="1C4547DB">
      <w:pPr>
        <w:keepNext w:val="0"/>
        <w:keepLines w:val="0"/>
        <w:pageBreakBefore w:val="0"/>
        <w:widowControl/>
        <w:spacing w:before="0" w:after="40" w:line="252" w:lineRule="auto"/>
        <w:ind w:left="403" w:hanging="403"/>
      </w:pPr>
      <w:r>
        <w:rPr>
          <w:rFonts w:ascii="Times New Roman" w:hAnsi="Times New Roman" w:eastAsia="Times New Roman"/>
          <w:b w:val="0"/>
          <w:sz w:val="23"/>
        </w:rPr>
        <w:t>5. Response to correction.</w:t>
      </w:r>
    </w:p>
    <w:p w14:paraId="181AF3D1">
      <w:pPr>
        <w:keepNext w:val="0"/>
        <w:keepLines w:val="0"/>
        <w:pageBreakBefore w:val="0"/>
        <w:widowControl/>
        <w:spacing w:before="0" w:after="40" w:line="252" w:lineRule="auto"/>
        <w:ind w:left="403" w:hanging="403"/>
      </w:pPr>
      <w:r>
        <w:rPr>
          <w:rFonts w:ascii="Times New Roman" w:hAnsi="Times New Roman" w:eastAsia="Times New Roman"/>
          <w:b w:val="0"/>
          <w:sz w:val="23"/>
        </w:rPr>
        <w:t>6. Community service conduct.</w:t>
      </w:r>
    </w:p>
    <w:p w14:paraId="1D584E34">
      <w:pPr>
        <w:keepNext w:val="0"/>
        <w:keepLines w:val="0"/>
        <w:pageBreakBefore w:val="0"/>
        <w:widowControl/>
        <w:spacing w:before="0" w:after="40" w:line="252" w:lineRule="auto"/>
        <w:ind w:left="403" w:hanging="403"/>
      </w:pPr>
      <w:r>
        <w:rPr>
          <w:rFonts w:ascii="Times New Roman" w:hAnsi="Times New Roman" w:eastAsia="Times New Roman"/>
          <w:b w:val="0"/>
          <w:sz w:val="23"/>
        </w:rPr>
        <w:t>7. Departmental reports.</w:t>
      </w:r>
    </w:p>
    <w:p w14:paraId="07C40D76">
      <w:pPr>
        <w:keepNext w:val="0"/>
        <w:keepLines w:val="0"/>
        <w:pageBreakBefore w:val="0"/>
        <w:widowControl/>
        <w:spacing w:before="0" w:after="40" w:line="252" w:lineRule="auto"/>
        <w:ind w:left="403" w:hanging="403"/>
      </w:pPr>
      <w:r>
        <w:rPr>
          <w:rFonts w:ascii="Times New Roman" w:hAnsi="Times New Roman" w:eastAsia="Times New Roman"/>
          <w:b w:val="0"/>
          <w:sz w:val="23"/>
        </w:rPr>
        <w:t>8. Mentor notes.</w:t>
      </w:r>
    </w:p>
    <w:p w14:paraId="6A8F60BA">
      <w:pPr>
        <w:keepNext w:val="0"/>
        <w:keepLines w:val="0"/>
        <w:pageBreakBefore w:val="0"/>
        <w:widowControl/>
        <w:spacing w:before="0" w:after="40" w:line="252" w:lineRule="auto"/>
        <w:ind w:left="403" w:hanging="403"/>
      </w:pPr>
      <w:r>
        <w:rPr>
          <w:rFonts w:ascii="Times New Roman" w:hAnsi="Times New Roman" w:eastAsia="Times New Roman"/>
          <w:b w:val="0"/>
          <w:sz w:val="23"/>
        </w:rPr>
        <w:t>9. Supervisor feedback.</w:t>
      </w:r>
    </w:p>
    <w:p w14:paraId="4B2008A6">
      <w:pPr>
        <w:keepNext w:val="0"/>
        <w:keepLines w:val="0"/>
        <w:pageBreakBefore w:val="0"/>
        <w:widowControl/>
        <w:spacing w:before="0" w:after="40" w:line="252" w:lineRule="auto"/>
        <w:ind w:left="403" w:hanging="403"/>
      </w:pPr>
      <w:r>
        <w:rPr>
          <w:rFonts w:ascii="Times New Roman" w:hAnsi="Times New Roman" w:eastAsia="Times New Roman"/>
          <w:b w:val="0"/>
          <w:sz w:val="23"/>
        </w:rPr>
        <w:t>10. Industrial attachment reports.</w:t>
      </w:r>
    </w:p>
    <w:p w14:paraId="500C739F">
      <w:pPr>
        <w:pStyle w:val="3"/>
        <w:keepNext/>
        <w:keepLines w:val="0"/>
        <w:pageBreakBefore w:val="0"/>
        <w:widowControl/>
        <w:spacing w:before="160" w:after="100" w:line="252" w:lineRule="auto"/>
      </w:pPr>
      <w:r>
        <w:rPr>
          <w:rFonts w:ascii="Times New Roman" w:hAnsi="Times New Roman" w:eastAsia="Times New Roman"/>
          <w:b/>
          <w:sz w:val="26"/>
        </w:rPr>
        <w:t>28.3 Important Warning</w:t>
      </w:r>
    </w:p>
    <w:p w14:paraId="149EF4DA">
      <w:pPr>
        <w:keepNext w:val="0"/>
        <w:keepLines w:val="0"/>
        <w:pageBreakBefore w:val="0"/>
        <w:widowControl/>
        <w:spacing w:before="0" w:after="100" w:line="252" w:lineRule="auto"/>
      </w:pPr>
      <w:r>
        <w:rPr>
          <w:rFonts w:ascii="Times New Roman" w:hAnsi="Times New Roman" w:eastAsia="Times New Roman"/>
          <w:b w:val="0"/>
          <w:sz w:val="23"/>
        </w:rPr>
        <w:t>Do not mark character based on personal likeness. Mark based on observed behaviour, records and clear evidence.</w:t>
      </w:r>
    </w:p>
    <w:p w14:paraId="012C4D95">
      <w:pPr>
        <w:keepNext w:val="0"/>
        <w:keepLines w:val="0"/>
        <w:pageBreakBefore w:val="0"/>
        <w:widowControl/>
        <w:spacing w:before="0" w:after="100" w:line="252" w:lineRule="auto"/>
      </w:pPr>
      <w:r>
        <w:rPr>
          <w:rFonts w:ascii="Times New Roman" w:hAnsi="Times New Roman" w:eastAsia="Times New Roman"/>
          <w:b w:val="0"/>
          <w:sz w:val="23"/>
        </w:rPr>
        <w:t>Luke 16:10</w:t>
      </w:r>
      <w:r>
        <w:rPr>
          <w:rFonts w:ascii="Times New Roman" w:hAnsi="Times New Roman" w:eastAsia="Times New Roman"/>
          <w:b w:val="0"/>
          <w:sz w:val="23"/>
        </w:rPr>
        <w:br w:type="textWrapping"/>
      </w:r>
      <w:r>
        <w:rPr>
          <w:rFonts w:ascii="Times New Roman" w:hAnsi="Times New Roman" w:eastAsia="Times New Roman"/>
          <w:b w:val="0"/>
          <w:sz w:val="23"/>
        </w:rPr>
        <w:t>“He that is faithful in that which is least is faithful also in much.”</w:t>
      </w:r>
    </w:p>
    <w:p w14:paraId="05D5363A">
      <w:pPr>
        <w:keepNext w:val="0"/>
        <w:keepLines w:val="0"/>
        <w:pageBreakBefore w:val="0"/>
        <w:widowControl/>
        <w:spacing w:before="0" w:after="100" w:line="252" w:lineRule="auto"/>
      </w:pPr>
      <w:r>
        <w:rPr>
          <w:rFonts w:ascii="Times New Roman" w:hAnsi="Times New Roman" w:eastAsia="Times New Roman"/>
          <w:b w:val="0"/>
          <w:sz w:val="23"/>
        </w:rPr>
        <w:t>Small behaviours reveal future trustworthiness.</w:t>
      </w:r>
    </w:p>
    <w:p w14:paraId="63C75579">
      <w:pPr>
        <w:keepNext w:val="0"/>
        <w:keepLines w:val="0"/>
        <w:pageBreakBefore w:val="0"/>
        <w:widowControl/>
        <w:spacing w:before="0" w:after="40" w:line="240" w:lineRule="auto"/>
      </w:pPr>
    </w:p>
    <w:p w14:paraId="5DC5066B">
      <w:pPr>
        <w:pStyle w:val="2"/>
        <w:keepNext/>
        <w:keepLines w:val="0"/>
        <w:pageBreakBefore w:val="0"/>
        <w:widowControl/>
        <w:spacing w:before="240" w:after="120" w:line="252" w:lineRule="auto"/>
      </w:pPr>
      <w:r>
        <w:rPr>
          <w:rFonts w:ascii="Times New Roman" w:hAnsi="Times New Roman" w:eastAsia="Times New Roman"/>
          <w:b/>
          <w:sz w:val="30"/>
        </w:rPr>
        <w:t>29. KEEPING ATTENDANCE AND PERFORMANCE RECORDS</w:t>
      </w:r>
    </w:p>
    <w:p w14:paraId="33D1C510">
      <w:pPr>
        <w:keepNext w:val="0"/>
        <w:keepLines w:val="0"/>
        <w:pageBreakBefore w:val="0"/>
        <w:widowControl/>
        <w:spacing w:before="0" w:after="100" w:line="252" w:lineRule="auto"/>
      </w:pPr>
      <w:r>
        <w:rPr>
          <w:rFonts w:ascii="Times New Roman" w:hAnsi="Times New Roman" w:eastAsia="Times New Roman"/>
          <w:b w:val="0"/>
          <w:sz w:val="23"/>
        </w:rPr>
        <w:t>Records protect fairness and accountability.</w:t>
      </w:r>
    </w:p>
    <w:p w14:paraId="6C1F9E38">
      <w:pPr>
        <w:pStyle w:val="3"/>
        <w:keepNext/>
        <w:keepLines w:val="0"/>
        <w:pageBreakBefore w:val="0"/>
        <w:widowControl/>
        <w:spacing w:before="160" w:after="100" w:line="252" w:lineRule="auto"/>
      </w:pPr>
      <w:r>
        <w:rPr>
          <w:rFonts w:ascii="Times New Roman" w:hAnsi="Times New Roman" w:eastAsia="Times New Roman"/>
          <w:b/>
          <w:sz w:val="26"/>
        </w:rPr>
        <w:t>29.1 Records Every Instructor Should Keep</w:t>
      </w:r>
    </w:p>
    <w:p w14:paraId="02406FC7">
      <w:pPr>
        <w:keepNext w:val="0"/>
        <w:keepLines w:val="0"/>
        <w:pageBreakBefore w:val="0"/>
        <w:widowControl/>
        <w:spacing w:before="0" w:after="40" w:line="252" w:lineRule="auto"/>
        <w:ind w:left="403" w:hanging="403"/>
      </w:pPr>
      <w:r>
        <w:rPr>
          <w:rFonts w:ascii="Times New Roman" w:hAnsi="Times New Roman" w:eastAsia="Times New Roman"/>
          <w:b w:val="0"/>
          <w:sz w:val="23"/>
        </w:rPr>
        <w:t>1. Daily attendance.</w:t>
      </w:r>
    </w:p>
    <w:p w14:paraId="5B8837B4">
      <w:pPr>
        <w:keepNext w:val="0"/>
        <w:keepLines w:val="0"/>
        <w:pageBreakBefore w:val="0"/>
        <w:widowControl/>
        <w:spacing w:before="0" w:after="40" w:line="252" w:lineRule="auto"/>
        <w:ind w:left="403" w:hanging="403"/>
      </w:pPr>
      <w:r>
        <w:rPr>
          <w:rFonts w:ascii="Times New Roman" w:hAnsi="Times New Roman" w:eastAsia="Times New Roman"/>
          <w:b w:val="0"/>
          <w:sz w:val="23"/>
        </w:rPr>
        <w:t>2. Lateness record.</w:t>
      </w:r>
    </w:p>
    <w:p w14:paraId="0D4EDF40">
      <w:pPr>
        <w:keepNext w:val="0"/>
        <w:keepLines w:val="0"/>
        <w:pageBreakBefore w:val="0"/>
        <w:widowControl/>
        <w:spacing w:before="0" w:after="40" w:line="252" w:lineRule="auto"/>
        <w:ind w:left="403" w:hanging="403"/>
      </w:pPr>
      <w:r>
        <w:rPr>
          <w:rFonts w:ascii="Times New Roman" w:hAnsi="Times New Roman" w:eastAsia="Times New Roman"/>
          <w:b w:val="0"/>
          <w:sz w:val="23"/>
        </w:rPr>
        <w:t>3. Assignment record.</w:t>
      </w:r>
    </w:p>
    <w:p w14:paraId="6AAAFF7D">
      <w:pPr>
        <w:keepNext w:val="0"/>
        <w:keepLines w:val="0"/>
        <w:pageBreakBefore w:val="0"/>
        <w:widowControl/>
        <w:spacing w:before="0" w:after="40" w:line="252" w:lineRule="auto"/>
        <w:ind w:left="403" w:hanging="403"/>
      </w:pPr>
      <w:r>
        <w:rPr>
          <w:rFonts w:ascii="Times New Roman" w:hAnsi="Times New Roman" w:eastAsia="Times New Roman"/>
          <w:b w:val="0"/>
          <w:sz w:val="23"/>
        </w:rPr>
        <w:t>4. Practical assessment record.</w:t>
      </w:r>
    </w:p>
    <w:p w14:paraId="49A0C06D">
      <w:pPr>
        <w:keepNext w:val="0"/>
        <w:keepLines w:val="0"/>
        <w:pageBreakBefore w:val="0"/>
        <w:widowControl/>
        <w:spacing w:before="0" w:after="40" w:line="252" w:lineRule="auto"/>
        <w:ind w:left="403" w:hanging="403"/>
      </w:pPr>
      <w:r>
        <w:rPr>
          <w:rFonts w:ascii="Times New Roman" w:hAnsi="Times New Roman" w:eastAsia="Times New Roman"/>
          <w:b w:val="0"/>
          <w:sz w:val="23"/>
        </w:rPr>
        <w:t>5. Character observation notes.</w:t>
      </w:r>
    </w:p>
    <w:p w14:paraId="1BC18415">
      <w:pPr>
        <w:keepNext w:val="0"/>
        <w:keepLines w:val="0"/>
        <w:pageBreakBefore w:val="0"/>
        <w:widowControl/>
        <w:spacing w:before="0" w:after="40" w:line="252" w:lineRule="auto"/>
        <w:ind w:left="403" w:hanging="403"/>
      </w:pPr>
      <w:r>
        <w:rPr>
          <w:rFonts w:ascii="Times New Roman" w:hAnsi="Times New Roman" w:eastAsia="Times New Roman"/>
          <w:b w:val="0"/>
          <w:sz w:val="23"/>
        </w:rPr>
        <w:t>6. Safety incident record.</w:t>
      </w:r>
    </w:p>
    <w:p w14:paraId="36EBB6C7">
      <w:pPr>
        <w:keepNext w:val="0"/>
        <w:keepLines w:val="0"/>
        <w:pageBreakBefore w:val="0"/>
        <w:widowControl/>
        <w:spacing w:before="0" w:after="40" w:line="252" w:lineRule="auto"/>
        <w:ind w:left="403" w:hanging="403"/>
      </w:pPr>
      <w:r>
        <w:rPr>
          <w:rFonts w:ascii="Times New Roman" w:hAnsi="Times New Roman" w:eastAsia="Times New Roman"/>
          <w:b w:val="0"/>
          <w:sz w:val="23"/>
        </w:rPr>
        <w:t>7. Tool issue and return record.</w:t>
      </w:r>
    </w:p>
    <w:p w14:paraId="756199C5">
      <w:pPr>
        <w:keepNext w:val="0"/>
        <w:keepLines w:val="0"/>
        <w:pageBreakBefore w:val="0"/>
        <w:widowControl/>
        <w:spacing w:before="0" w:after="40" w:line="252" w:lineRule="auto"/>
        <w:ind w:left="403" w:hanging="403"/>
      </w:pPr>
      <w:r>
        <w:rPr>
          <w:rFonts w:ascii="Times New Roman" w:hAnsi="Times New Roman" w:eastAsia="Times New Roman"/>
          <w:b w:val="0"/>
          <w:sz w:val="23"/>
        </w:rPr>
        <w:t>8. Mentoring note where applicable.</w:t>
      </w:r>
    </w:p>
    <w:p w14:paraId="5121D55F">
      <w:pPr>
        <w:keepNext w:val="0"/>
        <w:keepLines w:val="0"/>
        <w:pageBreakBefore w:val="0"/>
        <w:widowControl/>
        <w:spacing w:before="0" w:after="40" w:line="252" w:lineRule="auto"/>
        <w:ind w:left="403" w:hanging="403"/>
      </w:pPr>
      <w:r>
        <w:rPr>
          <w:rFonts w:ascii="Times New Roman" w:hAnsi="Times New Roman" w:eastAsia="Times New Roman"/>
          <w:b w:val="0"/>
          <w:sz w:val="23"/>
        </w:rPr>
        <w:t>9. Departmental work record.</w:t>
      </w:r>
    </w:p>
    <w:p w14:paraId="513A416F">
      <w:pPr>
        <w:keepNext w:val="0"/>
        <w:keepLines w:val="0"/>
        <w:pageBreakBefore w:val="0"/>
        <w:widowControl/>
        <w:spacing w:before="0" w:after="40" w:line="252" w:lineRule="auto"/>
        <w:ind w:left="403" w:hanging="403"/>
      </w:pPr>
      <w:r>
        <w:rPr>
          <w:rFonts w:ascii="Times New Roman" w:hAnsi="Times New Roman" w:eastAsia="Times New Roman"/>
          <w:b w:val="0"/>
          <w:sz w:val="23"/>
        </w:rPr>
        <w:t>10. Weekly performance summary.</w:t>
      </w:r>
    </w:p>
    <w:p w14:paraId="44DF17D8">
      <w:pPr>
        <w:keepNext w:val="0"/>
        <w:keepLines w:val="0"/>
        <w:pageBreakBefore w:val="0"/>
        <w:widowControl/>
        <w:spacing w:before="0" w:after="40" w:line="252" w:lineRule="auto"/>
        <w:ind w:left="403" w:hanging="403"/>
      </w:pPr>
      <w:r>
        <w:rPr>
          <w:rFonts w:ascii="Times New Roman" w:hAnsi="Times New Roman" w:eastAsia="Times New Roman"/>
          <w:b w:val="0"/>
          <w:sz w:val="23"/>
        </w:rPr>
        <w:t>11. 2 Record Keeping Rules</w:t>
      </w:r>
    </w:p>
    <w:p w14:paraId="1D003CE8">
      <w:pPr>
        <w:keepNext w:val="0"/>
        <w:keepLines w:val="0"/>
        <w:pageBreakBefore w:val="0"/>
        <w:widowControl/>
        <w:spacing w:before="0" w:after="40" w:line="252" w:lineRule="auto"/>
        <w:ind w:left="403" w:hanging="403"/>
      </w:pPr>
      <w:r>
        <w:rPr>
          <w:rFonts w:ascii="Times New Roman" w:hAnsi="Times New Roman" w:eastAsia="Times New Roman"/>
          <w:b w:val="0"/>
          <w:sz w:val="23"/>
        </w:rPr>
        <w:t>12. Write clearly.</w:t>
      </w:r>
    </w:p>
    <w:p w14:paraId="1E46A4B7">
      <w:pPr>
        <w:keepNext w:val="0"/>
        <w:keepLines w:val="0"/>
        <w:pageBreakBefore w:val="0"/>
        <w:widowControl/>
        <w:spacing w:before="0" w:after="40" w:line="252" w:lineRule="auto"/>
        <w:ind w:left="403" w:hanging="403"/>
      </w:pPr>
      <w:r>
        <w:rPr>
          <w:rFonts w:ascii="Times New Roman" w:hAnsi="Times New Roman" w:eastAsia="Times New Roman"/>
          <w:b w:val="0"/>
          <w:sz w:val="23"/>
        </w:rPr>
        <w:t>13. Record promptly.</w:t>
      </w:r>
    </w:p>
    <w:p w14:paraId="183F0376">
      <w:pPr>
        <w:keepNext w:val="0"/>
        <w:keepLines w:val="0"/>
        <w:pageBreakBefore w:val="0"/>
        <w:widowControl/>
        <w:spacing w:before="0" w:after="40" w:line="252" w:lineRule="auto"/>
        <w:ind w:left="403" w:hanging="403"/>
      </w:pPr>
      <w:r>
        <w:rPr>
          <w:rFonts w:ascii="Times New Roman" w:hAnsi="Times New Roman" w:eastAsia="Times New Roman"/>
          <w:b w:val="0"/>
          <w:sz w:val="23"/>
        </w:rPr>
        <w:t>14. Use accurate dates.</w:t>
      </w:r>
    </w:p>
    <w:p w14:paraId="419B456E">
      <w:pPr>
        <w:keepNext w:val="0"/>
        <w:keepLines w:val="0"/>
        <w:pageBreakBefore w:val="0"/>
        <w:widowControl/>
        <w:spacing w:before="0" w:after="40" w:line="252" w:lineRule="auto"/>
        <w:ind w:left="403" w:hanging="403"/>
      </w:pPr>
      <w:r>
        <w:rPr>
          <w:rFonts w:ascii="Times New Roman" w:hAnsi="Times New Roman" w:eastAsia="Times New Roman"/>
          <w:b w:val="0"/>
          <w:sz w:val="23"/>
        </w:rPr>
        <w:t>15. Do not falsify records.</w:t>
      </w:r>
    </w:p>
    <w:p w14:paraId="2286FF17">
      <w:pPr>
        <w:keepNext w:val="0"/>
        <w:keepLines w:val="0"/>
        <w:pageBreakBefore w:val="0"/>
        <w:widowControl/>
        <w:spacing w:before="0" w:after="40" w:line="252" w:lineRule="auto"/>
        <w:ind w:left="403" w:hanging="403"/>
      </w:pPr>
      <w:r>
        <w:rPr>
          <w:rFonts w:ascii="Times New Roman" w:hAnsi="Times New Roman" w:eastAsia="Times New Roman"/>
          <w:b w:val="0"/>
          <w:sz w:val="23"/>
        </w:rPr>
        <w:t>16. Do not alter records secretly.</w:t>
      </w:r>
    </w:p>
    <w:p w14:paraId="2B77F5BF">
      <w:pPr>
        <w:keepNext w:val="0"/>
        <w:keepLines w:val="0"/>
        <w:pageBreakBefore w:val="0"/>
        <w:widowControl/>
        <w:spacing w:before="0" w:after="40" w:line="252" w:lineRule="auto"/>
        <w:ind w:left="403" w:hanging="403"/>
      </w:pPr>
      <w:r>
        <w:rPr>
          <w:rFonts w:ascii="Times New Roman" w:hAnsi="Times New Roman" w:eastAsia="Times New Roman"/>
          <w:b w:val="0"/>
          <w:sz w:val="23"/>
        </w:rPr>
        <w:t>17. Keep records safe.</w:t>
      </w:r>
    </w:p>
    <w:p w14:paraId="0026F562">
      <w:pPr>
        <w:keepNext w:val="0"/>
        <w:keepLines w:val="0"/>
        <w:pageBreakBefore w:val="0"/>
        <w:widowControl/>
        <w:spacing w:before="0" w:after="40" w:line="252" w:lineRule="auto"/>
        <w:ind w:left="403" w:hanging="403"/>
      </w:pPr>
      <w:r>
        <w:rPr>
          <w:rFonts w:ascii="Times New Roman" w:hAnsi="Times New Roman" w:eastAsia="Times New Roman"/>
          <w:b w:val="0"/>
          <w:sz w:val="23"/>
        </w:rPr>
        <w:t>18. Submit records when required.</w:t>
      </w:r>
    </w:p>
    <w:p w14:paraId="552E0ADD">
      <w:pPr>
        <w:keepNext w:val="0"/>
        <w:keepLines w:val="0"/>
        <w:pageBreakBefore w:val="0"/>
        <w:widowControl/>
        <w:spacing w:before="0" w:after="40" w:line="252" w:lineRule="auto"/>
        <w:ind w:left="403" w:hanging="403"/>
      </w:pPr>
      <w:r>
        <w:rPr>
          <w:rFonts w:ascii="Times New Roman" w:hAnsi="Times New Roman" w:eastAsia="Times New Roman"/>
          <w:b w:val="0"/>
          <w:sz w:val="23"/>
        </w:rPr>
        <w:t>19. Protect confidential information.</w:t>
      </w:r>
    </w:p>
    <w:p w14:paraId="49DF610D">
      <w:pPr>
        <w:keepNext w:val="0"/>
        <w:keepLines w:val="0"/>
        <w:pageBreakBefore w:val="0"/>
        <w:widowControl/>
        <w:spacing w:before="0" w:after="40" w:line="252" w:lineRule="auto"/>
        <w:ind w:left="403" w:hanging="403"/>
      </w:pPr>
      <w:r>
        <w:rPr>
          <w:rFonts w:ascii="Times New Roman" w:hAnsi="Times New Roman" w:eastAsia="Times New Roman"/>
          <w:b w:val="0"/>
          <w:sz w:val="23"/>
        </w:rPr>
        <w:t>20. Report missing records.</w:t>
      </w:r>
    </w:p>
    <w:p w14:paraId="635DC14A">
      <w:pPr>
        <w:keepNext w:val="0"/>
        <w:keepLines w:val="0"/>
        <w:pageBreakBefore w:val="0"/>
        <w:widowControl/>
        <w:spacing w:before="0" w:after="40" w:line="252" w:lineRule="auto"/>
        <w:ind w:left="403" w:hanging="403"/>
      </w:pPr>
      <w:r>
        <w:rPr>
          <w:rFonts w:ascii="Times New Roman" w:hAnsi="Times New Roman" w:eastAsia="Times New Roman"/>
          <w:b w:val="0"/>
          <w:sz w:val="23"/>
        </w:rPr>
        <w:t>21. Use records for improvement, not victimisation.</w:t>
      </w:r>
    </w:p>
    <w:p w14:paraId="6319587E">
      <w:pPr>
        <w:keepNext w:val="0"/>
        <w:keepLines w:val="0"/>
        <w:pageBreakBefore w:val="0"/>
        <w:widowControl/>
        <w:spacing w:before="0" w:after="100" w:line="252" w:lineRule="auto"/>
      </w:pPr>
      <w:r>
        <w:rPr>
          <w:rFonts w:ascii="Times New Roman" w:hAnsi="Times New Roman" w:eastAsia="Times New Roman"/>
          <w:b w:val="0"/>
          <w:sz w:val="23"/>
        </w:rPr>
        <w:t>Habakkuk 2:2</w:t>
      </w:r>
      <w:r>
        <w:rPr>
          <w:rFonts w:ascii="Times New Roman" w:hAnsi="Times New Roman" w:eastAsia="Times New Roman"/>
          <w:b w:val="0"/>
          <w:sz w:val="23"/>
        </w:rPr>
        <w:br w:type="textWrapping"/>
      </w:r>
      <w:r>
        <w:rPr>
          <w:rFonts w:ascii="Times New Roman" w:hAnsi="Times New Roman" w:eastAsia="Times New Roman"/>
          <w:b w:val="0"/>
          <w:sz w:val="23"/>
        </w:rPr>
        <w:t>“And the LORD answered me, and said, Write the vision, and make it plain upon tables, that he may run that readeth it.”</w:t>
      </w:r>
    </w:p>
    <w:p w14:paraId="1E50977D">
      <w:pPr>
        <w:keepNext w:val="0"/>
        <w:keepLines w:val="0"/>
        <w:pageBreakBefore w:val="0"/>
        <w:widowControl/>
        <w:spacing w:before="0" w:after="100" w:line="252" w:lineRule="auto"/>
      </w:pPr>
      <w:r>
        <w:rPr>
          <w:rFonts w:ascii="Times New Roman" w:hAnsi="Times New Roman" w:eastAsia="Times New Roman"/>
          <w:b w:val="0"/>
          <w:sz w:val="23"/>
        </w:rPr>
        <w:t>Written records help the Academy follow progress clearly.</w:t>
      </w:r>
    </w:p>
    <w:p w14:paraId="22F3BC1D">
      <w:pPr>
        <w:keepNext w:val="0"/>
        <w:keepLines w:val="0"/>
        <w:pageBreakBefore w:val="0"/>
        <w:widowControl/>
        <w:spacing w:before="0" w:after="40" w:line="240" w:lineRule="auto"/>
      </w:pPr>
    </w:p>
    <w:p w14:paraId="4F9003F5">
      <w:pPr>
        <w:pStyle w:val="2"/>
        <w:keepNext/>
        <w:keepLines w:val="0"/>
        <w:pageBreakBefore w:val="0"/>
        <w:widowControl/>
        <w:spacing w:before="240" w:after="120" w:line="252" w:lineRule="auto"/>
      </w:pPr>
      <w:r>
        <w:rPr>
          <w:rFonts w:ascii="Times New Roman" w:hAnsi="Times New Roman" w:eastAsia="Times New Roman"/>
          <w:b/>
          <w:sz w:val="30"/>
        </w:rPr>
        <w:t>30. WEEKLY REPORTING DUTIES</w:t>
      </w:r>
    </w:p>
    <w:p w14:paraId="57AC955E">
      <w:pPr>
        <w:keepNext w:val="0"/>
        <w:keepLines w:val="0"/>
        <w:pageBreakBefore w:val="0"/>
        <w:widowControl/>
        <w:spacing w:before="0" w:after="100" w:line="252" w:lineRule="auto"/>
      </w:pPr>
      <w:r>
        <w:rPr>
          <w:rFonts w:ascii="Times New Roman" w:hAnsi="Times New Roman" w:eastAsia="Times New Roman"/>
          <w:b w:val="0"/>
          <w:sz w:val="23"/>
        </w:rPr>
        <w:t>Every instructor or departmental supervisor should submit weekly reports according to the Academy’s reporting system.</w:t>
      </w:r>
    </w:p>
    <w:p w14:paraId="05420FB2">
      <w:pPr>
        <w:pStyle w:val="3"/>
        <w:keepNext/>
        <w:keepLines w:val="0"/>
        <w:pageBreakBefore w:val="0"/>
        <w:widowControl/>
        <w:spacing w:before="160" w:after="100" w:line="252" w:lineRule="auto"/>
      </w:pPr>
      <w:r>
        <w:rPr>
          <w:rFonts w:ascii="Times New Roman" w:hAnsi="Times New Roman" w:eastAsia="Times New Roman"/>
          <w:b/>
          <w:sz w:val="26"/>
        </w:rPr>
        <w:t>30.1 Weekly Report Should Include</w:t>
      </w:r>
    </w:p>
    <w:p w14:paraId="42238699">
      <w:pPr>
        <w:keepNext w:val="0"/>
        <w:keepLines w:val="0"/>
        <w:pageBreakBefore w:val="0"/>
        <w:widowControl/>
        <w:spacing w:before="0" w:after="40" w:line="252" w:lineRule="auto"/>
        <w:ind w:left="403" w:hanging="403"/>
      </w:pPr>
      <w:r>
        <w:rPr>
          <w:rFonts w:ascii="Times New Roman" w:hAnsi="Times New Roman" w:eastAsia="Times New Roman"/>
          <w:b w:val="0"/>
          <w:sz w:val="23"/>
        </w:rPr>
        <w:t>1. Week number.</w:t>
      </w:r>
    </w:p>
    <w:p w14:paraId="1F903287">
      <w:pPr>
        <w:keepNext w:val="0"/>
        <w:keepLines w:val="0"/>
        <w:pageBreakBefore w:val="0"/>
        <w:widowControl/>
        <w:spacing w:before="0" w:after="40" w:line="252" w:lineRule="auto"/>
        <w:ind w:left="403" w:hanging="403"/>
      </w:pPr>
      <w:r>
        <w:rPr>
          <w:rFonts w:ascii="Times New Roman" w:hAnsi="Times New Roman" w:eastAsia="Times New Roman"/>
          <w:b w:val="0"/>
          <w:sz w:val="23"/>
        </w:rPr>
        <w:t>2. Department or class.</w:t>
      </w:r>
    </w:p>
    <w:p w14:paraId="1E422956">
      <w:pPr>
        <w:keepNext w:val="0"/>
        <w:keepLines w:val="0"/>
        <w:pageBreakBefore w:val="0"/>
        <w:widowControl/>
        <w:spacing w:before="0" w:after="40" w:line="252" w:lineRule="auto"/>
        <w:ind w:left="403" w:hanging="403"/>
      </w:pPr>
      <w:r>
        <w:rPr>
          <w:rFonts w:ascii="Times New Roman" w:hAnsi="Times New Roman" w:eastAsia="Times New Roman"/>
          <w:b w:val="0"/>
          <w:sz w:val="23"/>
        </w:rPr>
        <w:t>3. Topics covered.</w:t>
      </w:r>
    </w:p>
    <w:p w14:paraId="0D663FB0">
      <w:pPr>
        <w:keepNext w:val="0"/>
        <w:keepLines w:val="0"/>
        <w:pageBreakBefore w:val="0"/>
        <w:widowControl/>
        <w:spacing w:before="0" w:after="40" w:line="252" w:lineRule="auto"/>
        <w:ind w:left="403" w:hanging="403"/>
      </w:pPr>
      <w:r>
        <w:rPr>
          <w:rFonts w:ascii="Times New Roman" w:hAnsi="Times New Roman" w:eastAsia="Times New Roman"/>
          <w:b w:val="0"/>
          <w:sz w:val="23"/>
        </w:rPr>
        <w:t>4. Scriptures used.</w:t>
      </w:r>
    </w:p>
    <w:p w14:paraId="5D33F60D">
      <w:pPr>
        <w:keepNext w:val="0"/>
        <w:keepLines w:val="0"/>
        <w:pageBreakBefore w:val="0"/>
        <w:widowControl/>
        <w:spacing w:before="0" w:after="40" w:line="252" w:lineRule="auto"/>
        <w:ind w:left="403" w:hanging="403"/>
      </w:pPr>
      <w:r>
        <w:rPr>
          <w:rFonts w:ascii="Times New Roman" w:hAnsi="Times New Roman" w:eastAsia="Times New Roman"/>
          <w:b w:val="0"/>
          <w:sz w:val="23"/>
        </w:rPr>
        <w:t>5. Practical activities completed.</w:t>
      </w:r>
    </w:p>
    <w:p w14:paraId="0F65F0B8">
      <w:pPr>
        <w:keepNext w:val="0"/>
        <w:keepLines w:val="0"/>
        <w:pageBreakBefore w:val="0"/>
        <w:widowControl/>
        <w:spacing w:before="0" w:after="40" w:line="252" w:lineRule="auto"/>
        <w:ind w:left="403" w:hanging="403"/>
      </w:pPr>
      <w:r>
        <w:rPr>
          <w:rFonts w:ascii="Times New Roman" w:hAnsi="Times New Roman" w:eastAsia="Times New Roman"/>
          <w:b w:val="0"/>
          <w:sz w:val="23"/>
        </w:rPr>
        <w:t>6. Attendance summary.</w:t>
      </w:r>
    </w:p>
    <w:p w14:paraId="67A4ACA4">
      <w:pPr>
        <w:keepNext w:val="0"/>
        <w:keepLines w:val="0"/>
        <w:pageBreakBefore w:val="0"/>
        <w:widowControl/>
        <w:spacing w:before="0" w:after="40" w:line="252" w:lineRule="auto"/>
        <w:ind w:left="403" w:hanging="403"/>
      </w:pPr>
      <w:r>
        <w:rPr>
          <w:rFonts w:ascii="Times New Roman" w:hAnsi="Times New Roman" w:eastAsia="Times New Roman"/>
          <w:b w:val="0"/>
          <w:sz w:val="23"/>
        </w:rPr>
        <w:t>7. Trainees who performed well.</w:t>
      </w:r>
    </w:p>
    <w:p w14:paraId="2C78CFCE">
      <w:pPr>
        <w:keepNext w:val="0"/>
        <w:keepLines w:val="0"/>
        <w:pageBreakBefore w:val="0"/>
        <w:widowControl/>
        <w:spacing w:before="0" w:after="40" w:line="252" w:lineRule="auto"/>
        <w:ind w:left="403" w:hanging="403"/>
      </w:pPr>
      <w:r>
        <w:rPr>
          <w:rFonts w:ascii="Times New Roman" w:hAnsi="Times New Roman" w:eastAsia="Times New Roman"/>
          <w:b w:val="0"/>
          <w:sz w:val="23"/>
        </w:rPr>
        <w:t>8. Trainees needing support.</w:t>
      </w:r>
    </w:p>
    <w:p w14:paraId="2C1E54C6">
      <w:pPr>
        <w:keepNext w:val="0"/>
        <w:keepLines w:val="0"/>
        <w:pageBreakBefore w:val="0"/>
        <w:widowControl/>
        <w:spacing w:before="0" w:after="40" w:line="252" w:lineRule="auto"/>
        <w:ind w:left="403" w:hanging="403"/>
      </w:pPr>
      <w:r>
        <w:rPr>
          <w:rFonts w:ascii="Times New Roman" w:hAnsi="Times New Roman" w:eastAsia="Times New Roman"/>
          <w:b w:val="0"/>
          <w:sz w:val="23"/>
        </w:rPr>
        <w:t>9. Assignments given.</w:t>
      </w:r>
    </w:p>
    <w:p w14:paraId="6689529C">
      <w:pPr>
        <w:keepNext w:val="0"/>
        <w:keepLines w:val="0"/>
        <w:pageBreakBefore w:val="0"/>
        <w:widowControl/>
        <w:spacing w:before="0" w:after="40" w:line="252" w:lineRule="auto"/>
        <w:ind w:left="403" w:hanging="403"/>
      </w:pPr>
      <w:r>
        <w:rPr>
          <w:rFonts w:ascii="Times New Roman" w:hAnsi="Times New Roman" w:eastAsia="Times New Roman"/>
          <w:b w:val="0"/>
          <w:sz w:val="23"/>
        </w:rPr>
        <w:t>10. Assessment conducted.</w:t>
      </w:r>
    </w:p>
    <w:p w14:paraId="13E4E35B">
      <w:pPr>
        <w:keepNext w:val="0"/>
        <w:keepLines w:val="0"/>
        <w:pageBreakBefore w:val="0"/>
        <w:widowControl/>
        <w:spacing w:before="0" w:after="40" w:line="252" w:lineRule="auto"/>
        <w:ind w:left="403" w:hanging="403"/>
      </w:pPr>
      <w:r>
        <w:rPr>
          <w:rFonts w:ascii="Times New Roman" w:hAnsi="Times New Roman" w:eastAsia="Times New Roman"/>
          <w:b w:val="0"/>
          <w:sz w:val="23"/>
        </w:rPr>
        <w:t>11. Safety issues.</w:t>
      </w:r>
    </w:p>
    <w:p w14:paraId="3F9A6B97">
      <w:pPr>
        <w:keepNext w:val="0"/>
        <w:keepLines w:val="0"/>
        <w:pageBreakBefore w:val="0"/>
        <w:widowControl/>
        <w:spacing w:before="0" w:after="40" w:line="252" w:lineRule="auto"/>
        <w:ind w:left="403" w:hanging="403"/>
      </w:pPr>
      <w:r>
        <w:rPr>
          <w:rFonts w:ascii="Times New Roman" w:hAnsi="Times New Roman" w:eastAsia="Times New Roman"/>
          <w:b w:val="0"/>
          <w:sz w:val="23"/>
        </w:rPr>
        <w:t>12. Discipline issues.</w:t>
      </w:r>
    </w:p>
    <w:p w14:paraId="48CF20CA">
      <w:pPr>
        <w:keepNext w:val="0"/>
        <w:keepLines w:val="0"/>
        <w:pageBreakBefore w:val="0"/>
        <w:widowControl/>
        <w:spacing w:before="0" w:after="40" w:line="252" w:lineRule="auto"/>
        <w:ind w:left="403" w:hanging="403"/>
      </w:pPr>
      <w:r>
        <w:rPr>
          <w:rFonts w:ascii="Times New Roman" w:hAnsi="Times New Roman" w:eastAsia="Times New Roman"/>
          <w:b w:val="0"/>
          <w:sz w:val="23"/>
        </w:rPr>
        <w:t>13. Tools or materials needed.</w:t>
      </w:r>
    </w:p>
    <w:p w14:paraId="48966374">
      <w:pPr>
        <w:keepNext w:val="0"/>
        <w:keepLines w:val="0"/>
        <w:pageBreakBefore w:val="0"/>
        <w:widowControl/>
        <w:spacing w:before="0" w:after="40" w:line="252" w:lineRule="auto"/>
        <w:ind w:left="403" w:hanging="403"/>
      </w:pPr>
      <w:r>
        <w:rPr>
          <w:rFonts w:ascii="Times New Roman" w:hAnsi="Times New Roman" w:eastAsia="Times New Roman"/>
          <w:b w:val="0"/>
          <w:sz w:val="23"/>
        </w:rPr>
        <w:t>14. Community service updates where applicable.</w:t>
      </w:r>
    </w:p>
    <w:p w14:paraId="5212E4E6">
      <w:pPr>
        <w:keepNext w:val="0"/>
        <w:keepLines w:val="0"/>
        <w:pageBreakBefore w:val="0"/>
        <w:widowControl/>
        <w:spacing w:before="0" w:after="40" w:line="252" w:lineRule="auto"/>
        <w:ind w:left="403" w:hanging="403"/>
      </w:pPr>
      <w:r>
        <w:rPr>
          <w:rFonts w:ascii="Times New Roman" w:hAnsi="Times New Roman" w:eastAsia="Times New Roman"/>
          <w:b w:val="0"/>
          <w:sz w:val="23"/>
        </w:rPr>
        <w:t>15. Recommendations.</w:t>
      </w:r>
    </w:p>
    <w:p w14:paraId="78F2C13C">
      <w:pPr>
        <w:pStyle w:val="3"/>
        <w:keepNext/>
        <w:keepLines w:val="0"/>
        <w:pageBreakBefore w:val="0"/>
        <w:widowControl/>
        <w:spacing w:before="160" w:after="100" w:line="252" w:lineRule="auto"/>
      </w:pPr>
      <w:r>
        <w:rPr>
          <w:rFonts w:ascii="Times New Roman" w:hAnsi="Times New Roman" w:eastAsia="Times New Roman"/>
          <w:b/>
          <w:sz w:val="26"/>
        </w:rPr>
        <w:t>30.2 Purpose of Weekly Reports</w:t>
      </w:r>
    </w:p>
    <w:p w14:paraId="11B048D6">
      <w:pPr>
        <w:keepNext w:val="0"/>
        <w:keepLines w:val="0"/>
        <w:pageBreakBefore w:val="0"/>
        <w:widowControl/>
        <w:spacing w:before="0" w:after="100" w:line="252" w:lineRule="auto"/>
      </w:pPr>
      <w:r>
        <w:rPr>
          <w:rFonts w:ascii="Times New Roman" w:hAnsi="Times New Roman" w:eastAsia="Times New Roman"/>
          <w:b w:val="0"/>
          <w:sz w:val="23"/>
        </w:rPr>
        <w:t>Weekly reports help management to:</w:t>
      </w:r>
    </w:p>
    <w:p w14:paraId="5DAC84DC">
      <w:pPr>
        <w:keepNext w:val="0"/>
        <w:keepLines w:val="0"/>
        <w:pageBreakBefore w:val="0"/>
        <w:widowControl/>
        <w:spacing w:before="0" w:after="40" w:line="252" w:lineRule="auto"/>
        <w:ind w:left="403" w:hanging="403"/>
      </w:pPr>
      <w:r>
        <w:rPr>
          <w:rFonts w:ascii="Times New Roman" w:hAnsi="Times New Roman" w:eastAsia="Times New Roman"/>
          <w:b w:val="0"/>
          <w:sz w:val="23"/>
        </w:rPr>
        <w:t>1. Track training progress.</w:t>
      </w:r>
    </w:p>
    <w:p w14:paraId="31851021">
      <w:pPr>
        <w:keepNext w:val="0"/>
        <w:keepLines w:val="0"/>
        <w:pageBreakBefore w:val="0"/>
        <w:widowControl/>
        <w:spacing w:before="0" w:after="40" w:line="252" w:lineRule="auto"/>
        <w:ind w:left="403" w:hanging="403"/>
      </w:pPr>
      <w:r>
        <w:rPr>
          <w:rFonts w:ascii="Times New Roman" w:hAnsi="Times New Roman" w:eastAsia="Times New Roman"/>
          <w:b w:val="0"/>
          <w:sz w:val="23"/>
        </w:rPr>
        <w:t>2. Identify problems early.</w:t>
      </w:r>
    </w:p>
    <w:p w14:paraId="37476CE2">
      <w:pPr>
        <w:keepNext w:val="0"/>
        <w:keepLines w:val="0"/>
        <w:pageBreakBefore w:val="0"/>
        <w:widowControl/>
        <w:spacing w:before="0" w:after="40" w:line="252" w:lineRule="auto"/>
        <w:ind w:left="403" w:hanging="403"/>
      </w:pPr>
      <w:r>
        <w:rPr>
          <w:rFonts w:ascii="Times New Roman" w:hAnsi="Times New Roman" w:eastAsia="Times New Roman"/>
          <w:b w:val="0"/>
          <w:sz w:val="23"/>
        </w:rPr>
        <w:t>3. Support instructors.</w:t>
      </w:r>
    </w:p>
    <w:p w14:paraId="03A10E3E">
      <w:pPr>
        <w:keepNext w:val="0"/>
        <w:keepLines w:val="0"/>
        <w:pageBreakBefore w:val="0"/>
        <w:widowControl/>
        <w:spacing w:before="0" w:after="40" w:line="252" w:lineRule="auto"/>
        <w:ind w:left="403" w:hanging="403"/>
      </w:pPr>
      <w:r>
        <w:rPr>
          <w:rFonts w:ascii="Times New Roman" w:hAnsi="Times New Roman" w:eastAsia="Times New Roman"/>
          <w:b w:val="0"/>
          <w:sz w:val="23"/>
        </w:rPr>
        <w:t>4. Monitor trainee growth.</w:t>
      </w:r>
    </w:p>
    <w:p w14:paraId="30E86EA8">
      <w:pPr>
        <w:keepNext w:val="0"/>
        <w:keepLines w:val="0"/>
        <w:pageBreakBefore w:val="0"/>
        <w:widowControl/>
        <w:spacing w:before="0" w:after="40" w:line="252" w:lineRule="auto"/>
        <w:ind w:left="403" w:hanging="403"/>
      </w:pPr>
      <w:r>
        <w:rPr>
          <w:rFonts w:ascii="Times New Roman" w:hAnsi="Times New Roman" w:eastAsia="Times New Roman"/>
          <w:b w:val="0"/>
          <w:sz w:val="23"/>
        </w:rPr>
        <w:t>5. Provide materials.</w:t>
      </w:r>
    </w:p>
    <w:p w14:paraId="3C9720CB">
      <w:pPr>
        <w:keepNext w:val="0"/>
        <w:keepLines w:val="0"/>
        <w:pageBreakBefore w:val="0"/>
        <w:widowControl/>
        <w:spacing w:before="0" w:after="40" w:line="252" w:lineRule="auto"/>
        <w:ind w:left="403" w:hanging="403"/>
      </w:pPr>
      <w:r>
        <w:rPr>
          <w:rFonts w:ascii="Times New Roman" w:hAnsi="Times New Roman" w:eastAsia="Times New Roman"/>
          <w:b w:val="0"/>
          <w:sz w:val="23"/>
        </w:rPr>
        <w:t>6. Address discipline concerns.</w:t>
      </w:r>
    </w:p>
    <w:p w14:paraId="0ACC9916">
      <w:pPr>
        <w:keepNext w:val="0"/>
        <w:keepLines w:val="0"/>
        <w:pageBreakBefore w:val="0"/>
        <w:widowControl/>
        <w:spacing w:before="0" w:after="40" w:line="252" w:lineRule="auto"/>
        <w:ind w:left="403" w:hanging="403"/>
      </w:pPr>
      <w:r>
        <w:rPr>
          <w:rFonts w:ascii="Times New Roman" w:hAnsi="Times New Roman" w:eastAsia="Times New Roman"/>
          <w:b w:val="0"/>
          <w:sz w:val="23"/>
        </w:rPr>
        <w:t>7. Improve training quality.</w:t>
      </w:r>
    </w:p>
    <w:p w14:paraId="73E58495">
      <w:pPr>
        <w:keepNext w:val="0"/>
        <w:keepLines w:val="0"/>
        <w:pageBreakBefore w:val="0"/>
        <w:widowControl/>
        <w:spacing w:before="0" w:after="40" w:line="252" w:lineRule="auto"/>
        <w:ind w:left="403" w:hanging="403"/>
      </w:pPr>
      <w:r>
        <w:rPr>
          <w:rFonts w:ascii="Times New Roman" w:hAnsi="Times New Roman" w:eastAsia="Times New Roman"/>
          <w:b w:val="0"/>
          <w:sz w:val="23"/>
        </w:rPr>
        <w:t>8. Prepare for monthly evaluation.</w:t>
      </w:r>
    </w:p>
    <w:p w14:paraId="5F9DBF00">
      <w:pPr>
        <w:keepNext w:val="0"/>
        <w:keepLines w:val="0"/>
        <w:pageBreakBefore w:val="0"/>
        <w:widowControl/>
        <w:spacing w:before="0" w:after="100" w:line="252" w:lineRule="auto"/>
      </w:pPr>
      <w:r>
        <w:rPr>
          <w:rFonts w:ascii="Times New Roman" w:hAnsi="Times New Roman" w:eastAsia="Times New Roman"/>
          <w:b w:val="0"/>
          <w:sz w:val="23"/>
        </w:rPr>
        <w:t>Proverbs 27:23</w:t>
      </w:r>
      <w:r>
        <w:rPr>
          <w:rFonts w:ascii="Times New Roman" w:hAnsi="Times New Roman" w:eastAsia="Times New Roman"/>
          <w:b w:val="0"/>
          <w:sz w:val="23"/>
        </w:rPr>
        <w:br w:type="textWrapping"/>
      </w:r>
      <w:r>
        <w:rPr>
          <w:rFonts w:ascii="Times New Roman" w:hAnsi="Times New Roman" w:eastAsia="Times New Roman"/>
          <w:b w:val="0"/>
          <w:sz w:val="23"/>
        </w:rPr>
        <w:t>“Be thou diligent to know the state of thy flocks, and look well to thy herds.”</w:t>
      </w:r>
    </w:p>
    <w:p w14:paraId="2E7F852B">
      <w:pPr>
        <w:keepNext w:val="0"/>
        <w:keepLines w:val="0"/>
        <w:pageBreakBefore w:val="0"/>
        <w:widowControl/>
        <w:spacing w:before="0" w:after="100" w:line="252" w:lineRule="auto"/>
      </w:pPr>
      <w:r>
        <w:rPr>
          <w:rFonts w:ascii="Times New Roman" w:hAnsi="Times New Roman" w:eastAsia="Times New Roman"/>
          <w:b w:val="0"/>
          <w:sz w:val="23"/>
        </w:rPr>
        <w:t>Weekly reporting helps the Academy know the state of the training.</w:t>
      </w:r>
    </w:p>
    <w:p w14:paraId="1BDFFB3C">
      <w:pPr>
        <w:keepNext w:val="0"/>
        <w:keepLines w:val="0"/>
        <w:pageBreakBefore w:val="0"/>
        <w:widowControl/>
        <w:spacing w:before="0" w:after="40" w:line="240" w:lineRule="auto"/>
      </w:pPr>
    </w:p>
    <w:p w14:paraId="3346028A">
      <w:pPr>
        <w:pStyle w:val="2"/>
        <w:keepNext/>
        <w:keepLines w:val="0"/>
        <w:pageBreakBefore w:val="0"/>
        <w:widowControl/>
        <w:spacing w:before="240" w:after="120" w:line="252" w:lineRule="auto"/>
      </w:pPr>
      <w:r>
        <w:rPr>
          <w:rFonts w:ascii="Times New Roman" w:hAnsi="Times New Roman" w:eastAsia="Times New Roman"/>
          <w:b/>
          <w:sz w:val="30"/>
        </w:rPr>
        <w:t>31. MONTHLY REPORTING DUTIES</w:t>
      </w:r>
    </w:p>
    <w:p w14:paraId="74572312">
      <w:pPr>
        <w:keepNext w:val="0"/>
        <w:keepLines w:val="0"/>
        <w:pageBreakBefore w:val="0"/>
        <w:widowControl/>
        <w:spacing w:before="0" w:after="100" w:line="252" w:lineRule="auto"/>
      </w:pPr>
      <w:r>
        <w:rPr>
          <w:rFonts w:ascii="Times New Roman" w:hAnsi="Times New Roman" w:eastAsia="Times New Roman"/>
          <w:b w:val="0"/>
          <w:sz w:val="23"/>
        </w:rPr>
        <w:t>Monthly reports give a wider picture of training progress.</w:t>
      </w:r>
    </w:p>
    <w:p w14:paraId="22927B52">
      <w:pPr>
        <w:pStyle w:val="3"/>
        <w:keepNext/>
        <w:keepLines w:val="0"/>
        <w:pageBreakBefore w:val="0"/>
        <w:widowControl/>
        <w:spacing w:before="160" w:after="100" w:line="252" w:lineRule="auto"/>
      </w:pPr>
      <w:r>
        <w:rPr>
          <w:rFonts w:ascii="Times New Roman" w:hAnsi="Times New Roman" w:eastAsia="Times New Roman"/>
          <w:b/>
          <w:sz w:val="26"/>
        </w:rPr>
        <w:t>31.1 Monthly Report Should Include</w:t>
      </w:r>
    </w:p>
    <w:p w14:paraId="1467D7CD">
      <w:pPr>
        <w:keepNext w:val="0"/>
        <w:keepLines w:val="0"/>
        <w:pageBreakBefore w:val="0"/>
        <w:widowControl/>
        <w:spacing w:before="0" w:after="40" w:line="252" w:lineRule="auto"/>
        <w:ind w:left="403" w:hanging="403"/>
      </w:pPr>
      <w:r>
        <w:rPr>
          <w:rFonts w:ascii="Times New Roman" w:hAnsi="Times New Roman" w:eastAsia="Times New Roman"/>
          <w:b w:val="0"/>
          <w:sz w:val="23"/>
        </w:rPr>
        <w:t>1. Month number and theme.</w:t>
      </w:r>
    </w:p>
    <w:p w14:paraId="6051A0C6">
      <w:pPr>
        <w:keepNext w:val="0"/>
        <w:keepLines w:val="0"/>
        <w:pageBreakBefore w:val="0"/>
        <w:widowControl/>
        <w:spacing w:before="0" w:after="40" w:line="252" w:lineRule="auto"/>
        <w:ind w:left="403" w:hanging="403"/>
      </w:pPr>
      <w:r>
        <w:rPr>
          <w:rFonts w:ascii="Times New Roman" w:hAnsi="Times New Roman" w:eastAsia="Times New Roman"/>
          <w:b w:val="0"/>
          <w:sz w:val="23"/>
        </w:rPr>
        <w:t>2. Department or class.</w:t>
      </w:r>
    </w:p>
    <w:p w14:paraId="4BA47E45">
      <w:pPr>
        <w:keepNext w:val="0"/>
        <w:keepLines w:val="0"/>
        <w:pageBreakBefore w:val="0"/>
        <w:widowControl/>
        <w:spacing w:before="0" w:after="40" w:line="252" w:lineRule="auto"/>
        <w:ind w:left="403" w:hanging="403"/>
      </w:pPr>
      <w:r>
        <w:rPr>
          <w:rFonts w:ascii="Times New Roman" w:hAnsi="Times New Roman" w:eastAsia="Times New Roman"/>
          <w:b w:val="0"/>
          <w:sz w:val="23"/>
        </w:rPr>
        <w:t>3. Topics completed.</w:t>
      </w:r>
    </w:p>
    <w:p w14:paraId="46661B39">
      <w:pPr>
        <w:keepNext w:val="0"/>
        <w:keepLines w:val="0"/>
        <w:pageBreakBefore w:val="0"/>
        <w:widowControl/>
        <w:spacing w:before="0" w:after="40" w:line="252" w:lineRule="auto"/>
        <w:ind w:left="403" w:hanging="403"/>
      </w:pPr>
      <w:r>
        <w:rPr>
          <w:rFonts w:ascii="Times New Roman" w:hAnsi="Times New Roman" w:eastAsia="Times New Roman"/>
          <w:b w:val="0"/>
          <w:sz w:val="23"/>
        </w:rPr>
        <w:t>4. Practical skills covered.</w:t>
      </w:r>
    </w:p>
    <w:p w14:paraId="7BFC95FE">
      <w:pPr>
        <w:keepNext w:val="0"/>
        <w:keepLines w:val="0"/>
        <w:pageBreakBefore w:val="0"/>
        <w:widowControl/>
        <w:spacing w:before="0" w:after="40" w:line="252" w:lineRule="auto"/>
        <w:ind w:left="403" w:hanging="403"/>
      </w:pPr>
      <w:r>
        <w:rPr>
          <w:rFonts w:ascii="Times New Roman" w:hAnsi="Times New Roman" w:eastAsia="Times New Roman"/>
          <w:b w:val="0"/>
          <w:sz w:val="23"/>
        </w:rPr>
        <w:t>5. Major achievements.</w:t>
      </w:r>
    </w:p>
    <w:p w14:paraId="1884963D">
      <w:pPr>
        <w:keepNext w:val="0"/>
        <w:keepLines w:val="0"/>
        <w:pageBreakBefore w:val="0"/>
        <w:widowControl/>
        <w:spacing w:before="0" w:after="40" w:line="252" w:lineRule="auto"/>
        <w:ind w:left="403" w:hanging="403"/>
      </w:pPr>
      <w:r>
        <w:rPr>
          <w:rFonts w:ascii="Times New Roman" w:hAnsi="Times New Roman" w:eastAsia="Times New Roman"/>
          <w:b w:val="0"/>
          <w:sz w:val="23"/>
        </w:rPr>
        <w:t>6. Trainee performance summary.</w:t>
      </w:r>
    </w:p>
    <w:p w14:paraId="54ECACDD">
      <w:pPr>
        <w:keepNext w:val="0"/>
        <w:keepLines w:val="0"/>
        <w:pageBreakBefore w:val="0"/>
        <w:widowControl/>
        <w:spacing w:before="0" w:after="40" w:line="252" w:lineRule="auto"/>
        <w:ind w:left="403" w:hanging="403"/>
      </w:pPr>
      <w:r>
        <w:rPr>
          <w:rFonts w:ascii="Times New Roman" w:hAnsi="Times New Roman" w:eastAsia="Times New Roman"/>
          <w:b w:val="0"/>
          <w:sz w:val="23"/>
        </w:rPr>
        <w:t>7. Character observations.</w:t>
      </w:r>
    </w:p>
    <w:p w14:paraId="2F63EC61">
      <w:pPr>
        <w:keepNext w:val="0"/>
        <w:keepLines w:val="0"/>
        <w:pageBreakBefore w:val="0"/>
        <w:widowControl/>
        <w:spacing w:before="0" w:after="40" w:line="252" w:lineRule="auto"/>
        <w:ind w:left="403" w:hanging="403"/>
      </w:pPr>
      <w:r>
        <w:rPr>
          <w:rFonts w:ascii="Times New Roman" w:hAnsi="Times New Roman" w:eastAsia="Times New Roman"/>
          <w:b w:val="0"/>
          <w:sz w:val="23"/>
        </w:rPr>
        <w:t>8. Attendance summary.</w:t>
      </w:r>
    </w:p>
    <w:p w14:paraId="2ACB4791">
      <w:pPr>
        <w:keepNext w:val="0"/>
        <w:keepLines w:val="0"/>
        <w:pageBreakBefore w:val="0"/>
        <w:widowControl/>
        <w:spacing w:before="0" w:after="40" w:line="252" w:lineRule="auto"/>
        <w:ind w:left="403" w:hanging="403"/>
      </w:pPr>
      <w:r>
        <w:rPr>
          <w:rFonts w:ascii="Times New Roman" w:hAnsi="Times New Roman" w:eastAsia="Times New Roman"/>
          <w:b w:val="0"/>
          <w:sz w:val="23"/>
        </w:rPr>
        <w:t>9. Assessment results.</w:t>
      </w:r>
    </w:p>
    <w:p w14:paraId="7AE31FB5">
      <w:pPr>
        <w:keepNext w:val="0"/>
        <w:keepLines w:val="0"/>
        <w:pageBreakBefore w:val="0"/>
        <w:widowControl/>
        <w:spacing w:before="0" w:after="40" w:line="252" w:lineRule="auto"/>
        <w:ind w:left="403" w:hanging="403"/>
      </w:pPr>
      <w:r>
        <w:rPr>
          <w:rFonts w:ascii="Times New Roman" w:hAnsi="Times New Roman" w:eastAsia="Times New Roman"/>
          <w:b w:val="0"/>
          <w:sz w:val="23"/>
        </w:rPr>
        <w:t>10. Community service activities.</w:t>
      </w:r>
    </w:p>
    <w:p w14:paraId="30DD69FC">
      <w:pPr>
        <w:keepNext w:val="0"/>
        <w:keepLines w:val="0"/>
        <w:pageBreakBefore w:val="0"/>
        <w:widowControl/>
        <w:spacing w:before="0" w:after="40" w:line="252" w:lineRule="auto"/>
        <w:ind w:left="403" w:hanging="403"/>
      </w:pPr>
      <w:r>
        <w:rPr>
          <w:rFonts w:ascii="Times New Roman" w:hAnsi="Times New Roman" w:eastAsia="Times New Roman"/>
          <w:b w:val="0"/>
          <w:sz w:val="23"/>
        </w:rPr>
        <w:t>11. Equipment and material status.</w:t>
      </w:r>
    </w:p>
    <w:p w14:paraId="48A81088">
      <w:pPr>
        <w:keepNext w:val="0"/>
        <w:keepLines w:val="0"/>
        <w:pageBreakBefore w:val="0"/>
        <w:widowControl/>
        <w:spacing w:before="0" w:after="40" w:line="252" w:lineRule="auto"/>
        <w:ind w:left="403" w:hanging="403"/>
      </w:pPr>
      <w:r>
        <w:rPr>
          <w:rFonts w:ascii="Times New Roman" w:hAnsi="Times New Roman" w:eastAsia="Times New Roman"/>
          <w:b w:val="0"/>
          <w:sz w:val="23"/>
        </w:rPr>
        <w:t>12. Safety incidents.</w:t>
      </w:r>
    </w:p>
    <w:p w14:paraId="2E7B3730">
      <w:pPr>
        <w:keepNext w:val="0"/>
        <w:keepLines w:val="0"/>
        <w:pageBreakBefore w:val="0"/>
        <w:widowControl/>
        <w:spacing w:before="0" w:after="40" w:line="252" w:lineRule="auto"/>
        <w:ind w:left="403" w:hanging="403"/>
      </w:pPr>
      <w:r>
        <w:rPr>
          <w:rFonts w:ascii="Times New Roman" w:hAnsi="Times New Roman" w:eastAsia="Times New Roman"/>
          <w:b w:val="0"/>
          <w:sz w:val="23"/>
        </w:rPr>
        <w:t>13. Discipline cases.</w:t>
      </w:r>
    </w:p>
    <w:p w14:paraId="6EB3324F">
      <w:pPr>
        <w:keepNext w:val="0"/>
        <w:keepLines w:val="0"/>
        <w:pageBreakBefore w:val="0"/>
        <w:widowControl/>
        <w:spacing w:before="0" w:after="40" w:line="252" w:lineRule="auto"/>
        <w:ind w:left="403" w:hanging="403"/>
      </w:pPr>
      <w:r>
        <w:rPr>
          <w:rFonts w:ascii="Times New Roman" w:hAnsi="Times New Roman" w:eastAsia="Times New Roman"/>
          <w:b w:val="0"/>
          <w:sz w:val="23"/>
        </w:rPr>
        <w:t>14. Trainees needing mentorship.</w:t>
      </w:r>
    </w:p>
    <w:p w14:paraId="18C15034">
      <w:pPr>
        <w:keepNext w:val="0"/>
        <w:keepLines w:val="0"/>
        <w:pageBreakBefore w:val="0"/>
        <w:widowControl/>
        <w:spacing w:before="0" w:after="40" w:line="252" w:lineRule="auto"/>
        <w:ind w:left="403" w:hanging="403"/>
      </w:pPr>
      <w:r>
        <w:rPr>
          <w:rFonts w:ascii="Times New Roman" w:hAnsi="Times New Roman" w:eastAsia="Times New Roman"/>
          <w:b w:val="0"/>
          <w:sz w:val="23"/>
        </w:rPr>
        <w:t>15. Recommendations for improvement.</w:t>
      </w:r>
    </w:p>
    <w:p w14:paraId="4334F6F8">
      <w:pPr>
        <w:keepNext w:val="0"/>
        <w:keepLines w:val="0"/>
        <w:pageBreakBefore w:val="0"/>
        <w:widowControl/>
        <w:spacing w:before="0" w:after="40" w:line="252" w:lineRule="auto"/>
        <w:ind w:left="403" w:hanging="403"/>
      </w:pPr>
      <w:r>
        <w:rPr>
          <w:rFonts w:ascii="Times New Roman" w:hAnsi="Times New Roman" w:eastAsia="Times New Roman"/>
          <w:b w:val="0"/>
          <w:sz w:val="23"/>
        </w:rPr>
        <w:t>16. Plans for the next month.</w:t>
      </w:r>
    </w:p>
    <w:p w14:paraId="7E060E09">
      <w:pPr>
        <w:pStyle w:val="3"/>
        <w:keepNext/>
        <w:keepLines w:val="0"/>
        <w:pageBreakBefore w:val="0"/>
        <w:widowControl/>
        <w:spacing w:before="160" w:after="100" w:line="252" w:lineRule="auto"/>
      </w:pPr>
      <w:r>
        <w:rPr>
          <w:rFonts w:ascii="Times New Roman" w:hAnsi="Times New Roman" w:eastAsia="Times New Roman"/>
          <w:b/>
          <w:sz w:val="26"/>
        </w:rPr>
        <w:t>31.2 Monthly Review Meeting</w:t>
      </w:r>
    </w:p>
    <w:p w14:paraId="07B0F0E2">
      <w:pPr>
        <w:keepNext w:val="0"/>
        <w:keepLines w:val="0"/>
        <w:pageBreakBefore w:val="0"/>
        <w:widowControl/>
        <w:spacing w:before="0" w:after="100" w:line="252" w:lineRule="auto"/>
      </w:pPr>
      <w:r>
        <w:rPr>
          <w:rFonts w:ascii="Times New Roman" w:hAnsi="Times New Roman" w:eastAsia="Times New Roman"/>
          <w:b w:val="0"/>
          <w:sz w:val="23"/>
        </w:rPr>
        <w:t>Instructors may be required to attend monthly review meetings to discuss:</w:t>
      </w:r>
    </w:p>
    <w:p w14:paraId="3EE157C4">
      <w:pPr>
        <w:keepNext w:val="0"/>
        <w:keepLines w:val="0"/>
        <w:pageBreakBefore w:val="0"/>
        <w:widowControl/>
        <w:spacing w:before="0" w:after="40" w:line="252" w:lineRule="auto"/>
        <w:ind w:left="403" w:hanging="403"/>
      </w:pPr>
      <w:r>
        <w:rPr>
          <w:rFonts w:ascii="Times New Roman" w:hAnsi="Times New Roman" w:eastAsia="Times New Roman"/>
          <w:b w:val="0"/>
          <w:sz w:val="23"/>
        </w:rPr>
        <w:t>1. Curriculum progress.</w:t>
      </w:r>
    </w:p>
    <w:p w14:paraId="6D9EA2F3">
      <w:pPr>
        <w:keepNext w:val="0"/>
        <w:keepLines w:val="0"/>
        <w:pageBreakBefore w:val="0"/>
        <w:widowControl/>
        <w:spacing w:before="0" w:after="40" w:line="252" w:lineRule="auto"/>
        <w:ind w:left="403" w:hanging="403"/>
      </w:pPr>
      <w:r>
        <w:rPr>
          <w:rFonts w:ascii="Times New Roman" w:hAnsi="Times New Roman" w:eastAsia="Times New Roman"/>
          <w:b w:val="0"/>
          <w:sz w:val="23"/>
        </w:rPr>
        <w:t>2. Trainee discipline.</w:t>
      </w:r>
    </w:p>
    <w:p w14:paraId="72EEFF4C">
      <w:pPr>
        <w:keepNext w:val="0"/>
        <w:keepLines w:val="0"/>
        <w:pageBreakBefore w:val="0"/>
        <w:widowControl/>
        <w:spacing w:before="0" w:after="40" w:line="252" w:lineRule="auto"/>
        <w:ind w:left="403" w:hanging="403"/>
      </w:pPr>
      <w:r>
        <w:rPr>
          <w:rFonts w:ascii="Times New Roman" w:hAnsi="Times New Roman" w:eastAsia="Times New Roman"/>
          <w:b w:val="0"/>
          <w:sz w:val="23"/>
        </w:rPr>
        <w:t>3. Practical training needs.</w:t>
      </w:r>
    </w:p>
    <w:p w14:paraId="6232615F">
      <w:pPr>
        <w:keepNext w:val="0"/>
        <w:keepLines w:val="0"/>
        <w:pageBreakBefore w:val="0"/>
        <w:widowControl/>
        <w:spacing w:before="0" w:after="40" w:line="252" w:lineRule="auto"/>
        <w:ind w:left="403" w:hanging="403"/>
      </w:pPr>
      <w:r>
        <w:rPr>
          <w:rFonts w:ascii="Times New Roman" w:hAnsi="Times New Roman" w:eastAsia="Times New Roman"/>
          <w:b w:val="0"/>
          <w:sz w:val="23"/>
        </w:rPr>
        <w:t>4. Departmental challenges.</w:t>
      </w:r>
    </w:p>
    <w:p w14:paraId="404F46B3">
      <w:pPr>
        <w:keepNext w:val="0"/>
        <w:keepLines w:val="0"/>
        <w:pageBreakBefore w:val="0"/>
        <w:widowControl/>
        <w:spacing w:before="0" w:after="40" w:line="252" w:lineRule="auto"/>
        <w:ind w:left="403" w:hanging="403"/>
      </w:pPr>
      <w:r>
        <w:rPr>
          <w:rFonts w:ascii="Times New Roman" w:hAnsi="Times New Roman" w:eastAsia="Times New Roman"/>
          <w:b w:val="0"/>
          <w:sz w:val="23"/>
        </w:rPr>
        <w:t>5. Safety concerns.</w:t>
      </w:r>
    </w:p>
    <w:p w14:paraId="77C46E5D">
      <w:pPr>
        <w:keepNext w:val="0"/>
        <w:keepLines w:val="0"/>
        <w:pageBreakBefore w:val="0"/>
        <w:widowControl/>
        <w:spacing w:before="0" w:after="40" w:line="252" w:lineRule="auto"/>
        <w:ind w:left="403" w:hanging="403"/>
      </w:pPr>
      <w:r>
        <w:rPr>
          <w:rFonts w:ascii="Times New Roman" w:hAnsi="Times New Roman" w:eastAsia="Times New Roman"/>
          <w:b w:val="0"/>
          <w:sz w:val="23"/>
        </w:rPr>
        <w:t>6. Welfare issues.</w:t>
      </w:r>
    </w:p>
    <w:p w14:paraId="27D1857A">
      <w:pPr>
        <w:keepNext w:val="0"/>
        <w:keepLines w:val="0"/>
        <w:pageBreakBefore w:val="0"/>
        <w:widowControl/>
        <w:spacing w:before="0" w:after="40" w:line="252" w:lineRule="auto"/>
        <w:ind w:left="403" w:hanging="403"/>
      </w:pPr>
      <w:r>
        <w:rPr>
          <w:rFonts w:ascii="Times New Roman" w:hAnsi="Times New Roman" w:eastAsia="Times New Roman"/>
          <w:b w:val="0"/>
          <w:sz w:val="23"/>
        </w:rPr>
        <w:t>7. Assessment results.</w:t>
      </w:r>
    </w:p>
    <w:p w14:paraId="34D89308">
      <w:pPr>
        <w:keepNext w:val="0"/>
        <w:keepLines w:val="0"/>
        <w:pageBreakBefore w:val="0"/>
        <w:widowControl/>
        <w:spacing w:before="0" w:after="40" w:line="252" w:lineRule="auto"/>
        <w:ind w:left="403" w:hanging="403"/>
      </w:pPr>
      <w:r>
        <w:rPr>
          <w:rFonts w:ascii="Times New Roman" w:hAnsi="Times New Roman" w:eastAsia="Times New Roman"/>
          <w:b w:val="0"/>
          <w:sz w:val="23"/>
        </w:rPr>
        <w:t>8. Industrial attachment preparation.</w:t>
      </w:r>
    </w:p>
    <w:p w14:paraId="542BF805">
      <w:pPr>
        <w:keepNext w:val="0"/>
        <w:keepLines w:val="0"/>
        <w:pageBreakBefore w:val="0"/>
        <w:widowControl/>
        <w:spacing w:before="0" w:after="40" w:line="252" w:lineRule="auto"/>
        <w:ind w:left="403" w:hanging="403"/>
      </w:pPr>
      <w:r>
        <w:rPr>
          <w:rFonts w:ascii="Times New Roman" w:hAnsi="Times New Roman" w:eastAsia="Times New Roman"/>
          <w:b w:val="0"/>
          <w:sz w:val="23"/>
        </w:rPr>
        <w:t>9. Trainer support needs.</w:t>
      </w:r>
    </w:p>
    <w:p w14:paraId="3FEA076C">
      <w:pPr>
        <w:keepNext w:val="0"/>
        <w:keepLines w:val="0"/>
        <w:pageBreakBefore w:val="0"/>
        <w:widowControl/>
        <w:spacing w:before="0" w:after="40" w:line="252" w:lineRule="auto"/>
        <w:ind w:left="403" w:hanging="403"/>
      </w:pPr>
      <w:r>
        <w:rPr>
          <w:rFonts w:ascii="Times New Roman" w:hAnsi="Times New Roman" w:eastAsia="Times New Roman"/>
          <w:b w:val="0"/>
          <w:sz w:val="23"/>
        </w:rPr>
        <w:t>10. Improvement plans.</w:t>
      </w:r>
    </w:p>
    <w:p w14:paraId="46A6668A">
      <w:pPr>
        <w:keepNext w:val="0"/>
        <w:keepLines w:val="0"/>
        <w:pageBreakBefore w:val="0"/>
        <w:widowControl/>
        <w:spacing w:before="0" w:after="100" w:line="252" w:lineRule="auto"/>
      </w:pPr>
      <w:r>
        <w:rPr>
          <w:rFonts w:ascii="Times New Roman" w:hAnsi="Times New Roman" w:eastAsia="Times New Roman"/>
          <w:b w:val="0"/>
          <w:sz w:val="23"/>
        </w:rPr>
        <w:t>Proverbs 24:3-4</w:t>
      </w:r>
      <w:r>
        <w:rPr>
          <w:rFonts w:ascii="Times New Roman" w:hAnsi="Times New Roman" w:eastAsia="Times New Roman"/>
          <w:b w:val="0"/>
          <w:sz w:val="23"/>
        </w:rPr>
        <w:br w:type="textWrapping"/>
      </w:r>
      <w:r>
        <w:rPr>
          <w:rFonts w:ascii="Times New Roman" w:hAnsi="Times New Roman" w:eastAsia="Times New Roman"/>
          <w:b w:val="0"/>
          <w:sz w:val="23"/>
        </w:rPr>
        <w:t>“Through wisdom is an house builded; and by understanding it is established:</w:t>
      </w:r>
      <w:r>
        <w:rPr>
          <w:rFonts w:ascii="Times New Roman" w:hAnsi="Times New Roman" w:eastAsia="Times New Roman"/>
          <w:b w:val="0"/>
          <w:sz w:val="23"/>
        </w:rPr>
        <w:br w:type="textWrapping"/>
      </w:r>
      <w:r>
        <w:rPr>
          <w:rFonts w:ascii="Times New Roman" w:hAnsi="Times New Roman" w:eastAsia="Times New Roman"/>
          <w:b w:val="0"/>
          <w:sz w:val="23"/>
        </w:rPr>
        <w:t>And by knowledge shall the chambers be filled with all precious and pleasant riches.”</w:t>
      </w:r>
    </w:p>
    <w:p w14:paraId="138E7C51">
      <w:pPr>
        <w:keepNext w:val="0"/>
        <w:keepLines w:val="0"/>
        <w:pageBreakBefore w:val="0"/>
        <w:widowControl/>
        <w:spacing w:before="0" w:after="100" w:line="252" w:lineRule="auto"/>
      </w:pPr>
      <w:r>
        <w:rPr>
          <w:rFonts w:ascii="Times New Roman" w:hAnsi="Times New Roman" w:eastAsia="Times New Roman"/>
          <w:b w:val="0"/>
          <w:sz w:val="23"/>
        </w:rPr>
        <w:t>Monthly review helps the Academy build with wisdom, understanding and knowledge.</w:t>
      </w:r>
    </w:p>
    <w:p w14:paraId="63858535">
      <w:pPr>
        <w:keepNext w:val="0"/>
        <w:keepLines w:val="0"/>
        <w:pageBreakBefore w:val="0"/>
        <w:widowControl/>
        <w:spacing w:before="0" w:after="40" w:line="240" w:lineRule="auto"/>
      </w:pPr>
    </w:p>
    <w:p w14:paraId="6E8B4112">
      <w:pPr>
        <w:pStyle w:val="2"/>
        <w:keepNext/>
        <w:keepLines w:val="0"/>
        <w:pageBreakBefore w:val="0"/>
        <w:widowControl/>
        <w:spacing w:before="240" w:after="120" w:line="252" w:lineRule="auto"/>
      </w:pPr>
      <w:r>
        <w:rPr>
          <w:rFonts w:ascii="Times New Roman" w:hAnsi="Times New Roman" w:eastAsia="Times New Roman"/>
          <w:b/>
          <w:sz w:val="30"/>
        </w:rPr>
        <w:t>32. INSTRUCTOR’S ROLE IN COMMUNITY SERVICE</w:t>
      </w:r>
    </w:p>
    <w:p w14:paraId="395B32EF">
      <w:pPr>
        <w:keepNext w:val="0"/>
        <w:keepLines w:val="0"/>
        <w:pageBreakBefore w:val="0"/>
        <w:widowControl/>
        <w:spacing w:before="0" w:after="100" w:line="252" w:lineRule="auto"/>
      </w:pPr>
      <w:r>
        <w:rPr>
          <w:rFonts w:ascii="Times New Roman" w:hAnsi="Times New Roman" w:eastAsia="Times New Roman"/>
          <w:b w:val="0"/>
          <w:sz w:val="23"/>
        </w:rPr>
        <w:t>Community service is part of the Academy’s formation process. It teaches humility, compassion, responsibility and nation-building.</w:t>
      </w:r>
    </w:p>
    <w:p w14:paraId="0A3CE0C8">
      <w:pPr>
        <w:pStyle w:val="3"/>
        <w:keepNext/>
        <w:keepLines w:val="0"/>
        <w:pageBreakBefore w:val="0"/>
        <w:widowControl/>
        <w:spacing w:before="160" w:after="100" w:line="252" w:lineRule="auto"/>
      </w:pPr>
      <w:r>
        <w:rPr>
          <w:rFonts w:ascii="Times New Roman" w:hAnsi="Times New Roman" w:eastAsia="Times New Roman"/>
          <w:b/>
          <w:sz w:val="26"/>
        </w:rPr>
        <w:t>32.1 Instructor Responsibilities During Community Service</w:t>
      </w:r>
    </w:p>
    <w:p w14:paraId="15BA8152">
      <w:pPr>
        <w:keepNext w:val="0"/>
        <w:keepLines w:val="0"/>
        <w:pageBreakBefore w:val="0"/>
        <w:widowControl/>
        <w:spacing w:before="100" w:after="60" w:line="252" w:lineRule="auto"/>
      </w:pPr>
      <w:r>
        <w:rPr>
          <w:rFonts w:ascii="Times New Roman" w:hAnsi="Times New Roman" w:eastAsia="Times New Roman"/>
          <w:b/>
          <w:sz w:val="24"/>
        </w:rPr>
        <w:t>Instructors should:</w:t>
      </w:r>
    </w:p>
    <w:p w14:paraId="1371C58D">
      <w:pPr>
        <w:keepNext w:val="0"/>
        <w:keepLines w:val="0"/>
        <w:pageBreakBefore w:val="0"/>
        <w:widowControl/>
        <w:spacing w:before="0" w:after="40" w:line="252" w:lineRule="auto"/>
        <w:ind w:left="403" w:hanging="403"/>
      </w:pPr>
      <w:r>
        <w:rPr>
          <w:rFonts w:ascii="Times New Roman" w:hAnsi="Times New Roman" w:eastAsia="Times New Roman"/>
          <w:b w:val="0"/>
          <w:sz w:val="23"/>
        </w:rPr>
        <w:t>1. Explain the purpose of the service.</w:t>
      </w:r>
    </w:p>
    <w:p w14:paraId="165EAA2C">
      <w:pPr>
        <w:keepNext w:val="0"/>
        <w:keepLines w:val="0"/>
        <w:pageBreakBefore w:val="0"/>
        <w:widowControl/>
        <w:spacing w:before="0" w:after="40" w:line="252" w:lineRule="auto"/>
        <w:ind w:left="403" w:hanging="403"/>
      </w:pPr>
      <w:r>
        <w:rPr>
          <w:rFonts w:ascii="Times New Roman" w:hAnsi="Times New Roman" w:eastAsia="Times New Roman"/>
          <w:b w:val="0"/>
          <w:sz w:val="23"/>
        </w:rPr>
        <w:t>2. Prepare trainees before going out.</w:t>
      </w:r>
    </w:p>
    <w:p w14:paraId="736301A2">
      <w:pPr>
        <w:keepNext w:val="0"/>
        <w:keepLines w:val="0"/>
        <w:pageBreakBefore w:val="0"/>
        <w:widowControl/>
        <w:spacing w:before="0" w:after="40" w:line="252" w:lineRule="auto"/>
        <w:ind w:left="403" w:hanging="403"/>
      </w:pPr>
      <w:r>
        <w:rPr>
          <w:rFonts w:ascii="Times New Roman" w:hAnsi="Times New Roman" w:eastAsia="Times New Roman"/>
          <w:b w:val="0"/>
          <w:sz w:val="23"/>
        </w:rPr>
        <w:t>3. Ensure proper dressing.</w:t>
      </w:r>
    </w:p>
    <w:p w14:paraId="6396E8ED">
      <w:pPr>
        <w:keepNext w:val="0"/>
        <w:keepLines w:val="0"/>
        <w:pageBreakBefore w:val="0"/>
        <w:widowControl/>
        <w:spacing w:before="0" w:after="40" w:line="252" w:lineRule="auto"/>
        <w:ind w:left="403" w:hanging="403"/>
      </w:pPr>
      <w:r>
        <w:rPr>
          <w:rFonts w:ascii="Times New Roman" w:hAnsi="Times New Roman" w:eastAsia="Times New Roman"/>
          <w:b w:val="0"/>
          <w:sz w:val="23"/>
        </w:rPr>
        <w:t>4. Take attendance.</w:t>
      </w:r>
    </w:p>
    <w:p w14:paraId="15CEE2BF">
      <w:pPr>
        <w:keepNext w:val="0"/>
        <w:keepLines w:val="0"/>
        <w:pageBreakBefore w:val="0"/>
        <w:widowControl/>
        <w:spacing w:before="0" w:after="40" w:line="252" w:lineRule="auto"/>
        <w:ind w:left="403" w:hanging="403"/>
      </w:pPr>
      <w:r>
        <w:rPr>
          <w:rFonts w:ascii="Times New Roman" w:hAnsi="Times New Roman" w:eastAsia="Times New Roman"/>
          <w:b w:val="0"/>
          <w:sz w:val="23"/>
        </w:rPr>
        <w:t>5. Assign teams.</w:t>
      </w:r>
    </w:p>
    <w:p w14:paraId="6021658C">
      <w:pPr>
        <w:keepNext w:val="0"/>
        <w:keepLines w:val="0"/>
        <w:pageBreakBefore w:val="0"/>
        <w:widowControl/>
        <w:spacing w:before="0" w:after="40" w:line="252" w:lineRule="auto"/>
        <w:ind w:left="403" w:hanging="403"/>
      </w:pPr>
      <w:r>
        <w:rPr>
          <w:rFonts w:ascii="Times New Roman" w:hAnsi="Times New Roman" w:eastAsia="Times New Roman"/>
          <w:b w:val="0"/>
          <w:sz w:val="23"/>
        </w:rPr>
        <w:t>6. Ensure safety.</w:t>
      </w:r>
    </w:p>
    <w:p w14:paraId="1F7DBBF8">
      <w:pPr>
        <w:keepNext w:val="0"/>
        <w:keepLines w:val="0"/>
        <w:pageBreakBefore w:val="0"/>
        <w:widowControl/>
        <w:spacing w:before="0" w:after="40" w:line="252" w:lineRule="auto"/>
        <w:ind w:left="403" w:hanging="403"/>
      </w:pPr>
      <w:r>
        <w:rPr>
          <w:rFonts w:ascii="Times New Roman" w:hAnsi="Times New Roman" w:eastAsia="Times New Roman"/>
          <w:b w:val="0"/>
          <w:sz w:val="23"/>
        </w:rPr>
        <w:t>7. Supervise work.</w:t>
      </w:r>
    </w:p>
    <w:p w14:paraId="6145D6CD">
      <w:pPr>
        <w:keepNext w:val="0"/>
        <w:keepLines w:val="0"/>
        <w:pageBreakBefore w:val="0"/>
        <w:widowControl/>
        <w:spacing w:before="0" w:after="40" w:line="252" w:lineRule="auto"/>
        <w:ind w:left="403" w:hanging="403"/>
      </w:pPr>
      <w:r>
        <w:rPr>
          <w:rFonts w:ascii="Times New Roman" w:hAnsi="Times New Roman" w:eastAsia="Times New Roman"/>
          <w:b w:val="0"/>
          <w:sz w:val="23"/>
        </w:rPr>
        <w:t>8. Model humility.</w:t>
      </w:r>
    </w:p>
    <w:p w14:paraId="3A06691D">
      <w:pPr>
        <w:keepNext w:val="0"/>
        <w:keepLines w:val="0"/>
        <w:pageBreakBefore w:val="0"/>
        <w:widowControl/>
        <w:spacing w:before="0" w:after="40" w:line="252" w:lineRule="auto"/>
        <w:ind w:left="403" w:hanging="403"/>
      </w:pPr>
      <w:r>
        <w:rPr>
          <w:rFonts w:ascii="Times New Roman" w:hAnsi="Times New Roman" w:eastAsia="Times New Roman"/>
          <w:b w:val="0"/>
          <w:sz w:val="23"/>
        </w:rPr>
        <w:t>9. Prevent disorder.</w:t>
      </w:r>
    </w:p>
    <w:p w14:paraId="57F1BDEA">
      <w:pPr>
        <w:keepNext w:val="0"/>
        <w:keepLines w:val="0"/>
        <w:pageBreakBefore w:val="0"/>
        <w:widowControl/>
        <w:spacing w:before="0" w:after="40" w:line="252" w:lineRule="auto"/>
        <w:ind w:left="403" w:hanging="403"/>
      </w:pPr>
      <w:r>
        <w:rPr>
          <w:rFonts w:ascii="Times New Roman" w:hAnsi="Times New Roman" w:eastAsia="Times New Roman"/>
          <w:b w:val="0"/>
          <w:sz w:val="23"/>
        </w:rPr>
        <w:t>10. Record lessons learnt.</w:t>
      </w:r>
    </w:p>
    <w:p w14:paraId="0F6A08FE">
      <w:pPr>
        <w:keepNext w:val="0"/>
        <w:keepLines w:val="0"/>
        <w:pageBreakBefore w:val="0"/>
        <w:widowControl/>
        <w:spacing w:before="0" w:after="40" w:line="252" w:lineRule="auto"/>
        <w:ind w:left="403" w:hanging="403"/>
      </w:pPr>
      <w:r>
        <w:rPr>
          <w:rFonts w:ascii="Times New Roman" w:hAnsi="Times New Roman" w:eastAsia="Times New Roman"/>
          <w:b w:val="0"/>
          <w:sz w:val="23"/>
        </w:rPr>
        <w:t>11. Report outcomes.</w:t>
      </w:r>
    </w:p>
    <w:p w14:paraId="2CFEF124">
      <w:pPr>
        <w:keepNext w:val="0"/>
        <w:keepLines w:val="0"/>
        <w:pageBreakBefore w:val="0"/>
        <w:widowControl/>
        <w:spacing w:before="0" w:after="40" w:line="252" w:lineRule="auto"/>
        <w:ind w:left="403" w:hanging="403"/>
      </w:pPr>
      <w:r>
        <w:rPr>
          <w:rFonts w:ascii="Times New Roman" w:hAnsi="Times New Roman" w:eastAsia="Times New Roman"/>
          <w:b w:val="0"/>
          <w:sz w:val="23"/>
        </w:rPr>
        <w:t>12. Link service to Scripture.</w:t>
      </w:r>
    </w:p>
    <w:p w14:paraId="4320F980">
      <w:pPr>
        <w:keepNext w:val="0"/>
        <w:keepLines w:val="0"/>
        <w:pageBreakBefore w:val="0"/>
        <w:widowControl/>
        <w:spacing w:before="0" w:after="100" w:line="252" w:lineRule="auto"/>
      </w:pPr>
      <w:r>
        <w:rPr>
          <w:rFonts w:ascii="Times New Roman" w:hAnsi="Times New Roman" w:eastAsia="Times New Roman"/>
          <w:b w:val="0"/>
          <w:sz w:val="23"/>
        </w:rPr>
        <w:t>Galatians 5:13</w:t>
      </w:r>
      <w:r>
        <w:rPr>
          <w:rFonts w:ascii="Times New Roman" w:hAnsi="Times New Roman" w:eastAsia="Times New Roman"/>
          <w:b w:val="0"/>
          <w:sz w:val="23"/>
        </w:rPr>
        <w:br w:type="textWrapping"/>
      </w:r>
      <w:r>
        <w:rPr>
          <w:rFonts w:ascii="Times New Roman" w:hAnsi="Times New Roman" w:eastAsia="Times New Roman"/>
          <w:b w:val="0"/>
          <w:sz w:val="23"/>
        </w:rPr>
        <w:t>“By love serve one another.”</w:t>
      </w:r>
    </w:p>
    <w:p w14:paraId="5F49C9D0">
      <w:pPr>
        <w:keepNext w:val="0"/>
        <w:keepLines w:val="0"/>
        <w:pageBreakBefore w:val="0"/>
        <w:widowControl/>
        <w:spacing w:before="0" w:after="100" w:line="252" w:lineRule="auto"/>
      </w:pPr>
      <w:r>
        <w:rPr>
          <w:rFonts w:ascii="Times New Roman" w:hAnsi="Times New Roman" w:eastAsia="Times New Roman"/>
          <w:b w:val="0"/>
          <w:sz w:val="23"/>
        </w:rPr>
        <w:t>Community service should teach love, humility and responsibility.</w:t>
      </w:r>
    </w:p>
    <w:p w14:paraId="4C50D07E">
      <w:pPr>
        <w:pStyle w:val="3"/>
        <w:keepNext/>
        <w:keepLines w:val="0"/>
        <w:pageBreakBefore w:val="0"/>
        <w:widowControl/>
        <w:spacing w:before="160" w:after="100" w:line="252" w:lineRule="auto"/>
      </w:pPr>
      <w:r>
        <w:rPr>
          <w:rFonts w:ascii="Times New Roman" w:hAnsi="Times New Roman" w:eastAsia="Times New Roman"/>
          <w:b/>
          <w:sz w:val="26"/>
        </w:rPr>
        <w:t>32.2 Community Service Conduct</w:t>
      </w:r>
    </w:p>
    <w:p w14:paraId="598F6C13">
      <w:pPr>
        <w:keepNext w:val="0"/>
        <w:keepLines w:val="0"/>
        <w:pageBreakBefore w:val="0"/>
        <w:widowControl/>
        <w:spacing w:before="0" w:after="100" w:line="252" w:lineRule="auto"/>
      </w:pPr>
      <w:r>
        <w:rPr>
          <w:rFonts w:ascii="Times New Roman" w:hAnsi="Times New Roman" w:eastAsia="Times New Roman"/>
          <w:b w:val="0"/>
          <w:sz w:val="23"/>
        </w:rPr>
        <w:t>Instructors must ensure trainees do not:</w:t>
      </w:r>
    </w:p>
    <w:p w14:paraId="0C9F24B0">
      <w:pPr>
        <w:keepNext w:val="0"/>
        <w:keepLines w:val="0"/>
        <w:pageBreakBefore w:val="0"/>
        <w:widowControl/>
        <w:spacing w:before="0" w:after="40" w:line="252" w:lineRule="auto"/>
        <w:ind w:left="403" w:hanging="403"/>
      </w:pPr>
      <w:r>
        <w:rPr>
          <w:rFonts w:ascii="Times New Roman" w:hAnsi="Times New Roman" w:eastAsia="Times New Roman"/>
          <w:b w:val="0"/>
          <w:sz w:val="23"/>
        </w:rPr>
        <w:t>1. Insult community members.</w:t>
      </w:r>
    </w:p>
    <w:p w14:paraId="32541B03">
      <w:pPr>
        <w:keepNext w:val="0"/>
        <w:keepLines w:val="0"/>
        <w:pageBreakBefore w:val="0"/>
        <w:widowControl/>
        <w:spacing w:before="0" w:after="40" w:line="252" w:lineRule="auto"/>
        <w:ind w:left="403" w:hanging="403"/>
      </w:pPr>
      <w:r>
        <w:rPr>
          <w:rFonts w:ascii="Times New Roman" w:hAnsi="Times New Roman" w:eastAsia="Times New Roman"/>
          <w:b w:val="0"/>
          <w:sz w:val="23"/>
        </w:rPr>
        <w:t>2. Demand money.</w:t>
      </w:r>
    </w:p>
    <w:p w14:paraId="70934B43">
      <w:pPr>
        <w:keepNext w:val="0"/>
        <w:keepLines w:val="0"/>
        <w:pageBreakBefore w:val="0"/>
        <w:widowControl/>
        <w:spacing w:before="0" w:after="40" w:line="252" w:lineRule="auto"/>
        <w:ind w:left="403" w:hanging="403"/>
      </w:pPr>
      <w:r>
        <w:rPr>
          <w:rFonts w:ascii="Times New Roman" w:hAnsi="Times New Roman" w:eastAsia="Times New Roman"/>
          <w:b w:val="0"/>
          <w:sz w:val="23"/>
        </w:rPr>
        <w:t>3. Damage property.</w:t>
      </w:r>
    </w:p>
    <w:p w14:paraId="4BE9DD8C">
      <w:pPr>
        <w:keepNext w:val="0"/>
        <w:keepLines w:val="0"/>
        <w:pageBreakBefore w:val="0"/>
        <w:widowControl/>
        <w:spacing w:before="0" w:after="40" w:line="252" w:lineRule="auto"/>
        <w:ind w:left="403" w:hanging="403"/>
      </w:pPr>
      <w:r>
        <w:rPr>
          <w:rFonts w:ascii="Times New Roman" w:hAnsi="Times New Roman" w:eastAsia="Times New Roman"/>
          <w:b w:val="0"/>
          <w:sz w:val="23"/>
        </w:rPr>
        <w:t>4. Abandon assigned tasks.</w:t>
      </w:r>
    </w:p>
    <w:p w14:paraId="60677F59">
      <w:pPr>
        <w:keepNext w:val="0"/>
        <w:keepLines w:val="0"/>
        <w:pageBreakBefore w:val="0"/>
        <w:widowControl/>
        <w:spacing w:before="0" w:after="40" w:line="252" w:lineRule="auto"/>
        <w:ind w:left="403" w:hanging="403"/>
      </w:pPr>
      <w:r>
        <w:rPr>
          <w:rFonts w:ascii="Times New Roman" w:hAnsi="Times New Roman" w:eastAsia="Times New Roman"/>
          <w:b w:val="0"/>
          <w:sz w:val="23"/>
        </w:rPr>
        <w:t>5. Take photographs without permission.</w:t>
      </w:r>
    </w:p>
    <w:p w14:paraId="5B6A3805">
      <w:pPr>
        <w:keepNext w:val="0"/>
        <w:keepLines w:val="0"/>
        <w:pageBreakBefore w:val="0"/>
        <w:widowControl/>
        <w:spacing w:before="0" w:after="40" w:line="252" w:lineRule="auto"/>
        <w:ind w:left="403" w:hanging="403"/>
      </w:pPr>
      <w:r>
        <w:rPr>
          <w:rFonts w:ascii="Times New Roman" w:hAnsi="Times New Roman" w:eastAsia="Times New Roman"/>
          <w:b w:val="0"/>
          <w:sz w:val="23"/>
        </w:rPr>
        <w:t>6. Engage in arguments.</w:t>
      </w:r>
    </w:p>
    <w:p w14:paraId="3272DBF1">
      <w:pPr>
        <w:keepNext w:val="0"/>
        <w:keepLines w:val="0"/>
        <w:pageBreakBefore w:val="0"/>
        <w:widowControl/>
        <w:spacing w:before="0" w:after="40" w:line="252" w:lineRule="auto"/>
        <w:ind w:left="403" w:hanging="403"/>
      </w:pPr>
      <w:r>
        <w:rPr>
          <w:rFonts w:ascii="Times New Roman" w:hAnsi="Times New Roman" w:eastAsia="Times New Roman"/>
          <w:b w:val="0"/>
          <w:sz w:val="23"/>
        </w:rPr>
        <w:t>7. Mock poverty or weakness.</w:t>
      </w:r>
    </w:p>
    <w:p w14:paraId="4611BFFF">
      <w:pPr>
        <w:keepNext w:val="0"/>
        <w:keepLines w:val="0"/>
        <w:pageBreakBefore w:val="0"/>
        <w:widowControl/>
        <w:spacing w:before="0" w:after="40" w:line="252" w:lineRule="auto"/>
        <w:ind w:left="403" w:hanging="403"/>
      </w:pPr>
      <w:r>
        <w:rPr>
          <w:rFonts w:ascii="Times New Roman" w:hAnsi="Times New Roman" w:eastAsia="Times New Roman"/>
          <w:b w:val="0"/>
          <w:sz w:val="23"/>
        </w:rPr>
        <w:t>8. Disobey team leaders.</w:t>
      </w:r>
    </w:p>
    <w:p w14:paraId="28741F27">
      <w:pPr>
        <w:keepNext w:val="0"/>
        <w:keepLines w:val="0"/>
        <w:pageBreakBefore w:val="0"/>
        <w:widowControl/>
        <w:spacing w:before="0" w:after="40" w:line="252" w:lineRule="auto"/>
        <w:ind w:left="403" w:hanging="403"/>
      </w:pPr>
      <w:r>
        <w:rPr>
          <w:rFonts w:ascii="Times New Roman" w:hAnsi="Times New Roman" w:eastAsia="Times New Roman"/>
          <w:b w:val="0"/>
          <w:sz w:val="23"/>
        </w:rPr>
        <w:t>9. Misrepresent the Academy.</w:t>
      </w:r>
    </w:p>
    <w:p w14:paraId="7438E9A1">
      <w:pPr>
        <w:keepNext w:val="0"/>
        <w:keepLines w:val="0"/>
        <w:pageBreakBefore w:val="0"/>
        <w:widowControl/>
        <w:spacing w:before="0" w:after="40" w:line="252" w:lineRule="auto"/>
        <w:ind w:left="403" w:hanging="403"/>
      </w:pPr>
      <w:r>
        <w:rPr>
          <w:rFonts w:ascii="Times New Roman" w:hAnsi="Times New Roman" w:eastAsia="Times New Roman"/>
          <w:b w:val="0"/>
          <w:sz w:val="23"/>
        </w:rPr>
        <w:t>10. Create safety risks.</w:t>
      </w:r>
    </w:p>
    <w:p w14:paraId="493F2124">
      <w:pPr>
        <w:pStyle w:val="2"/>
        <w:keepNext/>
        <w:keepLines w:val="0"/>
        <w:pageBreakBefore w:val="0"/>
        <w:widowControl/>
        <w:spacing w:before="240" w:after="120" w:line="252" w:lineRule="auto"/>
      </w:pPr>
      <w:r>
        <w:rPr>
          <w:rFonts w:ascii="Times New Roman" w:hAnsi="Times New Roman" w:eastAsia="Times New Roman"/>
          <w:b/>
          <w:sz w:val="30"/>
        </w:rPr>
        <w:t>33. INSTRUCTOR’S ROLE IN INDUSTRIAL ATTACHMENT PREPARATION</w:t>
      </w:r>
    </w:p>
    <w:p w14:paraId="3A828AFA">
      <w:pPr>
        <w:keepNext w:val="0"/>
        <w:keepLines w:val="0"/>
        <w:pageBreakBefore w:val="0"/>
        <w:widowControl/>
        <w:spacing w:before="0" w:after="100" w:line="252" w:lineRule="auto"/>
      </w:pPr>
      <w:r>
        <w:rPr>
          <w:rFonts w:ascii="Times New Roman" w:hAnsi="Times New Roman" w:eastAsia="Times New Roman"/>
          <w:b w:val="0"/>
          <w:sz w:val="23"/>
        </w:rPr>
        <w:t>Industrial attachment is Phase Two of the programme. Instructors must prepare trainees before they enter workplaces.</w:t>
      </w:r>
    </w:p>
    <w:p w14:paraId="0D74938E">
      <w:pPr>
        <w:pStyle w:val="3"/>
        <w:keepNext/>
        <w:keepLines w:val="0"/>
        <w:pageBreakBefore w:val="0"/>
        <w:widowControl/>
        <w:spacing w:before="160" w:after="100" w:line="252" w:lineRule="auto"/>
      </w:pPr>
      <w:r>
        <w:rPr>
          <w:rFonts w:ascii="Times New Roman" w:hAnsi="Times New Roman" w:eastAsia="Times New Roman"/>
          <w:b/>
          <w:sz w:val="26"/>
        </w:rPr>
        <w:t>33.1 Preparation Areas</w:t>
      </w:r>
    </w:p>
    <w:p w14:paraId="12083D22">
      <w:pPr>
        <w:keepNext w:val="0"/>
        <w:keepLines w:val="0"/>
        <w:pageBreakBefore w:val="0"/>
        <w:widowControl/>
        <w:spacing w:before="0" w:after="100" w:line="252" w:lineRule="auto"/>
      </w:pPr>
      <w:r>
        <w:rPr>
          <w:rFonts w:ascii="Times New Roman" w:hAnsi="Times New Roman" w:eastAsia="Times New Roman"/>
          <w:b w:val="0"/>
          <w:sz w:val="23"/>
        </w:rPr>
        <w:t>Instructors should prepare trainees in:</w:t>
      </w:r>
    </w:p>
    <w:p w14:paraId="00713570">
      <w:pPr>
        <w:keepNext w:val="0"/>
        <w:keepLines w:val="0"/>
        <w:pageBreakBefore w:val="0"/>
        <w:widowControl/>
        <w:spacing w:before="0" w:after="40" w:line="252" w:lineRule="auto"/>
        <w:ind w:left="403" w:hanging="403"/>
      </w:pPr>
      <w:r>
        <w:rPr>
          <w:rFonts w:ascii="Times New Roman" w:hAnsi="Times New Roman" w:eastAsia="Times New Roman"/>
          <w:b w:val="0"/>
          <w:sz w:val="23"/>
        </w:rPr>
        <w:t>1. Workplace punctuality.</w:t>
      </w:r>
    </w:p>
    <w:p w14:paraId="73FFED4C">
      <w:pPr>
        <w:keepNext w:val="0"/>
        <w:keepLines w:val="0"/>
        <w:pageBreakBefore w:val="0"/>
        <w:widowControl/>
        <w:spacing w:before="0" w:after="40" w:line="252" w:lineRule="auto"/>
        <w:ind w:left="403" w:hanging="403"/>
      </w:pPr>
      <w:r>
        <w:rPr>
          <w:rFonts w:ascii="Times New Roman" w:hAnsi="Times New Roman" w:eastAsia="Times New Roman"/>
          <w:b w:val="0"/>
          <w:sz w:val="23"/>
        </w:rPr>
        <w:t>2. Respect for supervisors.</w:t>
      </w:r>
    </w:p>
    <w:p w14:paraId="5AC26C8D">
      <w:pPr>
        <w:keepNext w:val="0"/>
        <w:keepLines w:val="0"/>
        <w:pageBreakBefore w:val="0"/>
        <w:widowControl/>
        <w:spacing w:before="0" w:after="40" w:line="252" w:lineRule="auto"/>
        <w:ind w:left="403" w:hanging="403"/>
      </w:pPr>
      <w:r>
        <w:rPr>
          <w:rFonts w:ascii="Times New Roman" w:hAnsi="Times New Roman" w:eastAsia="Times New Roman"/>
          <w:b w:val="0"/>
          <w:sz w:val="23"/>
        </w:rPr>
        <w:t>3. Daily logbook writing.</w:t>
      </w:r>
    </w:p>
    <w:p w14:paraId="61F05EA9">
      <w:pPr>
        <w:keepNext w:val="0"/>
        <w:keepLines w:val="0"/>
        <w:pageBreakBefore w:val="0"/>
        <w:widowControl/>
        <w:spacing w:before="0" w:after="40" w:line="252" w:lineRule="auto"/>
        <w:ind w:left="403" w:hanging="403"/>
      </w:pPr>
      <w:r>
        <w:rPr>
          <w:rFonts w:ascii="Times New Roman" w:hAnsi="Times New Roman" w:eastAsia="Times New Roman"/>
          <w:b w:val="0"/>
          <w:sz w:val="23"/>
        </w:rPr>
        <w:t>4. Workplace communication.</w:t>
      </w:r>
    </w:p>
    <w:p w14:paraId="0F887009">
      <w:pPr>
        <w:keepNext w:val="0"/>
        <w:keepLines w:val="0"/>
        <w:pageBreakBefore w:val="0"/>
        <w:widowControl/>
        <w:spacing w:before="0" w:after="40" w:line="252" w:lineRule="auto"/>
        <w:ind w:left="403" w:hanging="403"/>
      </w:pPr>
      <w:r>
        <w:rPr>
          <w:rFonts w:ascii="Times New Roman" w:hAnsi="Times New Roman" w:eastAsia="Times New Roman"/>
          <w:b w:val="0"/>
          <w:sz w:val="23"/>
        </w:rPr>
        <w:t>5. Safety rules.</w:t>
      </w:r>
    </w:p>
    <w:p w14:paraId="2662F641">
      <w:pPr>
        <w:keepNext w:val="0"/>
        <w:keepLines w:val="0"/>
        <w:pageBreakBefore w:val="0"/>
        <w:widowControl/>
        <w:spacing w:before="0" w:after="40" w:line="252" w:lineRule="auto"/>
        <w:ind w:left="403" w:hanging="403"/>
      </w:pPr>
      <w:r>
        <w:rPr>
          <w:rFonts w:ascii="Times New Roman" w:hAnsi="Times New Roman" w:eastAsia="Times New Roman"/>
          <w:b w:val="0"/>
          <w:sz w:val="23"/>
        </w:rPr>
        <w:t>6. Confidentiality.</w:t>
      </w:r>
    </w:p>
    <w:p w14:paraId="55AC5FA9">
      <w:pPr>
        <w:keepNext w:val="0"/>
        <w:keepLines w:val="0"/>
        <w:pageBreakBefore w:val="0"/>
        <w:widowControl/>
        <w:spacing w:before="0" w:after="40" w:line="252" w:lineRule="auto"/>
        <w:ind w:left="403" w:hanging="403"/>
      </w:pPr>
      <w:r>
        <w:rPr>
          <w:rFonts w:ascii="Times New Roman" w:hAnsi="Times New Roman" w:eastAsia="Times New Roman"/>
          <w:b w:val="0"/>
          <w:sz w:val="23"/>
        </w:rPr>
        <w:t>7. Tool and equipment care.</w:t>
      </w:r>
    </w:p>
    <w:p w14:paraId="193B3185">
      <w:pPr>
        <w:keepNext w:val="0"/>
        <w:keepLines w:val="0"/>
        <w:pageBreakBefore w:val="0"/>
        <w:widowControl/>
        <w:spacing w:before="0" w:after="40" w:line="252" w:lineRule="auto"/>
        <w:ind w:left="403" w:hanging="403"/>
      </w:pPr>
      <w:r>
        <w:rPr>
          <w:rFonts w:ascii="Times New Roman" w:hAnsi="Times New Roman" w:eastAsia="Times New Roman"/>
          <w:b w:val="0"/>
          <w:sz w:val="23"/>
        </w:rPr>
        <w:t>8. Practical skill application.</w:t>
      </w:r>
    </w:p>
    <w:p w14:paraId="43EFD3AE">
      <w:pPr>
        <w:keepNext w:val="0"/>
        <w:keepLines w:val="0"/>
        <w:pageBreakBefore w:val="0"/>
        <w:widowControl/>
        <w:spacing w:before="0" w:after="40" w:line="252" w:lineRule="auto"/>
        <w:ind w:left="403" w:hanging="403"/>
      </w:pPr>
      <w:r>
        <w:rPr>
          <w:rFonts w:ascii="Times New Roman" w:hAnsi="Times New Roman" w:eastAsia="Times New Roman"/>
          <w:b w:val="0"/>
          <w:sz w:val="23"/>
        </w:rPr>
        <w:t>9. Handling correction.</w:t>
      </w:r>
    </w:p>
    <w:p w14:paraId="71FA1210">
      <w:pPr>
        <w:keepNext w:val="0"/>
        <w:keepLines w:val="0"/>
        <w:pageBreakBefore w:val="0"/>
        <w:widowControl/>
        <w:spacing w:before="0" w:after="40" w:line="252" w:lineRule="auto"/>
        <w:ind w:left="403" w:hanging="403"/>
      </w:pPr>
      <w:r>
        <w:rPr>
          <w:rFonts w:ascii="Times New Roman" w:hAnsi="Times New Roman" w:eastAsia="Times New Roman"/>
          <w:b w:val="0"/>
          <w:sz w:val="23"/>
        </w:rPr>
        <w:t>10. Reporting challenges.</w:t>
      </w:r>
    </w:p>
    <w:p w14:paraId="55C61A46">
      <w:pPr>
        <w:keepNext w:val="0"/>
        <w:keepLines w:val="0"/>
        <w:pageBreakBefore w:val="0"/>
        <w:widowControl/>
        <w:spacing w:before="0" w:after="40" w:line="252" w:lineRule="auto"/>
        <w:ind w:left="403" w:hanging="403"/>
      </w:pPr>
      <w:r>
        <w:rPr>
          <w:rFonts w:ascii="Times New Roman" w:hAnsi="Times New Roman" w:eastAsia="Times New Roman"/>
          <w:b w:val="0"/>
          <w:sz w:val="23"/>
        </w:rPr>
        <w:t>11. Professional dressing.</w:t>
      </w:r>
    </w:p>
    <w:p w14:paraId="7D216756">
      <w:pPr>
        <w:keepNext w:val="0"/>
        <w:keepLines w:val="0"/>
        <w:pageBreakBefore w:val="0"/>
        <w:widowControl/>
        <w:spacing w:before="0" w:after="40" w:line="252" w:lineRule="auto"/>
        <w:ind w:left="403" w:hanging="403"/>
      </w:pPr>
      <w:r>
        <w:rPr>
          <w:rFonts w:ascii="Times New Roman" w:hAnsi="Times New Roman" w:eastAsia="Times New Roman"/>
          <w:b w:val="0"/>
          <w:sz w:val="23"/>
        </w:rPr>
        <w:t>12. Moral conduct.</w:t>
      </w:r>
    </w:p>
    <w:p w14:paraId="53143002">
      <w:pPr>
        <w:keepNext w:val="0"/>
        <w:keepLines w:val="0"/>
        <w:pageBreakBefore w:val="0"/>
        <w:widowControl/>
        <w:spacing w:before="0" w:after="40" w:line="252" w:lineRule="auto"/>
        <w:ind w:left="403" w:hanging="403"/>
      </w:pPr>
      <w:r>
        <w:rPr>
          <w:rFonts w:ascii="Times New Roman" w:hAnsi="Times New Roman" w:eastAsia="Times New Roman"/>
          <w:b w:val="0"/>
          <w:sz w:val="23"/>
        </w:rPr>
        <w:t>13. Industrial attachment goals.</w:t>
      </w:r>
    </w:p>
    <w:p w14:paraId="3D4695CE">
      <w:pPr>
        <w:keepNext w:val="0"/>
        <w:keepLines w:val="0"/>
        <w:pageBreakBefore w:val="0"/>
        <w:widowControl/>
        <w:spacing w:before="0" w:after="40" w:line="252" w:lineRule="auto"/>
        <w:ind w:left="403" w:hanging="403"/>
      </w:pPr>
      <w:r>
        <w:rPr>
          <w:rFonts w:ascii="Times New Roman" w:hAnsi="Times New Roman" w:eastAsia="Times New Roman"/>
          <w:b w:val="0"/>
          <w:sz w:val="23"/>
        </w:rPr>
        <w:t>14. Final attachment report.</w:t>
      </w:r>
    </w:p>
    <w:p w14:paraId="68E19E8B">
      <w:pPr>
        <w:keepNext w:val="0"/>
        <w:keepLines w:val="0"/>
        <w:pageBreakBefore w:val="0"/>
        <w:widowControl/>
        <w:spacing w:before="0" w:after="40" w:line="252" w:lineRule="auto"/>
        <w:ind w:left="403" w:hanging="403"/>
      </w:pPr>
      <w:r>
        <w:rPr>
          <w:rFonts w:ascii="Times New Roman" w:hAnsi="Times New Roman" w:eastAsia="Times New Roman"/>
          <w:b w:val="0"/>
          <w:sz w:val="23"/>
        </w:rPr>
        <w:t>15. Academy representation.</w:t>
      </w:r>
    </w:p>
    <w:p w14:paraId="13598337">
      <w:pPr>
        <w:keepNext w:val="0"/>
        <w:keepLines w:val="0"/>
        <w:pageBreakBefore w:val="0"/>
        <w:widowControl/>
        <w:spacing w:before="0" w:after="100" w:line="252" w:lineRule="auto"/>
      </w:pPr>
      <w:r>
        <w:rPr>
          <w:rFonts w:ascii="Times New Roman" w:hAnsi="Times New Roman" w:eastAsia="Times New Roman"/>
          <w:b w:val="0"/>
          <w:sz w:val="23"/>
        </w:rPr>
        <w:t>Matthew 5:16</w:t>
      </w:r>
      <w:r>
        <w:rPr>
          <w:rFonts w:ascii="Times New Roman" w:hAnsi="Times New Roman" w:eastAsia="Times New Roman"/>
          <w:b w:val="0"/>
          <w:sz w:val="23"/>
        </w:rPr>
        <w:br w:type="textWrapping"/>
      </w:r>
      <w:r>
        <w:rPr>
          <w:rFonts w:ascii="Times New Roman" w:hAnsi="Times New Roman" w:eastAsia="Times New Roman"/>
          <w:b w:val="0"/>
          <w:sz w:val="23"/>
        </w:rPr>
        <w:t>“Let your light so shine before men, that they may see your good works.”</w:t>
      </w:r>
    </w:p>
    <w:p w14:paraId="289713EF">
      <w:pPr>
        <w:keepNext w:val="0"/>
        <w:keepLines w:val="0"/>
        <w:pageBreakBefore w:val="0"/>
        <w:widowControl/>
        <w:spacing w:before="0" w:after="100" w:line="252" w:lineRule="auto"/>
      </w:pPr>
      <w:r>
        <w:rPr>
          <w:rFonts w:ascii="Times New Roman" w:hAnsi="Times New Roman" w:eastAsia="Times New Roman"/>
          <w:b w:val="0"/>
          <w:sz w:val="23"/>
        </w:rPr>
        <w:t>Trainees must shine in their host organisations through good conduct and good work.</w:t>
      </w:r>
    </w:p>
    <w:p w14:paraId="28FB1474">
      <w:pPr>
        <w:pStyle w:val="3"/>
        <w:keepNext/>
        <w:keepLines w:val="0"/>
        <w:pageBreakBefore w:val="0"/>
        <w:widowControl/>
        <w:spacing w:before="160" w:after="100" w:line="252" w:lineRule="auto"/>
      </w:pPr>
      <w:r>
        <w:rPr>
          <w:rFonts w:ascii="Times New Roman" w:hAnsi="Times New Roman" w:eastAsia="Times New Roman"/>
          <w:b/>
          <w:sz w:val="26"/>
        </w:rPr>
        <w:t>33.2 Instructor Duties Before Attachment</w:t>
      </w:r>
    </w:p>
    <w:p w14:paraId="7E07651C">
      <w:pPr>
        <w:keepNext w:val="0"/>
        <w:keepLines w:val="0"/>
        <w:pageBreakBefore w:val="0"/>
        <w:widowControl/>
        <w:spacing w:before="100" w:after="60" w:line="252" w:lineRule="auto"/>
      </w:pPr>
      <w:r>
        <w:rPr>
          <w:rFonts w:ascii="Times New Roman" w:hAnsi="Times New Roman" w:eastAsia="Times New Roman"/>
          <w:b/>
          <w:sz w:val="24"/>
        </w:rPr>
        <w:t>Instructors should:</w:t>
      </w:r>
    </w:p>
    <w:p w14:paraId="64F575BC">
      <w:pPr>
        <w:keepNext w:val="0"/>
        <w:keepLines w:val="0"/>
        <w:pageBreakBefore w:val="0"/>
        <w:widowControl/>
        <w:spacing w:before="0" w:after="40" w:line="252" w:lineRule="auto"/>
        <w:ind w:left="403" w:hanging="403"/>
      </w:pPr>
      <w:r>
        <w:rPr>
          <w:rFonts w:ascii="Times New Roman" w:hAnsi="Times New Roman" w:eastAsia="Times New Roman"/>
          <w:b w:val="0"/>
          <w:sz w:val="23"/>
        </w:rPr>
        <w:t>1. Help trainees understand expectations.</w:t>
      </w:r>
    </w:p>
    <w:p w14:paraId="0177CEF4">
      <w:pPr>
        <w:keepNext w:val="0"/>
        <w:keepLines w:val="0"/>
        <w:pageBreakBefore w:val="0"/>
        <w:widowControl/>
        <w:spacing w:before="0" w:after="40" w:line="252" w:lineRule="auto"/>
        <w:ind w:left="403" w:hanging="403"/>
      </w:pPr>
      <w:r>
        <w:rPr>
          <w:rFonts w:ascii="Times New Roman" w:hAnsi="Times New Roman" w:eastAsia="Times New Roman"/>
          <w:b w:val="0"/>
          <w:sz w:val="23"/>
        </w:rPr>
        <w:t>2. Review departmental skills.</w:t>
      </w:r>
    </w:p>
    <w:p w14:paraId="602F2BBF">
      <w:pPr>
        <w:keepNext w:val="0"/>
        <w:keepLines w:val="0"/>
        <w:pageBreakBefore w:val="0"/>
        <w:widowControl/>
        <w:spacing w:before="0" w:after="40" w:line="252" w:lineRule="auto"/>
        <w:ind w:left="403" w:hanging="403"/>
      </w:pPr>
      <w:r>
        <w:rPr>
          <w:rFonts w:ascii="Times New Roman" w:hAnsi="Times New Roman" w:eastAsia="Times New Roman"/>
          <w:b w:val="0"/>
          <w:sz w:val="23"/>
        </w:rPr>
        <w:t>3. Review safety standards.</w:t>
      </w:r>
    </w:p>
    <w:p w14:paraId="4058E916">
      <w:pPr>
        <w:keepNext w:val="0"/>
        <w:keepLines w:val="0"/>
        <w:pageBreakBefore w:val="0"/>
        <w:widowControl/>
        <w:spacing w:before="0" w:after="40" w:line="252" w:lineRule="auto"/>
        <w:ind w:left="403" w:hanging="403"/>
      </w:pPr>
      <w:r>
        <w:rPr>
          <w:rFonts w:ascii="Times New Roman" w:hAnsi="Times New Roman" w:eastAsia="Times New Roman"/>
          <w:b w:val="0"/>
          <w:sz w:val="23"/>
        </w:rPr>
        <w:t>4. Check trainee readiness.</w:t>
      </w:r>
    </w:p>
    <w:p w14:paraId="40C79EE1">
      <w:pPr>
        <w:keepNext w:val="0"/>
        <w:keepLines w:val="0"/>
        <w:pageBreakBefore w:val="0"/>
        <w:widowControl/>
        <w:spacing w:before="0" w:after="40" w:line="252" w:lineRule="auto"/>
        <w:ind w:left="403" w:hanging="403"/>
      </w:pPr>
      <w:r>
        <w:rPr>
          <w:rFonts w:ascii="Times New Roman" w:hAnsi="Times New Roman" w:eastAsia="Times New Roman"/>
          <w:b w:val="0"/>
          <w:sz w:val="23"/>
        </w:rPr>
        <w:t>5. Help trainees prepare learning goals.</w:t>
      </w:r>
    </w:p>
    <w:p w14:paraId="0908C015">
      <w:pPr>
        <w:keepNext w:val="0"/>
        <w:keepLines w:val="0"/>
        <w:pageBreakBefore w:val="0"/>
        <w:widowControl/>
        <w:spacing w:before="0" w:after="40" w:line="252" w:lineRule="auto"/>
        <w:ind w:left="403" w:hanging="403"/>
      </w:pPr>
      <w:r>
        <w:rPr>
          <w:rFonts w:ascii="Times New Roman" w:hAnsi="Times New Roman" w:eastAsia="Times New Roman"/>
          <w:b w:val="0"/>
          <w:sz w:val="23"/>
        </w:rPr>
        <w:t>6. Explain attachment logbooks.</w:t>
      </w:r>
    </w:p>
    <w:p w14:paraId="2C49810D">
      <w:pPr>
        <w:keepNext w:val="0"/>
        <w:keepLines w:val="0"/>
        <w:pageBreakBefore w:val="0"/>
        <w:widowControl/>
        <w:spacing w:before="0" w:after="40" w:line="252" w:lineRule="auto"/>
        <w:ind w:left="403" w:hanging="403"/>
      </w:pPr>
      <w:r>
        <w:rPr>
          <w:rFonts w:ascii="Times New Roman" w:hAnsi="Times New Roman" w:eastAsia="Times New Roman"/>
          <w:b w:val="0"/>
          <w:sz w:val="23"/>
        </w:rPr>
        <w:t>7. Warn against misconduct.</w:t>
      </w:r>
    </w:p>
    <w:p w14:paraId="43EBB634">
      <w:pPr>
        <w:keepNext w:val="0"/>
        <w:keepLines w:val="0"/>
        <w:pageBreakBefore w:val="0"/>
        <w:widowControl/>
        <w:spacing w:before="0" w:after="40" w:line="252" w:lineRule="auto"/>
        <w:ind w:left="403" w:hanging="403"/>
      </w:pPr>
      <w:r>
        <w:rPr>
          <w:rFonts w:ascii="Times New Roman" w:hAnsi="Times New Roman" w:eastAsia="Times New Roman"/>
          <w:b w:val="0"/>
          <w:sz w:val="23"/>
        </w:rPr>
        <w:t>8. Encourage humility and diligence.</w:t>
      </w:r>
    </w:p>
    <w:p w14:paraId="29042F2E">
      <w:pPr>
        <w:keepNext w:val="0"/>
        <w:keepLines w:val="0"/>
        <w:pageBreakBefore w:val="0"/>
        <w:widowControl/>
        <w:spacing w:before="0" w:after="40" w:line="252" w:lineRule="auto"/>
        <w:ind w:left="403" w:hanging="403"/>
      </w:pPr>
      <w:r>
        <w:rPr>
          <w:rFonts w:ascii="Times New Roman" w:hAnsi="Times New Roman" w:eastAsia="Times New Roman"/>
          <w:b w:val="0"/>
          <w:sz w:val="23"/>
        </w:rPr>
        <w:t>9. Explain reporting channels.</w:t>
      </w:r>
    </w:p>
    <w:p w14:paraId="0B4D712C">
      <w:pPr>
        <w:keepNext w:val="0"/>
        <w:keepLines w:val="0"/>
        <w:pageBreakBefore w:val="0"/>
        <w:widowControl/>
        <w:spacing w:before="0" w:after="40" w:line="252" w:lineRule="auto"/>
        <w:ind w:left="403" w:hanging="403"/>
      </w:pPr>
      <w:r>
        <w:rPr>
          <w:rFonts w:ascii="Times New Roman" w:hAnsi="Times New Roman" w:eastAsia="Times New Roman"/>
          <w:b w:val="0"/>
          <w:sz w:val="23"/>
        </w:rPr>
        <w:t>10. Pray with trainees where appropriate.</w:t>
      </w:r>
    </w:p>
    <w:p w14:paraId="52D4D870">
      <w:pPr>
        <w:pStyle w:val="2"/>
        <w:keepNext/>
        <w:keepLines w:val="0"/>
        <w:pageBreakBefore w:val="0"/>
        <w:widowControl/>
        <w:spacing w:before="240" w:after="120" w:line="252" w:lineRule="auto"/>
      </w:pPr>
      <w:r>
        <w:rPr>
          <w:rFonts w:ascii="Times New Roman" w:hAnsi="Times New Roman" w:eastAsia="Times New Roman"/>
          <w:b/>
          <w:sz w:val="30"/>
        </w:rPr>
        <w:t>34. INSTRUCTOR CODE OF CONDUCT</w:t>
      </w:r>
    </w:p>
    <w:p w14:paraId="6828E864">
      <w:pPr>
        <w:keepNext w:val="0"/>
        <w:keepLines w:val="0"/>
        <w:pageBreakBefore w:val="0"/>
        <w:widowControl/>
        <w:spacing w:before="0" w:after="100" w:line="252" w:lineRule="auto"/>
      </w:pPr>
      <w:r>
        <w:rPr>
          <w:rFonts w:ascii="Times New Roman" w:hAnsi="Times New Roman" w:eastAsia="Times New Roman"/>
          <w:b w:val="0"/>
          <w:sz w:val="23"/>
        </w:rPr>
        <w:t>Every instructor must maintain a high standard of conduct.</w:t>
      </w:r>
    </w:p>
    <w:p w14:paraId="41C1F567">
      <w:pPr>
        <w:pStyle w:val="3"/>
        <w:keepNext/>
        <w:keepLines w:val="0"/>
        <w:pageBreakBefore w:val="0"/>
        <w:widowControl/>
        <w:spacing w:before="160" w:after="100" w:line="252" w:lineRule="auto"/>
      </w:pPr>
      <w:r>
        <w:rPr>
          <w:rFonts w:ascii="Times New Roman" w:hAnsi="Times New Roman" w:eastAsia="Times New Roman"/>
          <w:b/>
          <w:sz w:val="26"/>
        </w:rPr>
        <w:t>34.1 General Conduct</w:t>
      </w:r>
    </w:p>
    <w:p w14:paraId="67C45DDA">
      <w:pPr>
        <w:keepNext w:val="0"/>
        <w:keepLines w:val="0"/>
        <w:pageBreakBefore w:val="0"/>
        <w:widowControl/>
        <w:spacing w:before="100" w:after="60" w:line="252" w:lineRule="auto"/>
      </w:pPr>
      <w:r>
        <w:rPr>
          <w:rFonts w:ascii="Times New Roman" w:hAnsi="Times New Roman" w:eastAsia="Times New Roman"/>
          <w:b/>
          <w:sz w:val="24"/>
        </w:rPr>
        <w:t>Instructors must:</w:t>
      </w:r>
    </w:p>
    <w:p w14:paraId="2EFF72DD">
      <w:pPr>
        <w:keepNext w:val="0"/>
        <w:keepLines w:val="0"/>
        <w:pageBreakBefore w:val="0"/>
        <w:widowControl/>
        <w:spacing w:before="0" w:after="40" w:line="252" w:lineRule="auto"/>
        <w:ind w:left="403" w:hanging="403"/>
      </w:pPr>
      <w:r>
        <w:rPr>
          <w:rFonts w:ascii="Times New Roman" w:hAnsi="Times New Roman" w:eastAsia="Times New Roman"/>
          <w:b w:val="0"/>
          <w:sz w:val="23"/>
        </w:rPr>
        <w:t>1. Honour God.</w:t>
      </w:r>
    </w:p>
    <w:p w14:paraId="5F25F358">
      <w:pPr>
        <w:keepNext w:val="0"/>
        <w:keepLines w:val="0"/>
        <w:pageBreakBefore w:val="0"/>
        <w:widowControl/>
        <w:spacing w:before="0" w:after="40" w:line="252" w:lineRule="auto"/>
        <w:ind w:left="403" w:hanging="403"/>
      </w:pPr>
      <w:r>
        <w:rPr>
          <w:rFonts w:ascii="Times New Roman" w:hAnsi="Times New Roman" w:eastAsia="Times New Roman"/>
          <w:b w:val="0"/>
          <w:sz w:val="23"/>
        </w:rPr>
        <w:t>2. Respect Academy leadership.</w:t>
      </w:r>
    </w:p>
    <w:p w14:paraId="2736A5AC">
      <w:pPr>
        <w:keepNext w:val="0"/>
        <w:keepLines w:val="0"/>
        <w:pageBreakBefore w:val="0"/>
        <w:widowControl/>
        <w:spacing w:before="0" w:after="40" w:line="252" w:lineRule="auto"/>
        <w:ind w:left="403" w:hanging="403"/>
      </w:pPr>
      <w:r>
        <w:rPr>
          <w:rFonts w:ascii="Times New Roman" w:hAnsi="Times New Roman" w:eastAsia="Times New Roman"/>
          <w:b w:val="0"/>
          <w:sz w:val="23"/>
        </w:rPr>
        <w:t>3. Teach faithfully.</w:t>
      </w:r>
    </w:p>
    <w:p w14:paraId="5AB16E1E">
      <w:pPr>
        <w:keepNext w:val="0"/>
        <w:keepLines w:val="0"/>
        <w:pageBreakBefore w:val="0"/>
        <w:widowControl/>
        <w:spacing w:before="0" w:after="40" w:line="252" w:lineRule="auto"/>
        <w:ind w:left="403" w:hanging="403"/>
      </w:pPr>
      <w:r>
        <w:rPr>
          <w:rFonts w:ascii="Times New Roman" w:hAnsi="Times New Roman" w:eastAsia="Times New Roman"/>
          <w:b w:val="0"/>
          <w:sz w:val="23"/>
        </w:rPr>
        <w:t>4. Arrive on time.</w:t>
      </w:r>
    </w:p>
    <w:p w14:paraId="6C8280FE">
      <w:pPr>
        <w:keepNext w:val="0"/>
        <w:keepLines w:val="0"/>
        <w:pageBreakBefore w:val="0"/>
        <w:widowControl/>
        <w:spacing w:before="0" w:after="40" w:line="252" w:lineRule="auto"/>
        <w:ind w:left="403" w:hanging="403"/>
      </w:pPr>
      <w:r>
        <w:rPr>
          <w:rFonts w:ascii="Times New Roman" w:hAnsi="Times New Roman" w:eastAsia="Times New Roman"/>
          <w:b w:val="0"/>
          <w:sz w:val="23"/>
        </w:rPr>
        <w:t>5. Prepare lessons properly.</w:t>
      </w:r>
    </w:p>
    <w:p w14:paraId="27C032B3">
      <w:pPr>
        <w:keepNext w:val="0"/>
        <w:keepLines w:val="0"/>
        <w:pageBreakBefore w:val="0"/>
        <w:widowControl/>
        <w:spacing w:before="0" w:after="40" w:line="252" w:lineRule="auto"/>
        <w:ind w:left="403" w:hanging="403"/>
      </w:pPr>
      <w:r>
        <w:rPr>
          <w:rFonts w:ascii="Times New Roman" w:hAnsi="Times New Roman" w:eastAsia="Times New Roman"/>
          <w:b w:val="0"/>
          <w:sz w:val="23"/>
        </w:rPr>
        <w:t>6. Dress modestly and professionally.</w:t>
      </w:r>
    </w:p>
    <w:p w14:paraId="74E89AB8">
      <w:pPr>
        <w:keepNext w:val="0"/>
        <w:keepLines w:val="0"/>
        <w:pageBreakBefore w:val="0"/>
        <w:widowControl/>
        <w:spacing w:before="0" w:after="40" w:line="252" w:lineRule="auto"/>
        <w:ind w:left="403" w:hanging="403"/>
      </w:pPr>
      <w:r>
        <w:rPr>
          <w:rFonts w:ascii="Times New Roman" w:hAnsi="Times New Roman" w:eastAsia="Times New Roman"/>
          <w:b w:val="0"/>
          <w:sz w:val="23"/>
        </w:rPr>
        <w:t>7. Speak respectfully.</w:t>
      </w:r>
    </w:p>
    <w:p w14:paraId="69FEC451">
      <w:pPr>
        <w:keepNext w:val="0"/>
        <w:keepLines w:val="0"/>
        <w:pageBreakBefore w:val="0"/>
        <w:widowControl/>
        <w:spacing w:before="0" w:after="40" w:line="252" w:lineRule="auto"/>
        <w:ind w:left="403" w:hanging="403"/>
      </w:pPr>
      <w:r>
        <w:rPr>
          <w:rFonts w:ascii="Times New Roman" w:hAnsi="Times New Roman" w:eastAsia="Times New Roman"/>
          <w:b w:val="0"/>
          <w:sz w:val="23"/>
        </w:rPr>
        <w:t>8. Maintain discipline.</w:t>
      </w:r>
    </w:p>
    <w:p w14:paraId="746041CB">
      <w:pPr>
        <w:keepNext w:val="0"/>
        <w:keepLines w:val="0"/>
        <w:pageBreakBefore w:val="0"/>
        <w:widowControl/>
        <w:spacing w:before="0" w:after="40" w:line="252" w:lineRule="auto"/>
        <w:ind w:left="403" w:hanging="403"/>
      </w:pPr>
      <w:r>
        <w:rPr>
          <w:rFonts w:ascii="Times New Roman" w:hAnsi="Times New Roman" w:eastAsia="Times New Roman"/>
          <w:b w:val="0"/>
          <w:sz w:val="23"/>
        </w:rPr>
        <w:t>9. Avoid favouritism.</w:t>
      </w:r>
    </w:p>
    <w:p w14:paraId="766EE078">
      <w:pPr>
        <w:keepNext w:val="0"/>
        <w:keepLines w:val="0"/>
        <w:pageBreakBefore w:val="0"/>
        <w:widowControl/>
        <w:spacing w:before="0" w:after="40" w:line="252" w:lineRule="auto"/>
        <w:ind w:left="403" w:hanging="403"/>
      </w:pPr>
      <w:r>
        <w:rPr>
          <w:rFonts w:ascii="Times New Roman" w:hAnsi="Times New Roman" w:eastAsia="Times New Roman"/>
          <w:b w:val="0"/>
          <w:sz w:val="23"/>
        </w:rPr>
        <w:t>10. Keep records honestly.</w:t>
      </w:r>
    </w:p>
    <w:p w14:paraId="21298413">
      <w:pPr>
        <w:keepNext w:val="0"/>
        <w:keepLines w:val="0"/>
        <w:pageBreakBefore w:val="0"/>
        <w:widowControl/>
        <w:spacing w:before="0" w:after="40" w:line="252" w:lineRule="auto"/>
        <w:ind w:left="403" w:hanging="403"/>
      </w:pPr>
      <w:r>
        <w:rPr>
          <w:rFonts w:ascii="Times New Roman" w:hAnsi="Times New Roman" w:eastAsia="Times New Roman"/>
          <w:b w:val="0"/>
          <w:sz w:val="23"/>
        </w:rPr>
        <w:t>11. Protect trainees.</w:t>
      </w:r>
    </w:p>
    <w:p w14:paraId="0F948F67">
      <w:pPr>
        <w:keepNext w:val="0"/>
        <w:keepLines w:val="0"/>
        <w:pageBreakBefore w:val="0"/>
        <w:widowControl/>
        <w:spacing w:before="0" w:after="40" w:line="252" w:lineRule="auto"/>
        <w:ind w:left="403" w:hanging="403"/>
      </w:pPr>
      <w:r>
        <w:rPr>
          <w:rFonts w:ascii="Times New Roman" w:hAnsi="Times New Roman" w:eastAsia="Times New Roman"/>
          <w:b w:val="0"/>
          <w:sz w:val="23"/>
        </w:rPr>
        <w:t>12. Protect Academy property.</w:t>
      </w:r>
    </w:p>
    <w:p w14:paraId="3CB0F9D1">
      <w:pPr>
        <w:keepNext w:val="0"/>
        <w:keepLines w:val="0"/>
        <w:pageBreakBefore w:val="0"/>
        <w:widowControl/>
        <w:spacing w:before="0" w:after="40" w:line="252" w:lineRule="auto"/>
        <w:ind w:left="403" w:hanging="403"/>
      </w:pPr>
      <w:r>
        <w:rPr>
          <w:rFonts w:ascii="Times New Roman" w:hAnsi="Times New Roman" w:eastAsia="Times New Roman"/>
          <w:b w:val="0"/>
          <w:sz w:val="23"/>
        </w:rPr>
        <w:t>13. Report serious concerns.</w:t>
      </w:r>
    </w:p>
    <w:p w14:paraId="26A54374">
      <w:pPr>
        <w:keepNext w:val="0"/>
        <w:keepLines w:val="0"/>
        <w:pageBreakBefore w:val="0"/>
        <w:widowControl/>
        <w:spacing w:before="0" w:after="40" w:line="252" w:lineRule="auto"/>
        <w:ind w:left="403" w:hanging="403"/>
      </w:pPr>
      <w:r>
        <w:rPr>
          <w:rFonts w:ascii="Times New Roman" w:hAnsi="Times New Roman" w:eastAsia="Times New Roman"/>
          <w:b w:val="0"/>
          <w:sz w:val="23"/>
        </w:rPr>
        <w:t>14. Maintain confidentiality.</w:t>
      </w:r>
    </w:p>
    <w:p w14:paraId="7D169F16">
      <w:pPr>
        <w:keepNext w:val="0"/>
        <w:keepLines w:val="0"/>
        <w:pageBreakBefore w:val="0"/>
        <w:widowControl/>
        <w:spacing w:before="0" w:after="40" w:line="252" w:lineRule="auto"/>
        <w:ind w:left="403" w:hanging="403"/>
      </w:pPr>
      <w:r>
        <w:rPr>
          <w:rFonts w:ascii="Times New Roman" w:hAnsi="Times New Roman" w:eastAsia="Times New Roman"/>
          <w:b w:val="0"/>
          <w:sz w:val="23"/>
        </w:rPr>
        <w:t>15. Continue learning.</w:t>
      </w:r>
    </w:p>
    <w:p w14:paraId="3C106FAB">
      <w:pPr>
        <w:keepNext w:val="0"/>
        <w:keepLines w:val="0"/>
        <w:pageBreakBefore w:val="0"/>
        <w:widowControl/>
        <w:spacing w:before="0" w:after="100" w:line="252" w:lineRule="auto"/>
      </w:pPr>
      <w:r>
        <w:rPr>
          <w:rFonts w:ascii="Times New Roman" w:hAnsi="Times New Roman" w:eastAsia="Times New Roman"/>
          <w:b w:val="0"/>
          <w:sz w:val="23"/>
        </w:rPr>
        <w:t>Titus 2:7-8</w:t>
      </w:r>
      <w:r>
        <w:rPr>
          <w:rFonts w:ascii="Times New Roman" w:hAnsi="Times New Roman" w:eastAsia="Times New Roman"/>
          <w:b w:val="0"/>
          <w:sz w:val="23"/>
        </w:rPr>
        <w:br w:type="textWrapping"/>
      </w:r>
      <w:r>
        <w:rPr>
          <w:rFonts w:ascii="Times New Roman" w:hAnsi="Times New Roman" w:eastAsia="Times New Roman"/>
          <w:b w:val="0"/>
          <w:sz w:val="23"/>
        </w:rPr>
        <w:t>“In all things shewing thyself a pattern of good works: in doctrine shewing uncorruptness, gravity, sincerity,</w:t>
      </w:r>
      <w:r>
        <w:rPr>
          <w:rFonts w:ascii="Times New Roman" w:hAnsi="Times New Roman" w:eastAsia="Times New Roman"/>
          <w:b w:val="0"/>
          <w:sz w:val="23"/>
        </w:rPr>
        <w:br w:type="textWrapping"/>
      </w:r>
      <w:r>
        <w:rPr>
          <w:rFonts w:ascii="Times New Roman" w:hAnsi="Times New Roman" w:eastAsia="Times New Roman"/>
          <w:b w:val="0"/>
          <w:sz w:val="23"/>
        </w:rPr>
        <w:t>Sound speech, that cannot be condemned.”</w:t>
      </w:r>
    </w:p>
    <w:p w14:paraId="5E0243A2">
      <w:pPr>
        <w:keepNext w:val="0"/>
        <w:keepLines w:val="0"/>
        <w:pageBreakBefore w:val="0"/>
        <w:widowControl/>
        <w:spacing w:before="0" w:after="100" w:line="252" w:lineRule="auto"/>
      </w:pPr>
      <w:r>
        <w:rPr>
          <w:rFonts w:ascii="Times New Roman" w:hAnsi="Times New Roman" w:eastAsia="Times New Roman"/>
          <w:b w:val="0"/>
          <w:sz w:val="23"/>
        </w:rPr>
        <w:t>Instructors must be patterns of good works.</w:t>
      </w:r>
    </w:p>
    <w:p w14:paraId="7345622E">
      <w:pPr>
        <w:pStyle w:val="3"/>
        <w:keepNext/>
        <w:keepLines w:val="0"/>
        <w:pageBreakBefore w:val="0"/>
        <w:widowControl/>
        <w:spacing w:before="160" w:after="100" w:line="252" w:lineRule="auto"/>
      </w:pPr>
      <w:r>
        <w:rPr>
          <w:rFonts w:ascii="Times New Roman" w:hAnsi="Times New Roman" w:eastAsia="Times New Roman"/>
          <w:b/>
          <w:sz w:val="26"/>
        </w:rPr>
        <w:t>34.2 Professional Conduct</w:t>
      </w:r>
    </w:p>
    <w:p w14:paraId="009ED45C">
      <w:pPr>
        <w:keepNext w:val="0"/>
        <w:keepLines w:val="0"/>
        <w:pageBreakBefore w:val="0"/>
        <w:widowControl/>
        <w:spacing w:before="100" w:after="60" w:line="252" w:lineRule="auto"/>
      </w:pPr>
      <w:r>
        <w:rPr>
          <w:rFonts w:ascii="Times New Roman" w:hAnsi="Times New Roman" w:eastAsia="Times New Roman"/>
          <w:b/>
          <w:sz w:val="24"/>
        </w:rPr>
        <w:t>Instructors must:</w:t>
      </w:r>
    </w:p>
    <w:p w14:paraId="56C38056">
      <w:pPr>
        <w:keepNext w:val="0"/>
        <w:keepLines w:val="0"/>
        <w:pageBreakBefore w:val="0"/>
        <w:widowControl/>
        <w:spacing w:before="0" w:after="40" w:line="252" w:lineRule="auto"/>
        <w:ind w:left="403" w:hanging="403"/>
      </w:pPr>
      <w:r>
        <w:rPr>
          <w:rFonts w:ascii="Times New Roman" w:hAnsi="Times New Roman" w:eastAsia="Times New Roman"/>
          <w:b w:val="0"/>
          <w:sz w:val="23"/>
        </w:rPr>
        <w:t>1. Follow the approved curriculum.</w:t>
      </w:r>
    </w:p>
    <w:p w14:paraId="0D8D7C46">
      <w:pPr>
        <w:keepNext w:val="0"/>
        <w:keepLines w:val="0"/>
        <w:pageBreakBefore w:val="0"/>
        <w:widowControl/>
        <w:spacing w:before="0" w:after="40" w:line="252" w:lineRule="auto"/>
        <w:ind w:left="403" w:hanging="403"/>
      </w:pPr>
      <w:r>
        <w:rPr>
          <w:rFonts w:ascii="Times New Roman" w:hAnsi="Times New Roman" w:eastAsia="Times New Roman"/>
          <w:b w:val="0"/>
          <w:sz w:val="23"/>
        </w:rPr>
        <w:t>2. Use authorised materials.</w:t>
      </w:r>
    </w:p>
    <w:p w14:paraId="0C374BFD">
      <w:pPr>
        <w:keepNext w:val="0"/>
        <w:keepLines w:val="0"/>
        <w:pageBreakBefore w:val="0"/>
        <w:widowControl/>
        <w:spacing w:before="0" w:after="40" w:line="252" w:lineRule="auto"/>
        <w:ind w:left="403" w:hanging="403"/>
      </w:pPr>
      <w:r>
        <w:rPr>
          <w:rFonts w:ascii="Times New Roman" w:hAnsi="Times New Roman" w:eastAsia="Times New Roman"/>
          <w:b w:val="0"/>
          <w:sz w:val="23"/>
        </w:rPr>
        <w:t>3. Attend instructor meetings.</w:t>
      </w:r>
    </w:p>
    <w:p w14:paraId="4E92CDDA">
      <w:pPr>
        <w:keepNext w:val="0"/>
        <w:keepLines w:val="0"/>
        <w:pageBreakBefore w:val="0"/>
        <w:widowControl/>
        <w:spacing w:before="0" w:after="40" w:line="252" w:lineRule="auto"/>
        <w:ind w:left="403" w:hanging="403"/>
      </w:pPr>
      <w:r>
        <w:rPr>
          <w:rFonts w:ascii="Times New Roman" w:hAnsi="Times New Roman" w:eastAsia="Times New Roman"/>
          <w:b w:val="0"/>
          <w:sz w:val="23"/>
        </w:rPr>
        <w:t>4. Submit reports on time.</w:t>
      </w:r>
    </w:p>
    <w:p w14:paraId="76D707FF">
      <w:pPr>
        <w:keepNext w:val="0"/>
        <w:keepLines w:val="0"/>
        <w:pageBreakBefore w:val="0"/>
        <w:widowControl/>
        <w:spacing w:before="0" w:after="40" w:line="252" w:lineRule="auto"/>
        <w:ind w:left="403" w:hanging="403"/>
      </w:pPr>
      <w:r>
        <w:rPr>
          <w:rFonts w:ascii="Times New Roman" w:hAnsi="Times New Roman" w:eastAsia="Times New Roman"/>
          <w:b w:val="0"/>
          <w:sz w:val="23"/>
        </w:rPr>
        <w:t>5. Accept supervision from management.</w:t>
      </w:r>
    </w:p>
    <w:p w14:paraId="33BCD7AD">
      <w:pPr>
        <w:keepNext w:val="0"/>
        <w:keepLines w:val="0"/>
        <w:pageBreakBefore w:val="0"/>
        <w:widowControl/>
        <w:spacing w:before="0" w:after="40" w:line="252" w:lineRule="auto"/>
        <w:ind w:left="403" w:hanging="403"/>
      </w:pPr>
      <w:r>
        <w:rPr>
          <w:rFonts w:ascii="Times New Roman" w:hAnsi="Times New Roman" w:eastAsia="Times New Roman"/>
          <w:b w:val="0"/>
          <w:sz w:val="23"/>
        </w:rPr>
        <w:t>6. Cooperate with other instructors.</w:t>
      </w:r>
    </w:p>
    <w:p w14:paraId="5A725FDE">
      <w:pPr>
        <w:keepNext w:val="0"/>
        <w:keepLines w:val="0"/>
        <w:pageBreakBefore w:val="0"/>
        <w:widowControl/>
        <w:spacing w:before="0" w:after="40" w:line="252" w:lineRule="auto"/>
        <w:ind w:left="403" w:hanging="403"/>
      </w:pPr>
      <w:r>
        <w:rPr>
          <w:rFonts w:ascii="Times New Roman" w:hAnsi="Times New Roman" w:eastAsia="Times New Roman"/>
          <w:b w:val="0"/>
          <w:sz w:val="23"/>
        </w:rPr>
        <w:t>7. Maintain workplace safety.</w:t>
      </w:r>
    </w:p>
    <w:p w14:paraId="1CF7F69E">
      <w:pPr>
        <w:keepNext w:val="0"/>
        <w:keepLines w:val="0"/>
        <w:pageBreakBefore w:val="0"/>
        <w:widowControl/>
        <w:spacing w:before="0" w:after="40" w:line="252" w:lineRule="auto"/>
        <w:ind w:left="403" w:hanging="403"/>
      </w:pPr>
      <w:r>
        <w:rPr>
          <w:rFonts w:ascii="Times New Roman" w:hAnsi="Times New Roman" w:eastAsia="Times New Roman"/>
          <w:b w:val="0"/>
          <w:sz w:val="23"/>
        </w:rPr>
        <w:t>8. Avoid careless promises.</w:t>
      </w:r>
    </w:p>
    <w:p w14:paraId="1FDE64F0">
      <w:pPr>
        <w:keepNext w:val="0"/>
        <w:keepLines w:val="0"/>
        <w:pageBreakBefore w:val="0"/>
        <w:widowControl/>
        <w:spacing w:before="0" w:after="40" w:line="252" w:lineRule="auto"/>
        <w:ind w:left="403" w:hanging="403"/>
      </w:pPr>
      <w:r>
        <w:rPr>
          <w:rFonts w:ascii="Times New Roman" w:hAnsi="Times New Roman" w:eastAsia="Times New Roman"/>
          <w:b w:val="0"/>
          <w:sz w:val="23"/>
        </w:rPr>
        <w:t>9. Protect the Academy’s reputation.</w:t>
      </w:r>
    </w:p>
    <w:p w14:paraId="5774E1B0">
      <w:pPr>
        <w:keepNext w:val="0"/>
        <w:keepLines w:val="0"/>
        <w:pageBreakBefore w:val="0"/>
        <w:widowControl/>
        <w:spacing w:before="0" w:after="40" w:line="252" w:lineRule="auto"/>
        <w:ind w:left="403" w:hanging="403"/>
      </w:pPr>
      <w:r>
        <w:rPr>
          <w:rFonts w:ascii="Times New Roman" w:hAnsi="Times New Roman" w:eastAsia="Times New Roman"/>
          <w:b w:val="0"/>
          <w:sz w:val="23"/>
        </w:rPr>
        <w:t>10. Seek guidance when unsure.</w:t>
      </w:r>
    </w:p>
    <w:p w14:paraId="3C9B04EE">
      <w:pPr>
        <w:pStyle w:val="2"/>
        <w:keepNext/>
        <w:keepLines w:val="0"/>
        <w:pageBreakBefore w:val="0"/>
        <w:widowControl/>
        <w:spacing w:before="240" w:after="120" w:line="252" w:lineRule="auto"/>
      </w:pPr>
      <w:r>
        <w:rPr>
          <w:rFonts w:ascii="Times New Roman" w:hAnsi="Times New Roman" w:eastAsia="Times New Roman"/>
          <w:b/>
          <w:sz w:val="30"/>
        </w:rPr>
        <w:t>35. PROFESSIONAL BOUNDARIES</w:t>
      </w:r>
    </w:p>
    <w:p w14:paraId="5E2CFF0D">
      <w:pPr>
        <w:keepNext w:val="0"/>
        <w:keepLines w:val="0"/>
        <w:pageBreakBefore w:val="0"/>
        <w:widowControl/>
        <w:spacing w:before="0" w:after="100" w:line="252" w:lineRule="auto"/>
      </w:pPr>
      <w:r>
        <w:rPr>
          <w:rFonts w:ascii="Times New Roman" w:hAnsi="Times New Roman" w:eastAsia="Times New Roman"/>
          <w:b w:val="0"/>
          <w:sz w:val="23"/>
        </w:rPr>
        <w:t>Professional boundaries protect trainees and instructors.</w:t>
      </w:r>
    </w:p>
    <w:p w14:paraId="166E08E3">
      <w:pPr>
        <w:pStyle w:val="3"/>
        <w:keepNext/>
        <w:keepLines w:val="0"/>
        <w:pageBreakBefore w:val="0"/>
        <w:widowControl/>
        <w:spacing w:before="160" w:after="100" w:line="252" w:lineRule="auto"/>
      </w:pPr>
      <w:r>
        <w:rPr>
          <w:rFonts w:ascii="Times New Roman" w:hAnsi="Times New Roman" w:eastAsia="Times New Roman"/>
          <w:b/>
          <w:sz w:val="26"/>
        </w:rPr>
        <w:t>35.1 Boundary Rules</w:t>
      </w:r>
    </w:p>
    <w:p w14:paraId="58CB4B37">
      <w:pPr>
        <w:keepNext w:val="0"/>
        <w:keepLines w:val="0"/>
        <w:pageBreakBefore w:val="0"/>
        <w:widowControl/>
        <w:spacing w:before="100" w:after="60" w:line="252" w:lineRule="auto"/>
      </w:pPr>
      <w:r>
        <w:rPr>
          <w:rFonts w:ascii="Times New Roman" w:hAnsi="Times New Roman" w:eastAsia="Times New Roman"/>
          <w:b/>
          <w:sz w:val="24"/>
        </w:rPr>
        <w:t>Instructors must:</w:t>
      </w:r>
    </w:p>
    <w:p w14:paraId="2C70ED09">
      <w:pPr>
        <w:keepNext w:val="0"/>
        <w:keepLines w:val="0"/>
        <w:pageBreakBefore w:val="0"/>
        <w:widowControl/>
        <w:spacing w:before="0" w:after="40" w:line="252" w:lineRule="auto"/>
        <w:ind w:left="403" w:hanging="403"/>
      </w:pPr>
      <w:r>
        <w:rPr>
          <w:rFonts w:ascii="Times New Roman" w:hAnsi="Times New Roman" w:eastAsia="Times New Roman"/>
          <w:b w:val="0"/>
          <w:sz w:val="23"/>
        </w:rPr>
        <w:t>1. Avoid secret meetings with trainees.</w:t>
      </w:r>
    </w:p>
    <w:p w14:paraId="1879E03A">
      <w:pPr>
        <w:keepNext w:val="0"/>
        <w:keepLines w:val="0"/>
        <w:pageBreakBefore w:val="0"/>
        <w:widowControl/>
        <w:spacing w:before="0" w:after="40" w:line="252" w:lineRule="auto"/>
        <w:ind w:left="403" w:hanging="403"/>
      </w:pPr>
      <w:r>
        <w:rPr>
          <w:rFonts w:ascii="Times New Roman" w:hAnsi="Times New Roman" w:eastAsia="Times New Roman"/>
          <w:b w:val="0"/>
          <w:sz w:val="23"/>
        </w:rPr>
        <w:t>2. Avoid inappropriate physical contact.</w:t>
      </w:r>
    </w:p>
    <w:p w14:paraId="33D82724">
      <w:pPr>
        <w:keepNext w:val="0"/>
        <w:keepLines w:val="0"/>
        <w:pageBreakBefore w:val="0"/>
        <w:widowControl/>
        <w:spacing w:before="0" w:after="40" w:line="252" w:lineRule="auto"/>
        <w:ind w:left="403" w:hanging="403"/>
      </w:pPr>
      <w:r>
        <w:rPr>
          <w:rFonts w:ascii="Times New Roman" w:hAnsi="Times New Roman" w:eastAsia="Times New Roman"/>
          <w:b w:val="0"/>
          <w:sz w:val="23"/>
        </w:rPr>
        <w:t>3. Avoid romantic or sexual relationships with trainees.</w:t>
      </w:r>
    </w:p>
    <w:p w14:paraId="00824C79">
      <w:pPr>
        <w:keepNext w:val="0"/>
        <w:keepLines w:val="0"/>
        <w:pageBreakBefore w:val="0"/>
        <w:widowControl/>
        <w:spacing w:before="0" w:after="40" w:line="252" w:lineRule="auto"/>
        <w:ind w:left="403" w:hanging="403"/>
      </w:pPr>
      <w:r>
        <w:rPr>
          <w:rFonts w:ascii="Times New Roman" w:hAnsi="Times New Roman" w:eastAsia="Times New Roman"/>
          <w:b w:val="0"/>
          <w:sz w:val="23"/>
        </w:rPr>
        <w:t>4. Avoid asking trainees for personal favours.</w:t>
      </w:r>
    </w:p>
    <w:p w14:paraId="0CD0CDB0">
      <w:pPr>
        <w:keepNext w:val="0"/>
        <w:keepLines w:val="0"/>
        <w:pageBreakBefore w:val="0"/>
        <w:widowControl/>
        <w:spacing w:before="0" w:after="40" w:line="252" w:lineRule="auto"/>
        <w:ind w:left="403" w:hanging="403"/>
      </w:pPr>
      <w:r>
        <w:rPr>
          <w:rFonts w:ascii="Times New Roman" w:hAnsi="Times New Roman" w:eastAsia="Times New Roman"/>
          <w:b w:val="0"/>
          <w:sz w:val="23"/>
        </w:rPr>
        <w:t>5. Avoid borrowing money from trainees.</w:t>
      </w:r>
    </w:p>
    <w:p w14:paraId="3EEB9664">
      <w:pPr>
        <w:keepNext w:val="0"/>
        <w:keepLines w:val="0"/>
        <w:pageBreakBefore w:val="0"/>
        <w:widowControl/>
        <w:spacing w:before="0" w:after="40" w:line="252" w:lineRule="auto"/>
        <w:ind w:left="403" w:hanging="403"/>
      </w:pPr>
      <w:r>
        <w:rPr>
          <w:rFonts w:ascii="Times New Roman" w:hAnsi="Times New Roman" w:eastAsia="Times New Roman"/>
          <w:b w:val="0"/>
          <w:sz w:val="23"/>
        </w:rPr>
        <w:t>6. Avoid lending money secretly to trainees.</w:t>
      </w:r>
    </w:p>
    <w:p w14:paraId="3E27C25F">
      <w:pPr>
        <w:keepNext w:val="0"/>
        <w:keepLines w:val="0"/>
        <w:pageBreakBefore w:val="0"/>
        <w:widowControl/>
        <w:spacing w:before="0" w:after="40" w:line="252" w:lineRule="auto"/>
        <w:ind w:left="403" w:hanging="403"/>
      </w:pPr>
      <w:r>
        <w:rPr>
          <w:rFonts w:ascii="Times New Roman" w:hAnsi="Times New Roman" w:eastAsia="Times New Roman"/>
          <w:b w:val="0"/>
          <w:sz w:val="23"/>
        </w:rPr>
        <w:t>7. Avoid giving gifts that create dependency or favouritism.</w:t>
      </w:r>
    </w:p>
    <w:p w14:paraId="0D6EA785">
      <w:pPr>
        <w:keepNext w:val="0"/>
        <w:keepLines w:val="0"/>
        <w:pageBreakBefore w:val="0"/>
        <w:widowControl/>
        <w:spacing w:before="0" w:after="40" w:line="252" w:lineRule="auto"/>
        <w:ind w:left="403" w:hanging="403"/>
      </w:pPr>
      <w:r>
        <w:rPr>
          <w:rFonts w:ascii="Times New Roman" w:hAnsi="Times New Roman" w:eastAsia="Times New Roman"/>
          <w:b w:val="0"/>
          <w:sz w:val="23"/>
        </w:rPr>
        <w:t>8. Avoid private messaging that is inappropriate.</w:t>
      </w:r>
    </w:p>
    <w:p w14:paraId="0EB702C3">
      <w:pPr>
        <w:keepNext w:val="0"/>
        <w:keepLines w:val="0"/>
        <w:pageBreakBefore w:val="0"/>
        <w:widowControl/>
        <w:spacing w:before="0" w:after="40" w:line="252" w:lineRule="auto"/>
        <w:ind w:left="403" w:hanging="403"/>
      </w:pPr>
      <w:r>
        <w:rPr>
          <w:rFonts w:ascii="Times New Roman" w:hAnsi="Times New Roman" w:eastAsia="Times New Roman"/>
          <w:b w:val="0"/>
          <w:sz w:val="23"/>
        </w:rPr>
        <w:t>9. Avoid discussing sexual matters carelessly.</w:t>
      </w:r>
    </w:p>
    <w:p w14:paraId="34FB61FF">
      <w:pPr>
        <w:keepNext w:val="0"/>
        <w:keepLines w:val="0"/>
        <w:pageBreakBefore w:val="0"/>
        <w:widowControl/>
        <w:spacing w:before="0" w:after="40" w:line="252" w:lineRule="auto"/>
        <w:ind w:left="403" w:hanging="403"/>
      </w:pPr>
      <w:r>
        <w:rPr>
          <w:rFonts w:ascii="Times New Roman" w:hAnsi="Times New Roman" w:eastAsia="Times New Roman"/>
          <w:b w:val="0"/>
          <w:sz w:val="23"/>
        </w:rPr>
        <w:t>10. Avoid emotional manipulation.</w:t>
      </w:r>
    </w:p>
    <w:p w14:paraId="4F648233">
      <w:pPr>
        <w:keepNext w:val="0"/>
        <w:keepLines w:val="0"/>
        <w:pageBreakBefore w:val="0"/>
        <w:widowControl/>
        <w:spacing w:before="0" w:after="40" w:line="252" w:lineRule="auto"/>
        <w:ind w:left="403" w:hanging="403"/>
      </w:pPr>
      <w:r>
        <w:rPr>
          <w:rFonts w:ascii="Times New Roman" w:hAnsi="Times New Roman" w:eastAsia="Times New Roman"/>
          <w:b w:val="0"/>
          <w:sz w:val="23"/>
        </w:rPr>
        <w:t>11. Avoid isolating vulnerable trainees.</w:t>
      </w:r>
    </w:p>
    <w:p w14:paraId="25270599">
      <w:pPr>
        <w:keepNext w:val="0"/>
        <w:keepLines w:val="0"/>
        <w:pageBreakBefore w:val="0"/>
        <w:widowControl/>
        <w:spacing w:before="0" w:after="40" w:line="252" w:lineRule="auto"/>
        <w:ind w:left="403" w:hanging="403"/>
      </w:pPr>
      <w:r>
        <w:rPr>
          <w:rFonts w:ascii="Times New Roman" w:hAnsi="Times New Roman" w:eastAsia="Times New Roman"/>
          <w:b w:val="0"/>
          <w:sz w:val="23"/>
        </w:rPr>
        <w:t>12. Avoid using trainees for personal business without approval.</w:t>
      </w:r>
    </w:p>
    <w:p w14:paraId="069C93EC">
      <w:pPr>
        <w:keepNext w:val="0"/>
        <w:keepLines w:val="0"/>
        <w:pageBreakBefore w:val="0"/>
        <w:widowControl/>
        <w:spacing w:before="0" w:after="40" w:line="252" w:lineRule="auto"/>
        <w:ind w:left="403" w:hanging="403"/>
      </w:pPr>
      <w:r>
        <w:rPr>
          <w:rFonts w:ascii="Times New Roman" w:hAnsi="Times New Roman" w:eastAsia="Times New Roman"/>
          <w:b w:val="0"/>
          <w:sz w:val="23"/>
        </w:rPr>
        <w:t>13. Avoid inviting trainees to private locations without permission.</w:t>
      </w:r>
    </w:p>
    <w:p w14:paraId="46C892CC">
      <w:pPr>
        <w:keepNext w:val="0"/>
        <w:keepLines w:val="0"/>
        <w:pageBreakBefore w:val="0"/>
        <w:widowControl/>
        <w:spacing w:before="0" w:after="40" w:line="252" w:lineRule="auto"/>
        <w:ind w:left="403" w:hanging="403"/>
      </w:pPr>
      <w:r>
        <w:rPr>
          <w:rFonts w:ascii="Times New Roman" w:hAnsi="Times New Roman" w:eastAsia="Times New Roman"/>
          <w:b w:val="0"/>
          <w:sz w:val="23"/>
        </w:rPr>
        <w:t>14. Avoid counselling beyond competence.</w:t>
      </w:r>
    </w:p>
    <w:p w14:paraId="4DE74CF1">
      <w:pPr>
        <w:keepNext w:val="0"/>
        <w:keepLines w:val="0"/>
        <w:pageBreakBefore w:val="0"/>
        <w:widowControl/>
        <w:spacing w:before="0" w:after="40" w:line="252" w:lineRule="auto"/>
        <w:ind w:left="403" w:hanging="403"/>
      </w:pPr>
      <w:r>
        <w:rPr>
          <w:rFonts w:ascii="Times New Roman" w:hAnsi="Times New Roman" w:eastAsia="Times New Roman"/>
          <w:b w:val="0"/>
          <w:sz w:val="23"/>
        </w:rPr>
        <w:t>15. Refer serious matters to approved channels.</w:t>
      </w:r>
    </w:p>
    <w:p w14:paraId="32564B71">
      <w:pPr>
        <w:pStyle w:val="3"/>
        <w:keepNext/>
        <w:keepLines w:val="0"/>
        <w:pageBreakBefore w:val="0"/>
        <w:widowControl/>
        <w:spacing w:before="160" w:after="100" w:line="252" w:lineRule="auto"/>
      </w:pPr>
      <w:r>
        <w:rPr>
          <w:rFonts w:ascii="Times New Roman" w:hAnsi="Times New Roman" w:eastAsia="Times New Roman"/>
          <w:b/>
          <w:sz w:val="26"/>
        </w:rPr>
        <w:t>35.2 Communication Boundaries</w:t>
      </w:r>
    </w:p>
    <w:p w14:paraId="3097368B">
      <w:pPr>
        <w:keepNext w:val="0"/>
        <w:keepLines w:val="0"/>
        <w:pageBreakBefore w:val="0"/>
        <w:widowControl/>
        <w:spacing w:before="0" w:after="100" w:line="252" w:lineRule="auto"/>
      </w:pPr>
      <w:r>
        <w:rPr>
          <w:rFonts w:ascii="Times New Roman" w:hAnsi="Times New Roman" w:eastAsia="Times New Roman"/>
          <w:b w:val="0"/>
          <w:sz w:val="23"/>
        </w:rPr>
        <w:t>Instructor communication with trainees should be:</w:t>
      </w:r>
    </w:p>
    <w:p w14:paraId="07A75E90">
      <w:pPr>
        <w:keepNext w:val="0"/>
        <w:keepLines w:val="0"/>
        <w:pageBreakBefore w:val="0"/>
        <w:widowControl/>
        <w:spacing w:before="0" w:after="40" w:line="252" w:lineRule="auto"/>
        <w:ind w:left="403" w:hanging="403"/>
      </w:pPr>
      <w:r>
        <w:rPr>
          <w:rFonts w:ascii="Times New Roman" w:hAnsi="Times New Roman" w:eastAsia="Times New Roman"/>
          <w:b w:val="0"/>
          <w:sz w:val="23"/>
        </w:rPr>
        <w:t>1. Respectful.</w:t>
      </w:r>
    </w:p>
    <w:p w14:paraId="56CFAF85">
      <w:pPr>
        <w:keepNext w:val="0"/>
        <w:keepLines w:val="0"/>
        <w:pageBreakBefore w:val="0"/>
        <w:widowControl/>
        <w:spacing w:before="0" w:after="40" w:line="252" w:lineRule="auto"/>
        <w:ind w:left="403" w:hanging="403"/>
      </w:pPr>
      <w:r>
        <w:rPr>
          <w:rFonts w:ascii="Times New Roman" w:hAnsi="Times New Roman" w:eastAsia="Times New Roman"/>
          <w:b w:val="0"/>
          <w:sz w:val="23"/>
        </w:rPr>
        <w:t>2. Purposeful.</w:t>
      </w:r>
    </w:p>
    <w:p w14:paraId="49B1710E">
      <w:pPr>
        <w:keepNext w:val="0"/>
        <w:keepLines w:val="0"/>
        <w:pageBreakBefore w:val="0"/>
        <w:widowControl/>
        <w:spacing w:before="0" w:after="40" w:line="252" w:lineRule="auto"/>
        <w:ind w:left="403" w:hanging="403"/>
      </w:pPr>
      <w:r>
        <w:rPr>
          <w:rFonts w:ascii="Times New Roman" w:hAnsi="Times New Roman" w:eastAsia="Times New Roman"/>
          <w:b w:val="0"/>
          <w:sz w:val="23"/>
        </w:rPr>
        <w:t>3. Training-related.</w:t>
      </w:r>
    </w:p>
    <w:p w14:paraId="1750A71D">
      <w:pPr>
        <w:keepNext w:val="0"/>
        <w:keepLines w:val="0"/>
        <w:pageBreakBefore w:val="0"/>
        <w:widowControl/>
        <w:spacing w:before="0" w:after="40" w:line="252" w:lineRule="auto"/>
        <w:ind w:left="403" w:hanging="403"/>
      </w:pPr>
      <w:r>
        <w:rPr>
          <w:rFonts w:ascii="Times New Roman" w:hAnsi="Times New Roman" w:eastAsia="Times New Roman"/>
          <w:b w:val="0"/>
          <w:sz w:val="23"/>
        </w:rPr>
        <w:t>4. Accountable.</w:t>
      </w:r>
    </w:p>
    <w:p w14:paraId="26053305">
      <w:pPr>
        <w:keepNext w:val="0"/>
        <w:keepLines w:val="0"/>
        <w:pageBreakBefore w:val="0"/>
        <w:widowControl/>
        <w:spacing w:before="0" w:after="40" w:line="252" w:lineRule="auto"/>
        <w:ind w:left="403" w:hanging="403"/>
      </w:pPr>
      <w:r>
        <w:rPr>
          <w:rFonts w:ascii="Times New Roman" w:hAnsi="Times New Roman" w:eastAsia="Times New Roman"/>
          <w:b w:val="0"/>
          <w:sz w:val="23"/>
        </w:rPr>
        <w:t>5. Appropriate in timing.</w:t>
      </w:r>
    </w:p>
    <w:p w14:paraId="1E9CA16B">
      <w:pPr>
        <w:keepNext w:val="0"/>
        <w:keepLines w:val="0"/>
        <w:pageBreakBefore w:val="0"/>
        <w:widowControl/>
        <w:spacing w:before="0" w:after="40" w:line="252" w:lineRule="auto"/>
        <w:ind w:left="403" w:hanging="403"/>
      </w:pPr>
      <w:r>
        <w:rPr>
          <w:rFonts w:ascii="Times New Roman" w:hAnsi="Times New Roman" w:eastAsia="Times New Roman"/>
          <w:b w:val="0"/>
          <w:sz w:val="23"/>
        </w:rPr>
        <w:t>6. Free from romance, harassment or manipulation.</w:t>
      </w:r>
    </w:p>
    <w:p w14:paraId="5F42792A">
      <w:pPr>
        <w:keepNext w:val="0"/>
        <w:keepLines w:val="0"/>
        <w:pageBreakBefore w:val="0"/>
        <w:widowControl/>
        <w:spacing w:before="0" w:after="100" w:line="252" w:lineRule="auto"/>
      </w:pPr>
      <w:r>
        <w:rPr>
          <w:rFonts w:ascii="Times New Roman" w:hAnsi="Times New Roman" w:eastAsia="Times New Roman"/>
          <w:b w:val="0"/>
          <w:sz w:val="23"/>
        </w:rPr>
        <w:t>1 Thessalonians 5:22</w:t>
      </w:r>
      <w:r>
        <w:rPr>
          <w:rFonts w:ascii="Times New Roman" w:hAnsi="Times New Roman" w:eastAsia="Times New Roman"/>
          <w:b w:val="0"/>
          <w:sz w:val="23"/>
        </w:rPr>
        <w:br w:type="textWrapping"/>
      </w:r>
      <w:r>
        <w:rPr>
          <w:rFonts w:ascii="Times New Roman" w:hAnsi="Times New Roman" w:eastAsia="Times New Roman"/>
          <w:b w:val="0"/>
          <w:sz w:val="23"/>
        </w:rPr>
        <w:t>“Abstain from all appearance of evil.”</w:t>
      </w:r>
    </w:p>
    <w:p w14:paraId="68B61253">
      <w:pPr>
        <w:keepNext w:val="0"/>
        <w:keepLines w:val="0"/>
        <w:pageBreakBefore w:val="0"/>
        <w:widowControl/>
        <w:spacing w:before="0" w:after="100" w:line="252" w:lineRule="auto"/>
      </w:pPr>
      <w:r>
        <w:rPr>
          <w:rFonts w:ascii="Times New Roman" w:hAnsi="Times New Roman" w:eastAsia="Times New Roman"/>
          <w:b w:val="0"/>
          <w:sz w:val="23"/>
        </w:rPr>
        <w:t>Instructors must avoid not only evil, but also situations that create suspicion or harm.</w:t>
      </w:r>
    </w:p>
    <w:p w14:paraId="604165EA">
      <w:pPr>
        <w:keepNext w:val="0"/>
        <w:keepLines w:val="0"/>
        <w:pageBreakBefore w:val="0"/>
        <w:widowControl/>
        <w:spacing w:before="0" w:after="40" w:line="240" w:lineRule="auto"/>
      </w:pPr>
    </w:p>
    <w:p w14:paraId="150958E1">
      <w:pPr>
        <w:pStyle w:val="2"/>
        <w:keepNext/>
        <w:keepLines w:val="0"/>
        <w:pageBreakBefore w:val="0"/>
        <w:widowControl/>
        <w:spacing w:before="240" w:after="120" w:line="252" w:lineRule="auto"/>
      </w:pPr>
      <w:r>
        <w:rPr>
          <w:rFonts w:ascii="Times New Roman" w:hAnsi="Times New Roman" w:eastAsia="Times New Roman"/>
          <w:b/>
          <w:sz w:val="30"/>
        </w:rPr>
        <w:t>36. PROHIBITED CONDUCT FOR INSTRUCTORS</w:t>
      </w:r>
    </w:p>
    <w:p w14:paraId="7BAC8ADB">
      <w:pPr>
        <w:keepNext w:val="0"/>
        <w:keepLines w:val="0"/>
        <w:pageBreakBefore w:val="0"/>
        <w:widowControl/>
        <w:spacing w:before="0" w:after="100" w:line="252" w:lineRule="auto"/>
      </w:pPr>
      <w:r>
        <w:rPr>
          <w:rFonts w:ascii="Times New Roman" w:hAnsi="Times New Roman" w:eastAsia="Times New Roman"/>
          <w:b w:val="0"/>
          <w:sz w:val="23"/>
        </w:rPr>
        <w:t>The following conduct is prohibited.</w:t>
      </w:r>
    </w:p>
    <w:p w14:paraId="2B768F7F">
      <w:pPr>
        <w:keepNext w:val="0"/>
        <w:keepLines w:val="0"/>
        <w:pageBreakBefore w:val="0"/>
        <w:widowControl/>
        <w:spacing w:before="0" w:after="40" w:line="252" w:lineRule="auto"/>
        <w:ind w:left="403" w:hanging="403"/>
      </w:pPr>
      <w:r>
        <w:rPr>
          <w:rFonts w:ascii="Times New Roman" w:hAnsi="Times New Roman" w:eastAsia="Times New Roman"/>
          <w:b w:val="0"/>
          <w:sz w:val="23"/>
        </w:rPr>
        <w:t>1. Sexual relationship with any trainee.</w:t>
      </w:r>
    </w:p>
    <w:p w14:paraId="75B55A89">
      <w:pPr>
        <w:keepNext w:val="0"/>
        <w:keepLines w:val="0"/>
        <w:pageBreakBefore w:val="0"/>
        <w:widowControl/>
        <w:spacing w:before="0" w:after="40" w:line="252" w:lineRule="auto"/>
        <w:ind w:left="403" w:hanging="403"/>
      </w:pPr>
      <w:r>
        <w:rPr>
          <w:rFonts w:ascii="Times New Roman" w:hAnsi="Times New Roman" w:eastAsia="Times New Roman"/>
          <w:b w:val="0"/>
          <w:sz w:val="23"/>
        </w:rPr>
        <w:t>2. Sexual harassment.</w:t>
      </w:r>
    </w:p>
    <w:p w14:paraId="1F277679">
      <w:pPr>
        <w:keepNext w:val="0"/>
        <w:keepLines w:val="0"/>
        <w:pageBreakBefore w:val="0"/>
        <w:widowControl/>
        <w:spacing w:before="0" w:after="40" w:line="252" w:lineRule="auto"/>
        <w:ind w:left="403" w:hanging="403"/>
      </w:pPr>
      <w:r>
        <w:rPr>
          <w:rFonts w:ascii="Times New Roman" w:hAnsi="Times New Roman" w:eastAsia="Times New Roman"/>
          <w:b w:val="0"/>
          <w:sz w:val="23"/>
        </w:rPr>
        <w:t>3. Physical abuse.</w:t>
      </w:r>
    </w:p>
    <w:p w14:paraId="384DBD5A">
      <w:pPr>
        <w:keepNext w:val="0"/>
        <w:keepLines w:val="0"/>
        <w:pageBreakBefore w:val="0"/>
        <w:widowControl/>
        <w:spacing w:before="0" w:after="40" w:line="252" w:lineRule="auto"/>
        <w:ind w:left="403" w:hanging="403"/>
      </w:pPr>
      <w:r>
        <w:rPr>
          <w:rFonts w:ascii="Times New Roman" w:hAnsi="Times New Roman" w:eastAsia="Times New Roman"/>
          <w:b w:val="0"/>
          <w:sz w:val="23"/>
        </w:rPr>
        <w:t>4. Verbal abuse.</w:t>
      </w:r>
    </w:p>
    <w:p w14:paraId="448ED8E5">
      <w:pPr>
        <w:keepNext w:val="0"/>
        <w:keepLines w:val="0"/>
        <w:pageBreakBefore w:val="0"/>
        <w:widowControl/>
        <w:spacing w:before="0" w:after="40" w:line="252" w:lineRule="auto"/>
        <w:ind w:left="403" w:hanging="403"/>
      </w:pPr>
      <w:r>
        <w:rPr>
          <w:rFonts w:ascii="Times New Roman" w:hAnsi="Times New Roman" w:eastAsia="Times New Roman"/>
          <w:b w:val="0"/>
          <w:sz w:val="23"/>
        </w:rPr>
        <w:t>5. Bullying.</w:t>
      </w:r>
    </w:p>
    <w:p w14:paraId="2B772273">
      <w:pPr>
        <w:keepNext w:val="0"/>
        <w:keepLines w:val="0"/>
        <w:pageBreakBefore w:val="0"/>
        <w:widowControl/>
        <w:spacing w:before="0" w:after="40" w:line="252" w:lineRule="auto"/>
        <w:ind w:left="403" w:hanging="403"/>
      </w:pPr>
      <w:r>
        <w:rPr>
          <w:rFonts w:ascii="Times New Roman" w:hAnsi="Times New Roman" w:eastAsia="Times New Roman"/>
          <w:b w:val="0"/>
          <w:sz w:val="23"/>
        </w:rPr>
        <w:t>6. Exploitation of trainees.</w:t>
      </w:r>
    </w:p>
    <w:p w14:paraId="7BE93AA1">
      <w:pPr>
        <w:keepNext w:val="0"/>
        <w:keepLines w:val="0"/>
        <w:pageBreakBefore w:val="0"/>
        <w:widowControl/>
        <w:spacing w:before="0" w:after="40" w:line="252" w:lineRule="auto"/>
        <w:ind w:left="403" w:hanging="403"/>
      </w:pPr>
      <w:r>
        <w:rPr>
          <w:rFonts w:ascii="Times New Roman" w:hAnsi="Times New Roman" w:eastAsia="Times New Roman"/>
          <w:b w:val="0"/>
          <w:sz w:val="23"/>
        </w:rPr>
        <w:t>7. Demanding money from trainees.</w:t>
      </w:r>
    </w:p>
    <w:p w14:paraId="0F3A0384">
      <w:pPr>
        <w:keepNext w:val="0"/>
        <w:keepLines w:val="0"/>
        <w:pageBreakBefore w:val="0"/>
        <w:widowControl/>
        <w:spacing w:before="0" w:after="40" w:line="252" w:lineRule="auto"/>
        <w:ind w:left="403" w:hanging="403"/>
      </w:pPr>
      <w:r>
        <w:rPr>
          <w:rFonts w:ascii="Times New Roman" w:hAnsi="Times New Roman" w:eastAsia="Times New Roman"/>
          <w:b w:val="0"/>
          <w:sz w:val="23"/>
        </w:rPr>
        <w:t>8. Accepting bribes for marks or favour.</w:t>
      </w:r>
    </w:p>
    <w:p w14:paraId="7DC40C3C">
      <w:pPr>
        <w:keepNext w:val="0"/>
        <w:keepLines w:val="0"/>
        <w:pageBreakBefore w:val="0"/>
        <w:widowControl/>
        <w:spacing w:before="0" w:after="40" w:line="252" w:lineRule="auto"/>
        <w:ind w:left="403" w:hanging="403"/>
      </w:pPr>
      <w:r>
        <w:rPr>
          <w:rFonts w:ascii="Times New Roman" w:hAnsi="Times New Roman" w:eastAsia="Times New Roman"/>
          <w:b w:val="0"/>
          <w:sz w:val="23"/>
        </w:rPr>
        <w:t>9. Selling grades.</w:t>
      </w:r>
    </w:p>
    <w:p w14:paraId="293F3AE3">
      <w:pPr>
        <w:keepNext w:val="0"/>
        <w:keepLines w:val="0"/>
        <w:pageBreakBefore w:val="0"/>
        <w:widowControl/>
        <w:spacing w:before="0" w:after="40" w:line="252" w:lineRule="auto"/>
        <w:ind w:left="403" w:hanging="403"/>
      </w:pPr>
      <w:r>
        <w:rPr>
          <w:rFonts w:ascii="Times New Roman" w:hAnsi="Times New Roman" w:eastAsia="Times New Roman"/>
          <w:b w:val="0"/>
          <w:sz w:val="23"/>
        </w:rPr>
        <w:t>10. Falsifying records.</w:t>
      </w:r>
    </w:p>
    <w:p w14:paraId="4F862108">
      <w:pPr>
        <w:keepNext w:val="0"/>
        <w:keepLines w:val="0"/>
        <w:pageBreakBefore w:val="0"/>
        <w:widowControl/>
        <w:spacing w:before="0" w:after="40" w:line="252" w:lineRule="auto"/>
        <w:ind w:left="403" w:hanging="403"/>
      </w:pPr>
      <w:r>
        <w:rPr>
          <w:rFonts w:ascii="Times New Roman" w:hAnsi="Times New Roman" w:eastAsia="Times New Roman"/>
          <w:b w:val="0"/>
          <w:sz w:val="23"/>
        </w:rPr>
        <w:t>11. Favouritism.</w:t>
      </w:r>
    </w:p>
    <w:p w14:paraId="3E2163B8">
      <w:pPr>
        <w:keepNext w:val="0"/>
        <w:keepLines w:val="0"/>
        <w:pageBreakBefore w:val="0"/>
        <w:widowControl/>
        <w:spacing w:before="0" w:after="40" w:line="252" w:lineRule="auto"/>
        <w:ind w:left="403" w:hanging="403"/>
      </w:pPr>
      <w:r>
        <w:rPr>
          <w:rFonts w:ascii="Times New Roman" w:hAnsi="Times New Roman" w:eastAsia="Times New Roman"/>
          <w:b w:val="0"/>
          <w:sz w:val="23"/>
        </w:rPr>
        <w:t>12. Tribal discrimination.</w:t>
      </w:r>
    </w:p>
    <w:p w14:paraId="7B45E848">
      <w:pPr>
        <w:keepNext w:val="0"/>
        <w:keepLines w:val="0"/>
        <w:pageBreakBefore w:val="0"/>
        <w:widowControl/>
        <w:spacing w:before="0" w:after="40" w:line="252" w:lineRule="auto"/>
        <w:ind w:left="403" w:hanging="403"/>
      </w:pPr>
      <w:r>
        <w:rPr>
          <w:rFonts w:ascii="Times New Roman" w:hAnsi="Times New Roman" w:eastAsia="Times New Roman"/>
          <w:b w:val="0"/>
          <w:sz w:val="23"/>
        </w:rPr>
        <w:t>13. Religious mockery.</w:t>
      </w:r>
    </w:p>
    <w:p w14:paraId="54CA12B8">
      <w:pPr>
        <w:keepNext w:val="0"/>
        <w:keepLines w:val="0"/>
        <w:pageBreakBefore w:val="0"/>
        <w:widowControl/>
        <w:spacing w:before="0" w:after="40" w:line="252" w:lineRule="auto"/>
        <w:ind w:left="403" w:hanging="403"/>
      </w:pPr>
      <w:r>
        <w:rPr>
          <w:rFonts w:ascii="Times New Roman" w:hAnsi="Times New Roman" w:eastAsia="Times New Roman"/>
          <w:b w:val="0"/>
          <w:sz w:val="23"/>
        </w:rPr>
        <w:t>14. Gender discrimination.</w:t>
      </w:r>
    </w:p>
    <w:p w14:paraId="40307089">
      <w:pPr>
        <w:keepNext w:val="0"/>
        <w:keepLines w:val="0"/>
        <w:pageBreakBefore w:val="0"/>
        <w:widowControl/>
        <w:spacing w:before="0" w:after="40" w:line="252" w:lineRule="auto"/>
        <w:ind w:left="403" w:hanging="403"/>
      </w:pPr>
      <w:r>
        <w:rPr>
          <w:rFonts w:ascii="Times New Roman" w:hAnsi="Times New Roman" w:eastAsia="Times New Roman"/>
          <w:b w:val="0"/>
          <w:sz w:val="23"/>
        </w:rPr>
        <w:t>15. Humiliating trainees.</w:t>
      </w:r>
    </w:p>
    <w:p w14:paraId="169937F4">
      <w:pPr>
        <w:keepNext w:val="0"/>
        <w:keepLines w:val="0"/>
        <w:pageBreakBefore w:val="0"/>
        <w:widowControl/>
        <w:spacing w:before="0" w:after="40" w:line="252" w:lineRule="auto"/>
        <w:ind w:left="403" w:hanging="403"/>
      </w:pPr>
      <w:r>
        <w:rPr>
          <w:rFonts w:ascii="Times New Roman" w:hAnsi="Times New Roman" w:eastAsia="Times New Roman"/>
          <w:b w:val="0"/>
          <w:sz w:val="23"/>
        </w:rPr>
        <w:t>16. Drinking alcohol during training duties.</w:t>
      </w:r>
    </w:p>
    <w:p w14:paraId="24A12431">
      <w:pPr>
        <w:keepNext w:val="0"/>
        <w:keepLines w:val="0"/>
        <w:pageBreakBefore w:val="0"/>
        <w:widowControl/>
        <w:spacing w:before="0" w:after="40" w:line="252" w:lineRule="auto"/>
        <w:ind w:left="403" w:hanging="403"/>
      </w:pPr>
      <w:r>
        <w:rPr>
          <w:rFonts w:ascii="Times New Roman" w:hAnsi="Times New Roman" w:eastAsia="Times New Roman"/>
          <w:b w:val="0"/>
          <w:sz w:val="23"/>
        </w:rPr>
        <w:t>17. Drug abuse.</w:t>
      </w:r>
    </w:p>
    <w:p w14:paraId="4A49BB4B">
      <w:pPr>
        <w:keepNext w:val="0"/>
        <w:keepLines w:val="0"/>
        <w:pageBreakBefore w:val="0"/>
        <w:widowControl/>
        <w:spacing w:before="0" w:after="40" w:line="252" w:lineRule="auto"/>
        <w:ind w:left="403" w:hanging="403"/>
      </w:pPr>
      <w:r>
        <w:rPr>
          <w:rFonts w:ascii="Times New Roman" w:hAnsi="Times New Roman" w:eastAsia="Times New Roman"/>
          <w:b w:val="0"/>
          <w:sz w:val="23"/>
        </w:rPr>
        <w:t>18. Cultism or occult practices.</w:t>
      </w:r>
    </w:p>
    <w:p w14:paraId="2E304773">
      <w:pPr>
        <w:keepNext w:val="0"/>
        <w:keepLines w:val="0"/>
        <w:pageBreakBefore w:val="0"/>
        <w:widowControl/>
        <w:spacing w:before="0" w:after="40" w:line="252" w:lineRule="auto"/>
        <w:ind w:left="403" w:hanging="403"/>
      </w:pPr>
      <w:r>
        <w:rPr>
          <w:rFonts w:ascii="Times New Roman" w:hAnsi="Times New Roman" w:eastAsia="Times New Roman"/>
          <w:b w:val="0"/>
          <w:sz w:val="23"/>
        </w:rPr>
        <w:t>19. Misuse of Academy property.</w:t>
      </w:r>
    </w:p>
    <w:p w14:paraId="6C1809A7">
      <w:pPr>
        <w:keepNext w:val="0"/>
        <w:keepLines w:val="0"/>
        <w:pageBreakBefore w:val="0"/>
        <w:widowControl/>
        <w:spacing w:before="0" w:after="40" w:line="252" w:lineRule="auto"/>
        <w:ind w:left="403" w:hanging="403"/>
      </w:pPr>
      <w:r>
        <w:rPr>
          <w:rFonts w:ascii="Times New Roman" w:hAnsi="Times New Roman" w:eastAsia="Times New Roman"/>
          <w:b w:val="0"/>
          <w:sz w:val="23"/>
        </w:rPr>
        <w:t>20. Theft.</w:t>
      </w:r>
    </w:p>
    <w:p w14:paraId="6E8BE9A2">
      <w:pPr>
        <w:keepNext w:val="0"/>
        <w:keepLines w:val="0"/>
        <w:pageBreakBefore w:val="0"/>
        <w:widowControl/>
        <w:spacing w:before="0" w:after="40" w:line="252" w:lineRule="auto"/>
        <w:ind w:left="403" w:hanging="403"/>
      </w:pPr>
      <w:r>
        <w:rPr>
          <w:rFonts w:ascii="Times New Roman" w:hAnsi="Times New Roman" w:eastAsia="Times New Roman"/>
          <w:b w:val="0"/>
          <w:sz w:val="23"/>
        </w:rPr>
        <w:t>21. Fraud.</w:t>
      </w:r>
    </w:p>
    <w:p w14:paraId="30D11CB0">
      <w:pPr>
        <w:keepNext w:val="0"/>
        <w:keepLines w:val="0"/>
        <w:pageBreakBefore w:val="0"/>
        <w:widowControl/>
        <w:spacing w:before="0" w:after="40" w:line="252" w:lineRule="auto"/>
        <w:ind w:left="403" w:hanging="403"/>
      </w:pPr>
      <w:r>
        <w:rPr>
          <w:rFonts w:ascii="Times New Roman" w:hAnsi="Times New Roman" w:eastAsia="Times New Roman"/>
          <w:b w:val="0"/>
          <w:sz w:val="23"/>
        </w:rPr>
        <w:t>22. Fighting.</w:t>
      </w:r>
    </w:p>
    <w:p w14:paraId="4D7204D4">
      <w:pPr>
        <w:keepNext w:val="0"/>
        <w:keepLines w:val="0"/>
        <w:pageBreakBefore w:val="0"/>
        <w:widowControl/>
        <w:spacing w:before="0" w:after="40" w:line="252" w:lineRule="auto"/>
        <w:ind w:left="403" w:hanging="403"/>
      </w:pPr>
      <w:r>
        <w:rPr>
          <w:rFonts w:ascii="Times New Roman" w:hAnsi="Times New Roman" w:eastAsia="Times New Roman"/>
          <w:b w:val="0"/>
          <w:sz w:val="23"/>
        </w:rPr>
        <w:t>23. Threatening trainees.</w:t>
      </w:r>
    </w:p>
    <w:p w14:paraId="75BC8663">
      <w:pPr>
        <w:keepNext w:val="0"/>
        <w:keepLines w:val="0"/>
        <w:pageBreakBefore w:val="0"/>
        <w:widowControl/>
        <w:spacing w:before="0" w:after="40" w:line="252" w:lineRule="auto"/>
        <w:ind w:left="403" w:hanging="403"/>
      </w:pPr>
      <w:r>
        <w:rPr>
          <w:rFonts w:ascii="Times New Roman" w:hAnsi="Times New Roman" w:eastAsia="Times New Roman"/>
          <w:b w:val="0"/>
          <w:sz w:val="23"/>
        </w:rPr>
        <w:t>24. Secret punishment.</w:t>
      </w:r>
    </w:p>
    <w:p w14:paraId="1A8C51CD">
      <w:pPr>
        <w:keepNext w:val="0"/>
        <w:keepLines w:val="0"/>
        <w:pageBreakBefore w:val="0"/>
        <w:widowControl/>
        <w:spacing w:before="0" w:after="40" w:line="252" w:lineRule="auto"/>
        <w:ind w:left="403" w:hanging="403"/>
      </w:pPr>
      <w:r>
        <w:rPr>
          <w:rFonts w:ascii="Times New Roman" w:hAnsi="Times New Roman" w:eastAsia="Times New Roman"/>
          <w:b w:val="0"/>
          <w:sz w:val="23"/>
        </w:rPr>
        <w:t>25. Covering up abuse.</w:t>
      </w:r>
    </w:p>
    <w:p w14:paraId="6D7F31EB">
      <w:pPr>
        <w:keepNext w:val="0"/>
        <w:keepLines w:val="0"/>
        <w:pageBreakBefore w:val="0"/>
        <w:widowControl/>
        <w:spacing w:before="0" w:after="40" w:line="252" w:lineRule="auto"/>
        <w:ind w:left="403" w:hanging="403"/>
      </w:pPr>
      <w:r>
        <w:rPr>
          <w:rFonts w:ascii="Times New Roman" w:hAnsi="Times New Roman" w:eastAsia="Times New Roman"/>
          <w:b w:val="0"/>
          <w:sz w:val="23"/>
        </w:rPr>
        <w:t>26. Ignoring serious safety risks.</w:t>
      </w:r>
    </w:p>
    <w:p w14:paraId="22953162">
      <w:pPr>
        <w:keepNext w:val="0"/>
        <w:keepLines w:val="0"/>
        <w:pageBreakBefore w:val="0"/>
        <w:widowControl/>
        <w:spacing w:before="0" w:after="40" w:line="252" w:lineRule="auto"/>
        <w:ind w:left="403" w:hanging="403"/>
      </w:pPr>
      <w:r>
        <w:rPr>
          <w:rFonts w:ascii="Times New Roman" w:hAnsi="Times New Roman" w:eastAsia="Times New Roman"/>
          <w:b w:val="0"/>
          <w:sz w:val="23"/>
        </w:rPr>
        <w:t>27. Sharing confidential trainee information carelessly.</w:t>
      </w:r>
    </w:p>
    <w:p w14:paraId="457A681D">
      <w:pPr>
        <w:keepNext w:val="0"/>
        <w:keepLines w:val="0"/>
        <w:pageBreakBefore w:val="0"/>
        <w:widowControl/>
        <w:spacing w:before="0" w:after="40" w:line="252" w:lineRule="auto"/>
        <w:ind w:left="403" w:hanging="403"/>
      </w:pPr>
      <w:r>
        <w:rPr>
          <w:rFonts w:ascii="Times New Roman" w:hAnsi="Times New Roman" w:eastAsia="Times New Roman"/>
          <w:b w:val="0"/>
          <w:sz w:val="23"/>
        </w:rPr>
        <w:t>28. Using trainees for personal labour without approval.</w:t>
      </w:r>
    </w:p>
    <w:p w14:paraId="0F91E2BC">
      <w:pPr>
        <w:keepNext w:val="0"/>
        <w:keepLines w:val="0"/>
        <w:pageBreakBefore w:val="0"/>
        <w:widowControl/>
        <w:spacing w:before="0" w:after="40" w:line="252" w:lineRule="auto"/>
        <w:ind w:left="403" w:hanging="403"/>
      </w:pPr>
      <w:r>
        <w:rPr>
          <w:rFonts w:ascii="Times New Roman" w:hAnsi="Times New Roman" w:eastAsia="Times New Roman"/>
          <w:b w:val="0"/>
          <w:sz w:val="23"/>
        </w:rPr>
        <w:t>29. Posting trainee images or information online without approval.</w:t>
      </w:r>
    </w:p>
    <w:p w14:paraId="197BE4A7">
      <w:pPr>
        <w:keepNext w:val="0"/>
        <w:keepLines w:val="0"/>
        <w:pageBreakBefore w:val="0"/>
        <w:widowControl/>
        <w:spacing w:before="0" w:after="40" w:line="252" w:lineRule="auto"/>
        <w:ind w:left="403" w:hanging="403"/>
      </w:pPr>
      <w:r>
        <w:rPr>
          <w:rFonts w:ascii="Times New Roman" w:hAnsi="Times New Roman" w:eastAsia="Times New Roman"/>
          <w:b w:val="0"/>
          <w:sz w:val="23"/>
        </w:rPr>
        <w:t>30. Bringing the Academy into disrepute.</w:t>
      </w:r>
    </w:p>
    <w:p w14:paraId="6A9F9D8B">
      <w:pPr>
        <w:pStyle w:val="3"/>
        <w:keepNext/>
        <w:keepLines w:val="0"/>
        <w:pageBreakBefore w:val="0"/>
        <w:widowControl/>
        <w:spacing w:before="160" w:after="100" w:line="252" w:lineRule="auto"/>
      </w:pPr>
      <w:r>
        <w:rPr>
          <w:rFonts w:ascii="Times New Roman" w:hAnsi="Times New Roman" w:eastAsia="Times New Roman"/>
          <w:b/>
          <w:sz w:val="26"/>
        </w:rPr>
        <w:t>36.1 Consequences</w:t>
      </w:r>
    </w:p>
    <w:p w14:paraId="3521181B">
      <w:pPr>
        <w:keepNext w:val="0"/>
        <w:keepLines w:val="0"/>
        <w:pageBreakBefore w:val="0"/>
        <w:widowControl/>
        <w:spacing w:before="0" w:after="100" w:line="252" w:lineRule="auto"/>
      </w:pPr>
      <w:r>
        <w:rPr>
          <w:rFonts w:ascii="Times New Roman" w:hAnsi="Times New Roman" w:eastAsia="Times New Roman"/>
          <w:b w:val="0"/>
          <w:sz w:val="23"/>
        </w:rPr>
        <w:t>Prohibited conduct may lead to:</w:t>
      </w:r>
    </w:p>
    <w:p w14:paraId="6E0AAFFF">
      <w:pPr>
        <w:keepNext w:val="0"/>
        <w:keepLines w:val="0"/>
        <w:pageBreakBefore w:val="0"/>
        <w:widowControl/>
        <w:spacing w:before="0" w:after="40" w:line="252" w:lineRule="auto"/>
        <w:ind w:left="403" w:hanging="403"/>
      </w:pPr>
      <w:r>
        <w:rPr>
          <w:rFonts w:ascii="Times New Roman" w:hAnsi="Times New Roman" w:eastAsia="Times New Roman"/>
          <w:b w:val="0"/>
          <w:sz w:val="23"/>
        </w:rPr>
        <w:t>1. Warning.</w:t>
      </w:r>
    </w:p>
    <w:p w14:paraId="5579080F">
      <w:pPr>
        <w:keepNext w:val="0"/>
        <w:keepLines w:val="0"/>
        <w:pageBreakBefore w:val="0"/>
        <w:widowControl/>
        <w:spacing w:before="0" w:after="40" w:line="252" w:lineRule="auto"/>
        <w:ind w:left="403" w:hanging="403"/>
      </w:pPr>
      <w:r>
        <w:rPr>
          <w:rFonts w:ascii="Times New Roman" w:hAnsi="Times New Roman" w:eastAsia="Times New Roman"/>
          <w:b w:val="0"/>
          <w:sz w:val="23"/>
        </w:rPr>
        <w:t>2. Suspension from duty.</w:t>
      </w:r>
    </w:p>
    <w:p w14:paraId="553CCF18">
      <w:pPr>
        <w:keepNext w:val="0"/>
        <w:keepLines w:val="0"/>
        <w:pageBreakBefore w:val="0"/>
        <w:widowControl/>
        <w:spacing w:before="0" w:after="40" w:line="252" w:lineRule="auto"/>
        <w:ind w:left="403" w:hanging="403"/>
      </w:pPr>
      <w:r>
        <w:rPr>
          <w:rFonts w:ascii="Times New Roman" w:hAnsi="Times New Roman" w:eastAsia="Times New Roman"/>
          <w:b w:val="0"/>
          <w:sz w:val="23"/>
        </w:rPr>
        <w:t>3. Removal from training responsibility.</w:t>
      </w:r>
    </w:p>
    <w:p w14:paraId="181F8BE9">
      <w:pPr>
        <w:keepNext w:val="0"/>
        <w:keepLines w:val="0"/>
        <w:pageBreakBefore w:val="0"/>
        <w:widowControl/>
        <w:spacing w:before="0" w:after="40" w:line="252" w:lineRule="auto"/>
        <w:ind w:left="403" w:hanging="403"/>
      </w:pPr>
      <w:r>
        <w:rPr>
          <w:rFonts w:ascii="Times New Roman" w:hAnsi="Times New Roman" w:eastAsia="Times New Roman"/>
          <w:b w:val="0"/>
          <w:sz w:val="23"/>
        </w:rPr>
        <w:t>4. Reporting to Academy leadership.</w:t>
      </w:r>
    </w:p>
    <w:p w14:paraId="3E8D5C1B">
      <w:pPr>
        <w:keepNext w:val="0"/>
        <w:keepLines w:val="0"/>
        <w:pageBreakBefore w:val="0"/>
        <w:widowControl/>
        <w:spacing w:before="0" w:after="40" w:line="252" w:lineRule="auto"/>
        <w:ind w:left="403" w:hanging="403"/>
      </w:pPr>
      <w:r>
        <w:rPr>
          <w:rFonts w:ascii="Times New Roman" w:hAnsi="Times New Roman" w:eastAsia="Times New Roman"/>
          <w:b w:val="0"/>
          <w:sz w:val="23"/>
        </w:rPr>
        <w:t>5. Reporting to relevant authorities where necessary.</w:t>
      </w:r>
    </w:p>
    <w:p w14:paraId="7B63FB09">
      <w:pPr>
        <w:keepNext w:val="0"/>
        <w:keepLines w:val="0"/>
        <w:pageBreakBefore w:val="0"/>
        <w:widowControl/>
        <w:spacing w:before="0" w:after="40" w:line="252" w:lineRule="auto"/>
        <w:ind w:left="403" w:hanging="403"/>
      </w:pPr>
      <w:r>
        <w:rPr>
          <w:rFonts w:ascii="Times New Roman" w:hAnsi="Times New Roman" w:eastAsia="Times New Roman"/>
          <w:b w:val="0"/>
          <w:sz w:val="23"/>
        </w:rPr>
        <w:t>6. Termination of appointment or engagement.</w:t>
      </w:r>
    </w:p>
    <w:p w14:paraId="6E33AB28">
      <w:pPr>
        <w:keepNext w:val="0"/>
        <w:keepLines w:val="0"/>
        <w:pageBreakBefore w:val="0"/>
        <w:widowControl/>
        <w:spacing w:before="0" w:after="40" w:line="252" w:lineRule="auto"/>
        <w:ind w:left="403" w:hanging="403"/>
      </w:pPr>
      <w:r>
        <w:rPr>
          <w:rFonts w:ascii="Times New Roman" w:hAnsi="Times New Roman" w:eastAsia="Times New Roman"/>
          <w:b w:val="0"/>
          <w:sz w:val="23"/>
        </w:rPr>
        <w:t>7. Other disciplinary action approved by management.</w:t>
      </w:r>
    </w:p>
    <w:p w14:paraId="4B3E815E">
      <w:pPr>
        <w:keepNext w:val="0"/>
        <w:keepLines w:val="0"/>
        <w:pageBreakBefore w:val="0"/>
        <w:widowControl/>
        <w:spacing w:before="0" w:after="100" w:line="252" w:lineRule="auto"/>
      </w:pPr>
      <w:r>
        <w:rPr>
          <w:rFonts w:ascii="Times New Roman" w:hAnsi="Times New Roman" w:eastAsia="Times New Roman"/>
          <w:b w:val="0"/>
          <w:sz w:val="23"/>
        </w:rPr>
        <w:t>Numbers 32:23</w:t>
      </w:r>
      <w:r>
        <w:rPr>
          <w:rFonts w:ascii="Times New Roman" w:hAnsi="Times New Roman" w:eastAsia="Times New Roman"/>
          <w:b w:val="0"/>
          <w:sz w:val="23"/>
        </w:rPr>
        <w:br w:type="textWrapping"/>
      </w:r>
      <w:r>
        <w:rPr>
          <w:rFonts w:ascii="Times New Roman" w:hAnsi="Times New Roman" w:eastAsia="Times New Roman"/>
          <w:b w:val="0"/>
          <w:sz w:val="23"/>
        </w:rPr>
        <w:t>“Be sure your sin will find you out.”</w:t>
      </w:r>
    </w:p>
    <w:p w14:paraId="51140813">
      <w:pPr>
        <w:keepNext w:val="0"/>
        <w:keepLines w:val="0"/>
        <w:pageBreakBefore w:val="0"/>
        <w:widowControl/>
        <w:spacing w:before="0" w:after="100" w:line="252" w:lineRule="auto"/>
      </w:pPr>
      <w:r>
        <w:rPr>
          <w:rFonts w:ascii="Times New Roman" w:hAnsi="Times New Roman" w:eastAsia="Times New Roman"/>
          <w:b w:val="0"/>
          <w:sz w:val="23"/>
        </w:rPr>
        <w:t>Instructors must walk in integrity because God sees all things.</w:t>
      </w:r>
    </w:p>
    <w:p w14:paraId="55B200D5">
      <w:pPr>
        <w:keepNext w:val="0"/>
        <w:keepLines w:val="0"/>
        <w:pageBreakBefore w:val="0"/>
        <w:widowControl/>
        <w:spacing w:before="0" w:after="40" w:line="240" w:lineRule="auto"/>
      </w:pPr>
    </w:p>
    <w:p w14:paraId="3FB15159">
      <w:pPr>
        <w:pStyle w:val="2"/>
        <w:keepNext/>
        <w:keepLines w:val="0"/>
        <w:pageBreakBefore w:val="0"/>
        <w:widowControl/>
        <w:spacing w:before="240" w:after="120" w:line="252" w:lineRule="auto"/>
      </w:pPr>
      <w:r>
        <w:rPr>
          <w:rFonts w:ascii="Times New Roman" w:hAnsi="Times New Roman" w:eastAsia="Times New Roman"/>
          <w:b/>
          <w:sz w:val="30"/>
        </w:rPr>
        <w:t>37. RELATIONSHIP WITH MANAGEMENT</w:t>
      </w:r>
    </w:p>
    <w:p w14:paraId="78933E5E">
      <w:pPr>
        <w:keepNext w:val="0"/>
        <w:keepLines w:val="0"/>
        <w:pageBreakBefore w:val="0"/>
        <w:widowControl/>
        <w:spacing w:before="0" w:after="100" w:line="252" w:lineRule="auto"/>
      </w:pPr>
      <w:r>
        <w:rPr>
          <w:rFonts w:ascii="Times New Roman" w:hAnsi="Times New Roman" w:eastAsia="Times New Roman"/>
          <w:b w:val="0"/>
          <w:sz w:val="23"/>
        </w:rPr>
        <w:t>Instructors must maintain a respectful and cooperative relationship with Academy management.</w:t>
      </w:r>
    </w:p>
    <w:p w14:paraId="6A4EAE3B">
      <w:pPr>
        <w:pStyle w:val="3"/>
        <w:keepNext/>
        <w:keepLines w:val="0"/>
        <w:pageBreakBefore w:val="0"/>
        <w:widowControl/>
        <w:spacing w:before="160" w:after="100" w:line="252" w:lineRule="auto"/>
      </w:pPr>
      <w:r>
        <w:rPr>
          <w:rFonts w:ascii="Times New Roman" w:hAnsi="Times New Roman" w:eastAsia="Times New Roman"/>
          <w:b/>
          <w:sz w:val="26"/>
        </w:rPr>
        <w:t>37.1 Expectations</w:t>
      </w:r>
    </w:p>
    <w:p w14:paraId="2A047F6B">
      <w:pPr>
        <w:keepNext w:val="0"/>
        <w:keepLines w:val="0"/>
        <w:pageBreakBefore w:val="0"/>
        <w:widowControl/>
        <w:spacing w:before="100" w:after="60" w:line="252" w:lineRule="auto"/>
      </w:pPr>
      <w:r>
        <w:rPr>
          <w:rFonts w:ascii="Times New Roman" w:hAnsi="Times New Roman" w:eastAsia="Times New Roman"/>
          <w:b/>
          <w:sz w:val="24"/>
        </w:rPr>
        <w:t>Instructors should:</w:t>
      </w:r>
    </w:p>
    <w:p w14:paraId="3B51E4F9">
      <w:pPr>
        <w:keepNext w:val="0"/>
        <w:keepLines w:val="0"/>
        <w:pageBreakBefore w:val="0"/>
        <w:widowControl/>
        <w:spacing w:before="0" w:after="40" w:line="252" w:lineRule="auto"/>
        <w:ind w:left="403" w:hanging="403"/>
      </w:pPr>
      <w:r>
        <w:rPr>
          <w:rFonts w:ascii="Times New Roman" w:hAnsi="Times New Roman" w:eastAsia="Times New Roman"/>
          <w:b w:val="0"/>
          <w:sz w:val="23"/>
        </w:rPr>
        <w:t>1. Respect leadership decisions.</w:t>
      </w:r>
    </w:p>
    <w:p w14:paraId="18631735">
      <w:pPr>
        <w:keepNext w:val="0"/>
        <w:keepLines w:val="0"/>
        <w:pageBreakBefore w:val="0"/>
        <w:widowControl/>
        <w:spacing w:before="0" w:after="40" w:line="252" w:lineRule="auto"/>
        <w:ind w:left="403" w:hanging="403"/>
      </w:pPr>
      <w:r>
        <w:rPr>
          <w:rFonts w:ascii="Times New Roman" w:hAnsi="Times New Roman" w:eastAsia="Times New Roman"/>
          <w:b w:val="0"/>
          <w:sz w:val="23"/>
        </w:rPr>
        <w:t>2. Follow approved policies.</w:t>
      </w:r>
    </w:p>
    <w:p w14:paraId="2B7132E1">
      <w:pPr>
        <w:keepNext w:val="0"/>
        <w:keepLines w:val="0"/>
        <w:pageBreakBefore w:val="0"/>
        <w:widowControl/>
        <w:spacing w:before="0" w:after="40" w:line="252" w:lineRule="auto"/>
        <w:ind w:left="403" w:hanging="403"/>
      </w:pPr>
      <w:r>
        <w:rPr>
          <w:rFonts w:ascii="Times New Roman" w:hAnsi="Times New Roman" w:eastAsia="Times New Roman"/>
          <w:b w:val="0"/>
          <w:sz w:val="23"/>
        </w:rPr>
        <w:t>3. Attend meetings.</w:t>
      </w:r>
    </w:p>
    <w:p w14:paraId="0592AD1C">
      <w:pPr>
        <w:keepNext w:val="0"/>
        <w:keepLines w:val="0"/>
        <w:pageBreakBefore w:val="0"/>
        <w:widowControl/>
        <w:spacing w:before="0" w:after="40" w:line="252" w:lineRule="auto"/>
        <w:ind w:left="403" w:hanging="403"/>
      </w:pPr>
      <w:r>
        <w:rPr>
          <w:rFonts w:ascii="Times New Roman" w:hAnsi="Times New Roman" w:eastAsia="Times New Roman"/>
          <w:b w:val="0"/>
          <w:sz w:val="23"/>
        </w:rPr>
        <w:t>4. Submit reports.</w:t>
      </w:r>
    </w:p>
    <w:p w14:paraId="6337C36E">
      <w:pPr>
        <w:keepNext w:val="0"/>
        <w:keepLines w:val="0"/>
        <w:pageBreakBefore w:val="0"/>
        <w:widowControl/>
        <w:spacing w:before="0" w:after="40" w:line="252" w:lineRule="auto"/>
        <w:ind w:left="403" w:hanging="403"/>
      </w:pPr>
      <w:r>
        <w:rPr>
          <w:rFonts w:ascii="Times New Roman" w:hAnsi="Times New Roman" w:eastAsia="Times New Roman"/>
          <w:b w:val="0"/>
          <w:sz w:val="23"/>
        </w:rPr>
        <w:t>5. Communicate challenges early.</w:t>
      </w:r>
    </w:p>
    <w:p w14:paraId="44D523F1">
      <w:pPr>
        <w:keepNext w:val="0"/>
        <w:keepLines w:val="0"/>
        <w:pageBreakBefore w:val="0"/>
        <w:widowControl/>
        <w:spacing w:before="0" w:after="40" w:line="252" w:lineRule="auto"/>
        <w:ind w:left="403" w:hanging="403"/>
      </w:pPr>
      <w:r>
        <w:rPr>
          <w:rFonts w:ascii="Times New Roman" w:hAnsi="Times New Roman" w:eastAsia="Times New Roman"/>
          <w:b w:val="0"/>
          <w:sz w:val="23"/>
        </w:rPr>
        <w:t>6. Request materials properly.</w:t>
      </w:r>
    </w:p>
    <w:p w14:paraId="429E931C">
      <w:pPr>
        <w:keepNext w:val="0"/>
        <w:keepLines w:val="0"/>
        <w:pageBreakBefore w:val="0"/>
        <w:widowControl/>
        <w:spacing w:before="0" w:after="40" w:line="252" w:lineRule="auto"/>
        <w:ind w:left="403" w:hanging="403"/>
      </w:pPr>
      <w:r>
        <w:rPr>
          <w:rFonts w:ascii="Times New Roman" w:hAnsi="Times New Roman" w:eastAsia="Times New Roman"/>
          <w:b w:val="0"/>
          <w:sz w:val="23"/>
        </w:rPr>
        <w:t>7. Avoid gossip.</w:t>
      </w:r>
    </w:p>
    <w:p w14:paraId="745AEA90">
      <w:pPr>
        <w:keepNext w:val="0"/>
        <w:keepLines w:val="0"/>
        <w:pageBreakBefore w:val="0"/>
        <w:widowControl/>
        <w:spacing w:before="0" w:after="40" w:line="252" w:lineRule="auto"/>
        <w:ind w:left="403" w:hanging="403"/>
      </w:pPr>
      <w:r>
        <w:rPr>
          <w:rFonts w:ascii="Times New Roman" w:hAnsi="Times New Roman" w:eastAsia="Times New Roman"/>
          <w:b w:val="0"/>
          <w:sz w:val="23"/>
        </w:rPr>
        <w:t>8. Avoid forming factions.</w:t>
      </w:r>
    </w:p>
    <w:p w14:paraId="046DFBB8">
      <w:pPr>
        <w:keepNext w:val="0"/>
        <w:keepLines w:val="0"/>
        <w:pageBreakBefore w:val="0"/>
        <w:widowControl/>
        <w:spacing w:before="0" w:after="40" w:line="252" w:lineRule="auto"/>
        <w:ind w:left="403" w:hanging="403"/>
      </w:pPr>
      <w:r>
        <w:rPr>
          <w:rFonts w:ascii="Times New Roman" w:hAnsi="Times New Roman" w:eastAsia="Times New Roman"/>
          <w:b w:val="0"/>
          <w:sz w:val="23"/>
        </w:rPr>
        <w:t>9. Give suggestions respectfully.</w:t>
      </w:r>
    </w:p>
    <w:p w14:paraId="54E97183">
      <w:pPr>
        <w:keepNext w:val="0"/>
        <w:keepLines w:val="0"/>
        <w:pageBreakBefore w:val="0"/>
        <w:widowControl/>
        <w:spacing w:before="0" w:after="40" w:line="252" w:lineRule="auto"/>
        <w:ind w:left="403" w:hanging="403"/>
      </w:pPr>
      <w:r>
        <w:rPr>
          <w:rFonts w:ascii="Times New Roman" w:hAnsi="Times New Roman" w:eastAsia="Times New Roman"/>
          <w:b w:val="0"/>
          <w:sz w:val="23"/>
        </w:rPr>
        <w:t>10. Accept correction.</w:t>
      </w:r>
    </w:p>
    <w:p w14:paraId="19F69A09">
      <w:pPr>
        <w:keepNext w:val="0"/>
        <w:keepLines w:val="0"/>
        <w:pageBreakBefore w:val="0"/>
        <w:widowControl/>
        <w:spacing w:before="0" w:after="100" w:line="252" w:lineRule="auto"/>
      </w:pPr>
      <w:r>
        <w:rPr>
          <w:rFonts w:ascii="Times New Roman" w:hAnsi="Times New Roman" w:eastAsia="Times New Roman"/>
          <w:b w:val="0"/>
          <w:sz w:val="23"/>
        </w:rPr>
        <w:t>Hebrews 13:17</w:t>
      </w:r>
      <w:r>
        <w:rPr>
          <w:rFonts w:ascii="Times New Roman" w:hAnsi="Times New Roman" w:eastAsia="Times New Roman"/>
          <w:b w:val="0"/>
          <w:sz w:val="23"/>
        </w:rPr>
        <w:br w:type="textWrapping"/>
      </w:r>
      <w:r>
        <w:rPr>
          <w:rFonts w:ascii="Times New Roman" w:hAnsi="Times New Roman" w:eastAsia="Times New Roman"/>
          <w:b w:val="0"/>
          <w:sz w:val="23"/>
        </w:rPr>
        <w:t>“Obey them that have the rule over you, and submit yourselves: for they watch for your souls.”</w:t>
      </w:r>
    </w:p>
    <w:p w14:paraId="6A0F538E">
      <w:pPr>
        <w:keepNext w:val="0"/>
        <w:keepLines w:val="0"/>
        <w:pageBreakBefore w:val="0"/>
        <w:widowControl/>
        <w:spacing w:before="0" w:after="100" w:line="252" w:lineRule="auto"/>
      </w:pPr>
      <w:r>
        <w:rPr>
          <w:rFonts w:ascii="Times New Roman" w:hAnsi="Times New Roman" w:eastAsia="Times New Roman"/>
          <w:b w:val="0"/>
          <w:sz w:val="23"/>
        </w:rPr>
        <w:t>Order in leadership helps the Academy function well.</w:t>
      </w:r>
    </w:p>
    <w:p w14:paraId="5D32899B">
      <w:pPr>
        <w:pStyle w:val="3"/>
        <w:keepNext/>
        <w:keepLines w:val="0"/>
        <w:pageBreakBefore w:val="0"/>
        <w:widowControl/>
        <w:spacing w:before="160" w:after="100" w:line="252" w:lineRule="auto"/>
      </w:pPr>
      <w:r>
        <w:rPr>
          <w:rFonts w:ascii="Times New Roman" w:hAnsi="Times New Roman" w:eastAsia="Times New Roman"/>
          <w:b/>
          <w:sz w:val="26"/>
        </w:rPr>
        <w:t>37.2 Raising Concerns</w:t>
      </w:r>
    </w:p>
    <w:p w14:paraId="40636F12">
      <w:pPr>
        <w:keepNext w:val="0"/>
        <w:keepLines w:val="0"/>
        <w:pageBreakBefore w:val="0"/>
        <w:widowControl/>
        <w:spacing w:before="0" w:after="100" w:line="252" w:lineRule="auto"/>
      </w:pPr>
      <w:r>
        <w:rPr>
          <w:rFonts w:ascii="Times New Roman" w:hAnsi="Times New Roman" w:eastAsia="Times New Roman"/>
          <w:b w:val="0"/>
          <w:sz w:val="23"/>
        </w:rPr>
        <w:t>Instructors may raise concerns about:</w:t>
      </w:r>
    </w:p>
    <w:p w14:paraId="710CC67A">
      <w:pPr>
        <w:keepNext w:val="0"/>
        <w:keepLines w:val="0"/>
        <w:pageBreakBefore w:val="0"/>
        <w:widowControl/>
        <w:spacing w:before="0" w:after="40" w:line="252" w:lineRule="auto"/>
        <w:ind w:left="403" w:hanging="403"/>
      </w:pPr>
      <w:r>
        <w:rPr>
          <w:rFonts w:ascii="Times New Roman" w:hAnsi="Times New Roman" w:eastAsia="Times New Roman"/>
          <w:b w:val="0"/>
          <w:sz w:val="23"/>
        </w:rPr>
        <w:t>1. Curriculum issues.</w:t>
      </w:r>
    </w:p>
    <w:p w14:paraId="7020E054">
      <w:pPr>
        <w:keepNext w:val="0"/>
        <w:keepLines w:val="0"/>
        <w:pageBreakBefore w:val="0"/>
        <w:widowControl/>
        <w:spacing w:before="0" w:after="40" w:line="252" w:lineRule="auto"/>
        <w:ind w:left="403" w:hanging="403"/>
      </w:pPr>
      <w:r>
        <w:rPr>
          <w:rFonts w:ascii="Times New Roman" w:hAnsi="Times New Roman" w:eastAsia="Times New Roman"/>
          <w:b w:val="0"/>
          <w:sz w:val="23"/>
        </w:rPr>
        <w:t>2. Safety risks.</w:t>
      </w:r>
    </w:p>
    <w:p w14:paraId="5E999980">
      <w:pPr>
        <w:keepNext w:val="0"/>
        <w:keepLines w:val="0"/>
        <w:pageBreakBefore w:val="0"/>
        <w:widowControl/>
        <w:spacing w:before="0" w:after="40" w:line="252" w:lineRule="auto"/>
        <w:ind w:left="403" w:hanging="403"/>
      </w:pPr>
      <w:r>
        <w:rPr>
          <w:rFonts w:ascii="Times New Roman" w:hAnsi="Times New Roman" w:eastAsia="Times New Roman"/>
          <w:b w:val="0"/>
          <w:sz w:val="23"/>
        </w:rPr>
        <w:t>3. Trainee welfare.</w:t>
      </w:r>
    </w:p>
    <w:p w14:paraId="0956A4F8">
      <w:pPr>
        <w:keepNext w:val="0"/>
        <w:keepLines w:val="0"/>
        <w:pageBreakBefore w:val="0"/>
        <w:widowControl/>
        <w:spacing w:before="0" w:after="40" w:line="252" w:lineRule="auto"/>
        <w:ind w:left="403" w:hanging="403"/>
      </w:pPr>
      <w:r>
        <w:rPr>
          <w:rFonts w:ascii="Times New Roman" w:hAnsi="Times New Roman" w:eastAsia="Times New Roman"/>
          <w:b w:val="0"/>
          <w:sz w:val="23"/>
        </w:rPr>
        <w:t>4. Equipment shortages.</w:t>
      </w:r>
    </w:p>
    <w:p w14:paraId="0E6C1D99">
      <w:pPr>
        <w:keepNext w:val="0"/>
        <w:keepLines w:val="0"/>
        <w:pageBreakBefore w:val="0"/>
        <w:widowControl/>
        <w:spacing w:before="0" w:after="40" w:line="252" w:lineRule="auto"/>
        <w:ind w:left="403" w:hanging="403"/>
      </w:pPr>
      <w:r>
        <w:rPr>
          <w:rFonts w:ascii="Times New Roman" w:hAnsi="Times New Roman" w:eastAsia="Times New Roman"/>
          <w:b w:val="0"/>
          <w:sz w:val="23"/>
        </w:rPr>
        <w:t>5. Discipline problems.</w:t>
      </w:r>
    </w:p>
    <w:p w14:paraId="7A725399">
      <w:pPr>
        <w:keepNext w:val="0"/>
        <w:keepLines w:val="0"/>
        <w:pageBreakBefore w:val="0"/>
        <w:widowControl/>
        <w:spacing w:before="0" w:after="40" w:line="252" w:lineRule="auto"/>
        <w:ind w:left="403" w:hanging="403"/>
      </w:pPr>
      <w:r>
        <w:rPr>
          <w:rFonts w:ascii="Times New Roman" w:hAnsi="Times New Roman" w:eastAsia="Times New Roman"/>
          <w:b w:val="0"/>
          <w:sz w:val="23"/>
        </w:rPr>
        <w:t>6. Training challenges.</w:t>
      </w:r>
    </w:p>
    <w:p w14:paraId="2F465457">
      <w:pPr>
        <w:keepNext w:val="0"/>
        <w:keepLines w:val="0"/>
        <w:pageBreakBefore w:val="0"/>
        <w:widowControl/>
        <w:spacing w:before="0" w:after="40" w:line="252" w:lineRule="auto"/>
        <w:ind w:left="403" w:hanging="403"/>
      </w:pPr>
      <w:r>
        <w:rPr>
          <w:rFonts w:ascii="Times New Roman" w:hAnsi="Times New Roman" w:eastAsia="Times New Roman"/>
          <w:b w:val="0"/>
          <w:sz w:val="23"/>
        </w:rPr>
        <w:t>7. Instructor support needs.</w:t>
      </w:r>
    </w:p>
    <w:p w14:paraId="11EB4EB1">
      <w:pPr>
        <w:keepNext w:val="0"/>
        <w:keepLines w:val="0"/>
        <w:pageBreakBefore w:val="0"/>
        <w:widowControl/>
        <w:spacing w:before="0" w:after="40" w:line="252" w:lineRule="auto"/>
        <w:ind w:left="403" w:hanging="403"/>
      </w:pPr>
      <w:r>
        <w:rPr>
          <w:rFonts w:ascii="Times New Roman" w:hAnsi="Times New Roman" w:eastAsia="Times New Roman"/>
          <w:b w:val="0"/>
          <w:sz w:val="23"/>
        </w:rPr>
        <w:t>8. Community service concerns.</w:t>
      </w:r>
    </w:p>
    <w:p w14:paraId="5D1ECB84">
      <w:pPr>
        <w:keepNext w:val="0"/>
        <w:keepLines w:val="0"/>
        <w:pageBreakBefore w:val="0"/>
        <w:widowControl/>
        <w:spacing w:before="0" w:after="40" w:line="252" w:lineRule="auto"/>
        <w:ind w:left="403" w:hanging="403"/>
      </w:pPr>
      <w:r>
        <w:rPr>
          <w:rFonts w:ascii="Times New Roman" w:hAnsi="Times New Roman" w:eastAsia="Times New Roman"/>
          <w:b w:val="0"/>
          <w:sz w:val="23"/>
        </w:rPr>
        <w:t>9. Industrial attachment concerns.</w:t>
      </w:r>
    </w:p>
    <w:p w14:paraId="568B3B43">
      <w:pPr>
        <w:keepNext w:val="0"/>
        <w:keepLines w:val="0"/>
        <w:pageBreakBefore w:val="0"/>
        <w:widowControl/>
        <w:spacing w:before="0" w:after="40" w:line="252" w:lineRule="auto"/>
        <w:ind w:left="403" w:hanging="403"/>
      </w:pPr>
      <w:r>
        <w:rPr>
          <w:rFonts w:ascii="Times New Roman" w:hAnsi="Times New Roman" w:eastAsia="Times New Roman"/>
          <w:b w:val="0"/>
          <w:sz w:val="23"/>
        </w:rPr>
        <w:t>10. Policy improvement.</w:t>
      </w:r>
    </w:p>
    <w:p w14:paraId="5FC24C1B">
      <w:pPr>
        <w:keepNext w:val="0"/>
        <w:keepLines w:val="0"/>
        <w:pageBreakBefore w:val="0"/>
        <w:widowControl/>
        <w:spacing w:before="0" w:after="100" w:line="252" w:lineRule="auto"/>
      </w:pPr>
      <w:r>
        <w:rPr>
          <w:rFonts w:ascii="Times New Roman" w:hAnsi="Times New Roman" w:eastAsia="Times New Roman"/>
          <w:b w:val="0"/>
          <w:sz w:val="23"/>
        </w:rPr>
        <w:t>Concerns should be raised respectfully through approved channels.</w:t>
      </w:r>
    </w:p>
    <w:p w14:paraId="2D48A22B">
      <w:pPr>
        <w:keepNext w:val="0"/>
        <w:keepLines w:val="0"/>
        <w:pageBreakBefore w:val="0"/>
        <w:widowControl/>
        <w:spacing w:before="0" w:after="40" w:line="240" w:lineRule="auto"/>
      </w:pPr>
    </w:p>
    <w:p w14:paraId="7E205A29">
      <w:pPr>
        <w:pStyle w:val="2"/>
        <w:keepNext/>
        <w:keepLines w:val="0"/>
        <w:pageBreakBefore w:val="0"/>
        <w:widowControl/>
        <w:spacing w:before="240" w:after="120" w:line="252" w:lineRule="auto"/>
      </w:pPr>
      <w:r>
        <w:rPr>
          <w:rFonts w:ascii="Times New Roman" w:hAnsi="Times New Roman" w:eastAsia="Times New Roman"/>
          <w:b/>
          <w:sz w:val="30"/>
        </w:rPr>
        <w:t>38. RELATIONSHIP WITH PARENTS, GUARDIANS AND HOST ORGANISATIONS</w:t>
      </w:r>
    </w:p>
    <w:p w14:paraId="0AAB09A1">
      <w:pPr>
        <w:keepNext w:val="0"/>
        <w:keepLines w:val="0"/>
        <w:pageBreakBefore w:val="0"/>
        <w:widowControl/>
        <w:spacing w:before="0" w:after="100" w:line="252" w:lineRule="auto"/>
      </w:pPr>
      <w:r>
        <w:rPr>
          <w:rFonts w:ascii="Times New Roman" w:hAnsi="Times New Roman" w:eastAsia="Times New Roman"/>
          <w:b w:val="0"/>
          <w:sz w:val="23"/>
        </w:rPr>
        <w:t>Instructors may interact with parents, guardians and host organisations. Such interactions must be professional and authorised.</w:t>
      </w:r>
    </w:p>
    <w:p w14:paraId="3D908723">
      <w:pPr>
        <w:pStyle w:val="3"/>
        <w:keepNext/>
        <w:keepLines w:val="0"/>
        <w:pageBreakBefore w:val="0"/>
        <w:widowControl/>
        <w:spacing w:before="160" w:after="100" w:line="252" w:lineRule="auto"/>
      </w:pPr>
      <w:r>
        <w:rPr>
          <w:rFonts w:ascii="Times New Roman" w:hAnsi="Times New Roman" w:eastAsia="Times New Roman"/>
          <w:b/>
          <w:sz w:val="26"/>
        </w:rPr>
        <w:t>38.1 Relationship with Parents and Guardians</w:t>
      </w:r>
    </w:p>
    <w:p w14:paraId="656CE6E0">
      <w:pPr>
        <w:keepNext w:val="0"/>
        <w:keepLines w:val="0"/>
        <w:pageBreakBefore w:val="0"/>
        <w:widowControl/>
        <w:spacing w:before="100" w:after="60" w:line="252" w:lineRule="auto"/>
      </w:pPr>
      <w:r>
        <w:rPr>
          <w:rFonts w:ascii="Times New Roman" w:hAnsi="Times New Roman" w:eastAsia="Times New Roman"/>
          <w:b/>
          <w:sz w:val="24"/>
        </w:rPr>
        <w:t>Instructors should:</w:t>
      </w:r>
    </w:p>
    <w:p w14:paraId="7D21BCFD">
      <w:pPr>
        <w:keepNext w:val="0"/>
        <w:keepLines w:val="0"/>
        <w:pageBreakBefore w:val="0"/>
        <w:widowControl/>
        <w:spacing w:before="0" w:after="40" w:line="252" w:lineRule="auto"/>
        <w:ind w:left="403" w:hanging="403"/>
      </w:pPr>
      <w:r>
        <w:rPr>
          <w:rFonts w:ascii="Times New Roman" w:hAnsi="Times New Roman" w:eastAsia="Times New Roman"/>
          <w:b w:val="0"/>
          <w:sz w:val="23"/>
        </w:rPr>
        <w:t>1. Speak respectfully.</w:t>
      </w:r>
    </w:p>
    <w:p w14:paraId="75593549">
      <w:pPr>
        <w:keepNext w:val="0"/>
        <w:keepLines w:val="0"/>
        <w:pageBreakBefore w:val="0"/>
        <w:widowControl/>
        <w:spacing w:before="0" w:after="40" w:line="252" w:lineRule="auto"/>
        <w:ind w:left="403" w:hanging="403"/>
      </w:pPr>
      <w:r>
        <w:rPr>
          <w:rFonts w:ascii="Times New Roman" w:hAnsi="Times New Roman" w:eastAsia="Times New Roman"/>
          <w:b w:val="0"/>
          <w:sz w:val="23"/>
        </w:rPr>
        <w:t>2. Protect trainee confidentiality.</w:t>
      </w:r>
    </w:p>
    <w:p w14:paraId="181EF185">
      <w:pPr>
        <w:keepNext w:val="0"/>
        <w:keepLines w:val="0"/>
        <w:pageBreakBefore w:val="0"/>
        <w:widowControl/>
        <w:spacing w:before="0" w:after="40" w:line="252" w:lineRule="auto"/>
        <w:ind w:left="403" w:hanging="403"/>
      </w:pPr>
      <w:r>
        <w:rPr>
          <w:rFonts w:ascii="Times New Roman" w:hAnsi="Times New Roman" w:eastAsia="Times New Roman"/>
          <w:b w:val="0"/>
          <w:sz w:val="23"/>
        </w:rPr>
        <w:t>3. Avoid making unauthorised promises.</w:t>
      </w:r>
    </w:p>
    <w:p w14:paraId="50531BBA">
      <w:pPr>
        <w:keepNext w:val="0"/>
        <w:keepLines w:val="0"/>
        <w:pageBreakBefore w:val="0"/>
        <w:widowControl/>
        <w:spacing w:before="0" w:after="40" w:line="252" w:lineRule="auto"/>
        <w:ind w:left="403" w:hanging="403"/>
      </w:pPr>
      <w:r>
        <w:rPr>
          <w:rFonts w:ascii="Times New Roman" w:hAnsi="Times New Roman" w:eastAsia="Times New Roman"/>
          <w:b w:val="0"/>
          <w:sz w:val="23"/>
        </w:rPr>
        <w:t>4. Refer serious matters to management.</w:t>
      </w:r>
    </w:p>
    <w:p w14:paraId="6ABC354C">
      <w:pPr>
        <w:keepNext w:val="0"/>
        <w:keepLines w:val="0"/>
        <w:pageBreakBefore w:val="0"/>
        <w:widowControl/>
        <w:spacing w:before="0" w:after="40" w:line="252" w:lineRule="auto"/>
        <w:ind w:left="403" w:hanging="403"/>
      </w:pPr>
      <w:r>
        <w:rPr>
          <w:rFonts w:ascii="Times New Roman" w:hAnsi="Times New Roman" w:eastAsia="Times New Roman"/>
          <w:b w:val="0"/>
          <w:sz w:val="23"/>
        </w:rPr>
        <w:t>5. Share only approved information.</w:t>
      </w:r>
    </w:p>
    <w:p w14:paraId="2B2F7226">
      <w:pPr>
        <w:keepNext w:val="0"/>
        <w:keepLines w:val="0"/>
        <w:pageBreakBefore w:val="0"/>
        <w:widowControl/>
        <w:spacing w:before="0" w:after="40" w:line="252" w:lineRule="auto"/>
        <w:ind w:left="403" w:hanging="403"/>
      </w:pPr>
      <w:r>
        <w:rPr>
          <w:rFonts w:ascii="Times New Roman" w:hAnsi="Times New Roman" w:eastAsia="Times New Roman"/>
          <w:b w:val="0"/>
          <w:sz w:val="23"/>
        </w:rPr>
        <w:t>6. Encourage parental support for discipline.</w:t>
      </w:r>
    </w:p>
    <w:p w14:paraId="0BCF6AF2">
      <w:pPr>
        <w:keepNext w:val="0"/>
        <w:keepLines w:val="0"/>
        <w:pageBreakBefore w:val="0"/>
        <w:widowControl/>
        <w:spacing w:before="0" w:after="40" w:line="252" w:lineRule="auto"/>
        <w:ind w:left="403" w:hanging="403"/>
      </w:pPr>
      <w:r>
        <w:rPr>
          <w:rFonts w:ascii="Times New Roman" w:hAnsi="Times New Roman" w:eastAsia="Times New Roman"/>
          <w:b w:val="0"/>
          <w:sz w:val="23"/>
        </w:rPr>
        <w:t>7. Avoid collecting money privately.</w:t>
      </w:r>
    </w:p>
    <w:p w14:paraId="2243C6BD">
      <w:pPr>
        <w:keepNext w:val="0"/>
        <w:keepLines w:val="0"/>
        <w:pageBreakBefore w:val="0"/>
        <w:widowControl/>
        <w:spacing w:before="0" w:after="40" w:line="252" w:lineRule="auto"/>
        <w:ind w:left="403" w:hanging="403"/>
      </w:pPr>
      <w:r>
        <w:rPr>
          <w:rFonts w:ascii="Times New Roman" w:hAnsi="Times New Roman" w:eastAsia="Times New Roman"/>
          <w:b w:val="0"/>
          <w:sz w:val="23"/>
        </w:rPr>
        <w:t>8. Avoid arguments.</w:t>
      </w:r>
    </w:p>
    <w:p w14:paraId="6101D69E">
      <w:pPr>
        <w:keepNext w:val="0"/>
        <w:keepLines w:val="0"/>
        <w:pageBreakBefore w:val="0"/>
        <w:widowControl/>
        <w:spacing w:before="0" w:after="40" w:line="252" w:lineRule="auto"/>
        <w:ind w:left="403" w:hanging="403"/>
      </w:pPr>
      <w:r>
        <w:rPr>
          <w:rFonts w:ascii="Times New Roman" w:hAnsi="Times New Roman" w:eastAsia="Times New Roman"/>
          <w:b w:val="0"/>
          <w:sz w:val="23"/>
        </w:rPr>
        <w:t>9. Document important discussions.</w:t>
      </w:r>
    </w:p>
    <w:p w14:paraId="72D0AD96">
      <w:pPr>
        <w:keepNext w:val="0"/>
        <w:keepLines w:val="0"/>
        <w:pageBreakBefore w:val="0"/>
        <w:widowControl/>
        <w:spacing w:before="0" w:after="40" w:line="252" w:lineRule="auto"/>
        <w:ind w:left="403" w:hanging="403"/>
      </w:pPr>
      <w:r>
        <w:rPr>
          <w:rFonts w:ascii="Times New Roman" w:hAnsi="Times New Roman" w:eastAsia="Times New Roman"/>
          <w:b w:val="0"/>
          <w:sz w:val="23"/>
        </w:rPr>
        <w:t>10. Represent the Academy well.</w:t>
      </w:r>
    </w:p>
    <w:p w14:paraId="0E955979">
      <w:pPr>
        <w:pStyle w:val="3"/>
        <w:keepNext/>
        <w:keepLines w:val="0"/>
        <w:pageBreakBefore w:val="0"/>
        <w:widowControl/>
        <w:spacing w:before="160" w:after="100" w:line="252" w:lineRule="auto"/>
      </w:pPr>
      <w:r>
        <w:rPr>
          <w:rFonts w:ascii="Times New Roman" w:hAnsi="Times New Roman" w:eastAsia="Times New Roman"/>
          <w:b/>
          <w:sz w:val="26"/>
        </w:rPr>
        <w:t>38.2 Relationship with Host Organisations</w:t>
      </w:r>
    </w:p>
    <w:p w14:paraId="7F0B0458">
      <w:pPr>
        <w:keepNext w:val="0"/>
        <w:keepLines w:val="0"/>
        <w:pageBreakBefore w:val="0"/>
        <w:widowControl/>
        <w:spacing w:before="0" w:after="100" w:line="252" w:lineRule="auto"/>
      </w:pPr>
      <w:r>
        <w:rPr>
          <w:rFonts w:ascii="Times New Roman" w:hAnsi="Times New Roman" w:eastAsia="Times New Roman"/>
          <w:b w:val="0"/>
          <w:sz w:val="23"/>
        </w:rPr>
        <w:t>During industrial attachment preparation and monitoring, instructors should:</w:t>
      </w:r>
    </w:p>
    <w:p w14:paraId="12D60678">
      <w:pPr>
        <w:keepNext w:val="0"/>
        <w:keepLines w:val="0"/>
        <w:pageBreakBefore w:val="0"/>
        <w:widowControl/>
        <w:spacing w:before="0" w:after="40" w:line="252" w:lineRule="auto"/>
        <w:ind w:left="403" w:hanging="403"/>
      </w:pPr>
      <w:r>
        <w:rPr>
          <w:rFonts w:ascii="Times New Roman" w:hAnsi="Times New Roman" w:eastAsia="Times New Roman"/>
          <w:b w:val="0"/>
          <w:sz w:val="23"/>
        </w:rPr>
        <w:t>1. Respect host organisation rules.</w:t>
      </w:r>
    </w:p>
    <w:p w14:paraId="541B48DD">
      <w:pPr>
        <w:keepNext w:val="0"/>
        <w:keepLines w:val="0"/>
        <w:pageBreakBefore w:val="0"/>
        <w:widowControl/>
        <w:spacing w:before="0" w:after="40" w:line="252" w:lineRule="auto"/>
        <w:ind w:left="403" w:hanging="403"/>
      </w:pPr>
      <w:r>
        <w:rPr>
          <w:rFonts w:ascii="Times New Roman" w:hAnsi="Times New Roman" w:eastAsia="Times New Roman"/>
          <w:b w:val="0"/>
          <w:sz w:val="23"/>
        </w:rPr>
        <w:t>2. Communicate professionally.</w:t>
      </w:r>
    </w:p>
    <w:p w14:paraId="04FEB055">
      <w:pPr>
        <w:keepNext w:val="0"/>
        <w:keepLines w:val="0"/>
        <w:pageBreakBefore w:val="0"/>
        <w:widowControl/>
        <w:spacing w:before="0" w:after="40" w:line="252" w:lineRule="auto"/>
        <w:ind w:left="403" w:hanging="403"/>
      </w:pPr>
      <w:r>
        <w:rPr>
          <w:rFonts w:ascii="Times New Roman" w:hAnsi="Times New Roman" w:eastAsia="Times New Roman"/>
          <w:b w:val="0"/>
          <w:sz w:val="23"/>
        </w:rPr>
        <w:t>3. Clarify trainee learning goals.</w:t>
      </w:r>
    </w:p>
    <w:p w14:paraId="3B6E381E">
      <w:pPr>
        <w:keepNext w:val="0"/>
        <w:keepLines w:val="0"/>
        <w:pageBreakBefore w:val="0"/>
        <w:widowControl/>
        <w:spacing w:before="0" w:after="40" w:line="252" w:lineRule="auto"/>
        <w:ind w:left="403" w:hanging="403"/>
      </w:pPr>
      <w:r>
        <w:rPr>
          <w:rFonts w:ascii="Times New Roman" w:hAnsi="Times New Roman" w:eastAsia="Times New Roman"/>
          <w:b w:val="0"/>
          <w:sz w:val="23"/>
        </w:rPr>
        <w:t>4. Receive feedback respectfully.</w:t>
      </w:r>
    </w:p>
    <w:p w14:paraId="600B81AD">
      <w:pPr>
        <w:keepNext w:val="0"/>
        <w:keepLines w:val="0"/>
        <w:pageBreakBefore w:val="0"/>
        <w:widowControl/>
        <w:spacing w:before="0" w:after="40" w:line="252" w:lineRule="auto"/>
        <w:ind w:left="403" w:hanging="403"/>
      </w:pPr>
      <w:r>
        <w:rPr>
          <w:rFonts w:ascii="Times New Roman" w:hAnsi="Times New Roman" w:eastAsia="Times New Roman"/>
          <w:b w:val="0"/>
          <w:sz w:val="23"/>
        </w:rPr>
        <w:t>5. Protect the Academy’s reputation.</w:t>
      </w:r>
    </w:p>
    <w:p w14:paraId="54FC4C7E">
      <w:pPr>
        <w:keepNext w:val="0"/>
        <w:keepLines w:val="0"/>
        <w:pageBreakBefore w:val="0"/>
        <w:widowControl/>
        <w:spacing w:before="0" w:after="40" w:line="252" w:lineRule="auto"/>
        <w:ind w:left="403" w:hanging="403"/>
      </w:pPr>
      <w:r>
        <w:rPr>
          <w:rFonts w:ascii="Times New Roman" w:hAnsi="Times New Roman" w:eastAsia="Times New Roman"/>
          <w:b w:val="0"/>
          <w:sz w:val="23"/>
        </w:rPr>
        <w:t>6. Address concerns promptly.</w:t>
      </w:r>
    </w:p>
    <w:p w14:paraId="4AE87F14">
      <w:pPr>
        <w:keepNext w:val="0"/>
        <w:keepLines w:val="0"/>
        <w:pageBreakBefore w:val="0"/>
        <w:widowControl/>
        <w:spacing w:before="0" w:after="40" w:line="252" w:lineRule="auto"/>
        <w:ind w:left="403" w:hanging="403"/>
      </w:pPr>
      <w:r>
        <w:rPr>
          <w:rFonts w:ascii="Times New Roman" w:hAnsi="Times New Roman" w:eastAsia="Times New Roman"/>
          <w:b w:val="0"/>
          <w:sz w:val="23"/>
        </w:rPr>
        <w:t>7. Document visits or communications.</w:t>
      </w:r>
    </w:p>
    <w:p w14:paraId="48E7AFD0">
      <w:pPr>
        <w:keepNext w:val="0"/>
        <w:keepLines w:val="0"/>
        <w:pageBreakBefore w:val="0"/>
        <w:widowControl/>
        <w:spacing w:before="0" w:after="40" w:line="252" w:lineRule="auto"/>
        <w:ind w:left="403" w:hanging="403"/>
      </w:pPr>
      <w:r>
        <w:rPr>
          <w:rFonts w:ascii="Times New Roman" w:hAnsi="Times New Roman" w:eastAsia="Times New Roman"/>
          <w:b w:val="0"/>
          <w:sz w:val="23"/>
        </w:rPr>
        <w:t>8. Avoid interfering unnecessarily.</w:t>
      </w:r>
    </w:p>
    <w:p w14:paraId="3742EBC7">
      <w:pPr>
        <w:keepNext w:val="0"/>
        <w:keepLines w:val="0"/>
        <w:pageBreakBefore w:val="0"/>
        <w:widowControl/>
        <w:spacing w:before="0" w:after="40" w:line="252" w:lineRule="auto"/>
        <w:ind w:left="403" w:hanging="403"/>
      </w:pPr>
      <w:r>
        <w:rPr>
          <w:rFonts w:ascii="Times New Roman" w:hAnsi="Times New Roman" w:eastAsia="Times New Roman"/>
          <w:b w:val="0"/>
          <w:sz w:val="23"/>
        </w:rPr>
        <w:t>9. Encourage trainees to obey host supervisors.</w:t>
      </w:r>
    </w:p>
    <w:p w14:paraId="5E799232">
      <w:pPr>
        <w:keepNext w:val="0"/>
        <w:keepLines w:val="0"/>
        <w:pageBreakBefore w:val="0"/>
        <w:widowControl/>
        <w:spacing w:before="0" w:after="40" w:line="252" w:lineRule="auto"/>
        <w:ind w:left="403" w:hanging="403"/>
      </w:pPr>
      <w:r>
        <w:rPr>
          <w:rFonts w:ascii="Times New Roman" w:hAnsi="Times New Roman" w:eastAsia="Times New Roman"/>
          <w:b w:val="0"/>
          <w:sz w:val="23"/>
        </w:rPr>
        <w:t>10. Report serious issues to Academy management.</w:t>
      </w:r>
    </w:p>
    <w:p w14:paraId="2F8CA516">
      <w:pPr>
        <w:keepNext w:val="0"/>
        <w:keepLines w:val="0"/>
        <w:pageBreakBefore w:val="0"/>
        <w:widowControl/>
        <w:spacing w:before="0" w:after="100" w:line="252" w:lineRule="auto"/>
      </w:pPr>
      <w:r>
        <w:rPr>
          <w:rFonts w:ascii="Times New Roman" w:hAnsi="Times New Roman" w:eastAsia="Times New Roman"/>
          <w:b w:val="0"/>
          <w:sz w:val="23"/>
        </w:rPr>
        <w:t>Romans 12:18</w:t>
      </w:r>
      <w:r>
        <w:rPr>
          <w:rFonts w:ascii="Times New Roman" w:hAnsi="Times New Roman" w:eastAsia="Times New Roman"/>
          <w:b w:val="0"/>
          <w:sz w:val="23"/>
        </w:rPr>
        <w:br w:type="textWrapping"/>
      </w:r>
      <w:r>
        <w:rPr>
          <w:rFonts w:ascii="Times New Roman" w:hAnsi="Times New Roman" w:eastAsia="Times New Roman"/>
          <w:b w:val="0"/>
          <w:sz w:val="23"/>
        </w:rPr>
        <w:t>“If it be possible, as much as lieth in you, live peaceably with all men.”</w:t>
      </w:r>
    </w:p>
    <w:p w14:paraId="5A659C40">
      <w:pPr>
        <w:keepNext w:val="0"/>
        <w:keepLines w:val="0"/>
        <w:pageBreakBefore w:val="0"/>
        <w:widowControl/>
        <w:spacing w:before="0" w:after="100" w:line="252" w:lineRule="auto"/>
      </w:pPr>
      <w:r>
        <w:rPr>
          <w:rFonts w:ascii="Times New Roman" w:hAnsi="Times New Roman" w:eastAsia="Times New Roman"/>
          <w:b w:val="0"/>
          <w:sz w:val="23"/>
        </w:rPr>
        <w:t>Instructors must maintain peace, respect and professionalism in external relationships.</w:t>
      </w:r>
    </w:p>
    <w:p w14:paraId="43EC9700">
      <w:pPr>
        <w:keepNext w:val="0"/>
        <w:keepLines w:val="0"/>
        <w:pageBreakBefore w:val="0"/>
        <w:widowControl/>
        <w:spacing w:before="0" w:after="40" w:line="240" w:lineRule="auto"/>
      </w:pPr>
    </w:p>
    <w:p w14:paraId="746B5FB1">
      <w:pPr>
        <w:pStyle w:val="2"/>
        <w:keepNext/>
        <w:keepLines w:val="0"/>
        <w:pageBreakBefore w:val="0"/>
        <w:widowControl/>
        <w:spacing w:before="240" w:after="120" w:line="252" w:lineRule="auto"/>
      </w:pPr>
      <w:r>
        <w:rPr>
          <w:rFonts w:ascii="Times New Roman" w:hAnsi="Times New Roman" w:eastAsia="Times New Roman"/>
          <w:b/>
          <w:sz w:val="30"/>
        </w:rPr>
        <w:t>39. INSTRUCTOR EVALUATION AND IMPROVEMENT</w:t>
      </w:r>
    </w:p>
    <w:p w14:paraId="3DE8DF16">
      <w:pPr>
        <w:keepNext w:val="0"/>
        <w:keepLines w:val="0"/>
        <w:pageBreakBefore w:val="0"/>
        <w:widowControl/>
        <w:spacing w:before="0" w:after="100" w:line="252" w:lineRule="auto"/>
      </w:pPr>
      <w:r>
        <w:rPr>
          <w:rFonts w:ascii="Times New Roman" w:hAnsi="Times New Roman" w:eastAsia="Times New Roman"/>
          <w:b w:val="0"/>
          <w:sz w:val="23"/>
        </w:rPr>
        <w:t>Instructors must continue to grow. No instructor knows everything.</w:t>
      </w:r>
    </w:p>
    <w:p w14:paraId="74C2A602">
      <w:pPr>
        <w:pStyle w:val="3"/>
        <w:keepNext/>
        <w:keepLines w:val="0"/>
        <w:pageBreakBefore w:val="0"/>
        <w:widowControl/>
        <w:spacing w:before="160" w:after="100" w:line="252" w:lineRule="auto"/>
      </w:pPr>
      <w:r>
        <w:rPr>
          <w:rFonts w:ascii="Times New Roman" w:hAnsi="Times New Roman" w:eastAsia="Times New Roman"/>
          <w:b/>
          <w:sz w:val="26"/>
        </w:rPr>
        <w:t>39.1 Areas of Instructor Evaluation</w:t>
      </w:r>
    </w:p>
    <w:p w14:paraId="752E9C75">
      <w:pPr>
        <w:keepNext w:val="0"/>
        <w:keepLines w:val="0"/>
        <w:pageBreakBefore w:val="0"/>
        <w:widowControl/>
        <w:spacing w:before="0" w:after="100" w:line="252" w:lineRule="auto"/>
      </w:pPr>
      <w:r>
        <w:rPr>
          <w:rFonts w:ascii="Times New Roman" w:hAnsi="Times New Roman" w:eastAsia="Times New Roman"/>
          <w:b w:val="0"/>
          <w:sz w:val="23"/>
        </w:rPr>
        <w:t>Instructors may be evaluated based on:</w:t>
      </w:r>
    </w:p>
    <w:p w14:paraId="6E0442BD">
      <w:pPr>
        <w:keepNext w:val="0"/>
        <w:keepLines w:val="0"/>
        <w:pageBreakBefore w:val="0"/>
        <w:widowControl/>
        <w:spacing w:before="0" w:after="40" w:line="252" w:lineRule="auto"/>
        <w:ind w:left="403" w:hanging="403"/>
      </w:pPr>
      <w:r>
        <w:rPr>
          <w:rFonts w:ascii="Times New Roman" w:hAnsi="Times New Roman" w:eastAsia="Times New Roman"/>
          <w:b w:val="0"/>
          <w:sz w:val="23"/>
        </w:rPr>
        <w:t>1. Punctuality.</w:t>
      </w:r>
    </w:p>
    <w:p w14:paraId="4CF3CDB2">
      <w:pPr>
        <w:keepNext w:val="0"/>
        <w:keepLines w:val="0"/>
        <w:pageBreakBefore w:val="0"/>
        <w:widowControl/>
        <w:spacing w:before="0" w:after="40" w:line="252" w:lineRule="auto"/>
        <w:ind w:left="403" w:hanging="403"/>
      </w:pPr>
      <w:r>
        <w:rPr>
          <w:rFonts w:ascii="Times New Roman" w:hAnsi="Times New Roman" w:eastAsia="Times New Roman"/>
          <w:b w:val="0"/>
          <w:sz w:val="23"/>
        </w:rPr>
        <w:t>2. Lesson preparation.</w:t>
      </w:r>
    </w:p>
    <w:p w14:paraId="758054E6">
      <w:pPr>
        <w:keepNext w:val="0"/>
        <w:keepLines w:val="0"/>
        <w:pageBreakBefore w:val="0"/>
        <w:widowControl/>
        <w:spacing w:before="0" w:after="40" w:line="252" w:lineRule="auto"/>
        <w:ind w:left="403" w:hanging="403"/>
      </w:pPr>
      <w:r>
        <w:rPr>
          <w:rFonts w:ascii="Times New Roman" w:hAnsi="Times New Roman" w:eastAsia="Times New Roman"/>
          <w:b w:val="0"/>
          <w:sz w:val="23"/>
        </w:rPr>
        <w:t>3. Teaching clarity.</w:t>
      </w:r>
    </w:p>
    <w:p w14:paraId="764ED013">
      <w:pPr>
        <w:keepNext w:val="0"/>
        <w:keepLines w:val="0"/>
        <w:pageBreakBefore w:val="0"/>
        <w:widowControl/>
        <w:spacing w:before="0" w:after="40" w:line="252" w:lineRule="auto"/>
        <w:ind w:left="403" w:hanging="403"/>
      </w:pPr>
      <w:r>
        <w:rPr>
          <w:rFonts w:ascii="Times New Roman" w:hAnsi="Times New Roman" w:eastAsia="Times New Roman"/>
          <w:b w:val="0"/>
          <w:sz w:val="23"/>
        </w:rPr>
        <w:t>4. Practical demonstration.</w:t>
      </w:r>
    </w:p>
    <w:p w14:paraId="15FEF4AC">
      <w:pPr>
        <w:keepNext w:val="0"/>
        <w:keepLines w:val="0"/>
        <w:pageBreakBefore w:val="0"/>
        <w:widowControl/>
        <w:spacing w:before="0" w:after="40" w:line="252" w:lineRule="auto"/>
        <w:ind w:left="403" w:hanging="403"/>
      </w:pPr>
      <w:r>
        <w:rPr>
          <w:rFonts w:ascii="Times New Roman" w:hAnsi="Times New Roman" w:eastAsia="Times New Roman"/>
          <w:b w:val="0"/>
          <w:sz w:val="23"/>
        </w:rPr>
        <w:t>5. Classroom management.</w:t>
      </w:r>
    </w:p>
    <w:p w14:paraId="01BCF26C">
      <w:pPr>
        <w:keepNext w:val="0"/>
        <w:keepLines w:val="0"/>
        <w:pageBreakBefore w:val="0"/>
        <w:widowControl/>
        <w:spacing w:before="0" w:after="40" w:line="252" w:lineRule="auto"/>
        <w:ind w:left="403" w:hanging="403"/>
      </w:pPr>
      <w:r>
        <w:rPr>
          <w:rFonts w:ascii="Times New Roman" w:hAnsi="Times New Roman" w:eastAsia="Times New Roman"/>
          <w:b w:val="0"/>
          <w:sz w:val="23"/>
        </w:rPr>
        <w:t>6. Safety supervision.</w:t>
      </w:r>
    </w:p>
    <w:p w14:paraId="03A56864">
      <w:pPr>
        <w:keepNext w:val="0"/>
        <w:keepLines w:val="0"/>
        <w:pageBreakBefore w:val="0"/>
        <w:widowControl/>
        <w:spacing w:before="0" w:after="40" w:line="252" w:lineRule="auto"/>
        <w:ind w:left="403" w:hanging="403"/>
      </w:pPr>
      <w:r>
        <w:rPr>
          <w:rFonts w:ascii="Times New Roman" w:hAnsi="Times New Roman" w:eastAsia="Times New Roman"/>
          <w:b w:val="0"/>
          <w:sz w:val="23"/>
        </w:rPr>
        <w:t>7. Record keeping.</w:t>
      </w:r>
    </w:p>
    <w:p w14:paraId="20167185">
      <w:pPr>
        <w:keepNext w:val="0"/>
        <w:keepLines w:val="0"/>
        <w:pageBreakBefore w:val="0"/>
        <w:widowControl/>
        <w:spacing w:before="0" w:after="40" w:line="252" w:lineRule="auto"/>
        <w:ind w:left="403" w:hanging="403"/>
      </w:pPr>
      <w:r>
        <w:rPr>
          <w:rFonts w:ascii="Times New Roman" w:hAnsi="Times New Roman" w:eastAsia="Times New Roman"/>
          <w:b w:val="0"/>
          <w:sz w:val="23"/>
        </w:rPr>
        <w:t>8. Report submission.</w:t>
      </w:r>
    </w:p>
    <w:p w14:paraId="20C7DF0B">
      <w:pPr>
        <w:keepNext w:val="0"/>
        <w:keepLines w:val="0"/>
        <w:pageBreakBefore w:val="0"/>
        <w:widowControl/>
        <w:spacing w:before="0" w:after="40" w:line="252" w:lineRule="auto"/>
        <w:ind w:left="403" w:hanging="403"/>
      </w:pPr>
      <w:r>
        <w:rPr>
          <w:rFonts w:ascii="Times New Roman" w:hAnsi="Times New Roman" w:eastAsia="Times New Roman"/>
          <w:b w:val="0"/>
          <w:sz w:val="23"/>
        </w:rPr>
        <w:t>9. Trainee feedback.</w:t>
      </w:r>
    </w:p>
    <w:p w14:paraId="75752FA3">
      <w:pPr>
        <w:keepNext w:val="0"/>
        <w:keepLines w:val="0"/>
        <w:pageBreakBefore w:val="0"/>
        <w:widowControl/>
        <w:spacing w:before="0" w:after="40" w:line="252" w:lineRule="auto"/>
        <w:ind w:left="403" w:hanging="403"/>
      </w:pPr>
      <w:r>
        <w:rPr>
          <w:rFonts w:ascii="Times New Roman" w:hAnsi="Times New Roman" w:eastAsia="Times New Roman"/>
          <w:b w:val="0"/>
          <w:sz w:val="23"/>
        </w:rPr>
        <w:t>10. Character and conduct.</w:t>
      </w:r>
    </w:p>
    <w:p w14:paraId="5E170688">
      <w:pPr>
        <w:keepNext w:val="0"/>
        <w:keepLines w:val="0"/>
        <w:pageBreakBefore w:val="0"/>
        <w:widowControl/>
        <w:spacing w:before="0" w:after="40" w:line="252" w:lineRule="auto"/>
        <w:ind w:left="403" w:hanging="403"/>
      </w:pPr>
      <w:r>
        <w:rPr>
          <w:rFonts w:ascii="Times New Roman" w:hAnsi="Times New Roman" w:eastAsia="Times New Roman"/>
          <w:b w:val="0"/>
          <w:sz w:val="23"/>
        </w:rPr>
        <w:t>11. Cooperation with management.</w:t>
      </w:r>
    </w:p>
    <w:p w14:paraId="4E6304FF">
      <w:pPr>
        <w:keepNext w:val="0"/>
        <w:keepLines w:val="0"/>
        <w:pageBreakBefore w:val="0"/>
        <w:widowControl/>
        <w:spacing w:before="0" w:after="40" w:line="252" w:lineRule="auto"/>
        <w:ind w:left="403" w:hanging="403"/>
      </w:pPr>
      <w:r>
        <w:rPr>
          <w:rFonts w:ascii="Times New Roman" w:hAnsi="Times New Roman" w:eastAsia="Times New Roman"/>
          <w:b w:val="0"/>
          <w:sz w:val="23"/>
        </w:rPr>
        <w:t>12. Mentoring quality.</w:t>
      </w:r>
    </w:p>
    <w:p w14:paraId="67908CE7">
      <w:pPr>
        <w:keepNext w:val="0"/>
        <w:keepLines w:val="0"/>
        <w:pageBreakBefore w:val="0"/>
        <w:widowControl/>
        <w:spacing w:before="0" w:after="40" w:line="252" w:lineRule="auto"/>
        <w:ind w:left="403" w:hanging="403"/>
      </w:pPr>
      <w:r>
        <w:rPr>
          <w:rFonts w:ascii="Times New Roman" w:hAnsi="Times New Roman" w:eastAsia="Times New Roman"/>
          <w:b w:val="0"/>
          <w:sz w:val="23"/>
        </w:rPr>
        <w:t>13. Assessment fairness.</w:t>
      </w:r>
    </w:p>
    <w:p w14:paraId="1E8FD07A">
      <w:pPr>
        <w:keepNext w:val="0"/>
        <w:keepLines w:val="0"/>
        <w:pageBreakBefore w:val="0"/>
        <w:widowControl/>
        <w:spacing w:before="0" w:after="40" w:line="252" w:lineRule="auto"/>
        <w:ind w:left="403" w:hanging="403"/>
      </w:pPr>
      <w:r>
        <w:rPr>
          <w:rFonts w:ascii="Times New Roman" w:hAnsi="Times New Roman" w:eastAsia="Times New Roman"/>
          <w:b w:val="0"/>
          <w:sz w:val="23"/>
        </w:rPr>
        <w:t>14. Departmental performance.</w:t>
      </w:r>
    </w:p>
    <w:p w14:paraId="7FE78148">
      <w:pPr>
        <w:keepNext w:val="0"/>
        <w:keepLines w:val="0"/>
        <w:pageBreakBefore w:val="0"/>
        <w:widowControl/>
        <w:spacing w:before="0" w:after="40" w:line="252" w:lineRule="auto"/>
        <w:ind w:left="403" w:hanging="403"/>
      </w:pPr>
      <w:r>
        <w:rPr>
          <w:rFonts w:ascii="Times New Roman" w:hAnsi="Times New Roman" w:eastAsia="Times New Roman"/>
          <w:b w:val="0"/>
          <w:sz w:val="23"/>
        </w:rPr>
        <w:t>15. Willingness to improve.</w:t>
      </w:r>
    </w:p>
    <w:p w14:paraId="7310E069">
      <w:pPr>
        <w:pStyle w:val="3"/>
        <w:keepNext/>
        <w:keepLines w:val="0"/>
        <w:pageBreakBefore w:val="0"/>
        <w:widowControl/>
        <w:spacing w:before="160" w:after="100" w:line="252" w:lineRule="auto"/>
      </w:pPr>
      <w:r>
        <w:rPr>
          <w:rFonts w:ascii="Times New Roman" w:hAnsi="Times New Roman" w:eastAsia="Times New Roman"/>
          <w:b/>
          <w:sz w:val="26"/>
        </w:rPr>
        <w:t>39.2 How Instructors Can Improve</w:t>
      </w:r>
    </w:p>
    <w:p w14:paraId="01C3DA37">
      <w:pPr>
        <w:keepNext w:val="0"/>
        <w:keepLines w:val="0"/>
        <w:pageBreakBefore w:val="0"/>
        <w:widowControl/>
        <w:spacing w:before="100" w:after="60" w:line="252" w:lineRule="auto"/>
      </w:pPr>
      <w:r>
        <w:rPr>
          <w:rFonts w:ascii="Times New Roman" w:hAnsi="Times New Roman" w:eastAsia="Times New Roman"/>
          <w:b/>
          <w:sz w:val="24"/>
        </w:rPr>
        <w:t>Instructors should:</w:t>
      </w:r>
    </w:p>
    <w:p w14:paraId="771279A0">
      <w:pPr>
        <w:keepNext w:val="0"/>
        <w:keepLines w:val="0"/>
        <w:pageBreakBefore w:val="0"/>
        <w:widowControl/>
        <w:spacing w:before="0" w:after="40" w:line="252" w:lineRule="auto"/>
        <w:ind w:left="403" w:hanging="403"/>
      </w:pPr>
      <w:r>
        <w:rPr>
          <w:rFonts w:ascii="Times New Roman" w:hAnsi="Times New Roman" w:eastAsia="Times New Roman"/>
          <w:b w:val="0"/>
          <w:sz w:val="23"/>
        </w:rPr>
        <w:t>1. Read regularly.</w:t>
      </w:r>
    </w:p>
    <w:p w14:paraId="3001F5F9">
      <w:pPr>
        <w:keepNext w:val="0"/>
        <w:keepLines w:val="0"/>
        <w:pageBreakBefore w:val="0"/>
        <w:widowControl/>
        <w:spacing w:before="0" w:after="40" w:line="252" w:lineRule="auto"/>
        <w:ind w:left="403" w:hanging="403"/>
      </w:pPr>
      <w:r>
        <w:rPr>
          <w:rFonts w:ascii="Times New Roman" w:hAnsi="Times New Roman" w:eastAsia="Times New Roman"/>
          <w:b w:val="0"/>
          <w:sz w:val="23"/>
        </w:rPr>
        <w:t>2. Review lesson outcomes.</w:t>
      </w:r>
    </w:p>
    <w:p w14:paraId="4C098336">
      <w:pPr>
        <w:keepNext w:val="0"/>
        <w:keepLines w:val="0"/>
        <w:pageBreakBefore w:val="0"/>
        <w:widowControl/>
        <w:spacing w:before="0" w:after="40" w:line="252" w:lineRule="auto"/>
        <w:ind w:left="403" w:hanging="403"/>
      </w:pPr>
      <w:r>
        <w:rPr>
          <w:rFonts w:ascii="Times New Roman" w:hAnsi="Times New Roman" w:eastAsia="Times New Roman"/>
          <w:b w:val="0"/>
          <w:sz w:val="23"/>
        </w:rPr>
        <w:t>3. Ask for feedback.</w:t>
      </w:r>
    </w:p>
    <w:p w14:paraId="50716A4E">
      <w:pPr>
        <w:keepNext w:val="0"/>
        <w:keepLines w:val="0"/>
        <w:pageBreakBefore w:val="0"/>
        <w:widowControl/>
        <w:spacing w:before="0" w:after="40" w:line="252" w:lineRule="auto"/>
        <w:ind w:left="403" w:hanging="403"/>
      </w:pPr>
      <w:r>
        <w:rPr>
          <w:rFonts w:ascii="Times New Roman" w:hAnsi="Times New Roman" w:eastAsia="Times New Roman"/>
          <w:b w:val="0"/>
          <w:sz w:val="23"/>
        </w:rPr>
        <w:t>4. Learn from other instructors.</w:t>
      </w:r>
    </w:p>
    <w:p w14:paraId="26CE72CF">
      <w:pPr>
        <w:keepNext w:val="0"/>
        <w:keepLines w:val="0"/>
        <w:pageBreakBefore w:val="0"/>
        <w:widowControl/>
        <w:spacing w:before="0" w:after="40" w:line="252" w:lineRule="auto"/>
        <w:ind w:left="403" w:hanging="403"/>
      </w:pPr>
      <w:r>
        <w:rPr>
          <w:rFonts w:ascii="Times New Roman" w:hAnsi="Times New Roman" w:eastAsia="Times New Roman"/>
          <w:b w:val="0"/>
          <w:sz w:val="23"/>
        </w:rPr>
        <w:t>5. Attend training meetings.</w:t>
      </w:r>
    </w:p>
    <w:p w14:paraId="4EB73B19">
      <w:pPr>
        <w:keepNext w:val="0"/>
        <w:keepLines w:val="0"/>
        <w:pageBreakBefore w:val="0"/>
        <w:widowControl/>
        <w:spacing w:before="0" w:after="40" w:line="252" w:lineRule="auto"/>
        <w:ind w:left="403" w:hanging="403"/>
      </w:pPr>
      <w:r>
        <w:rPr>
          <w:rFonts w:ascii="Times New Roman" w:hAnsi="Times New Roman" w:eastAsia="Times New Roman"/>
          <w:b w:val="0"/>
          <w:sz w:val="23"/>
        </w:rPr>
        <w:t>6. Improve communication.</w:t>
      </w:r>
    </w:p>
    <w:p w14:paraId="0E0DC3B1">
      <w:pPr>
        <w:keepNext w:val="0"/>
        <w:keepLines w:val="0"/>
        <w:pageBreakBefore w:val="0"/>
        <w:widowControl/>
        <w:spacing w:before="0" w:after="40" w:line="252" w:lineRule="auto"/>
        <w:ind w:left="403" w:hanging="403"/>
      </w:pPr>
      <w:r>
        <w:rPr>
          <w:rFonts w:ascii="Times New Roman" w:hAnsi="Times New Roman" w:eastAsia="Times New Roman"/>
          <w:b w:val="0"/>
          <w:sz w:val="23"/>
        </w:rPr>
        <w:t>7. Improve practical demonstrations.</w:t>
      </w:r>
    </w:p>
    <w:p w14:paraId="4FA037D2">
      <w:pPr>
        <w:keepNext w:val="0"/>
        <w:keepLines w:val="0"/>
        <w:pageBreakBefore w:val="0"/>
        <w:widowControl/>
        <w:spacing w:before="0" w:after="40" w:line="252" w:lineRule="auto"/>
        <w:ind w:left="403" w:hanging="403"/>
      </w:pPr>
      <w:r>
        <w:rPr>
          <w:rFonts w:ascii="Times New Roman" w:hAnsi="Times New Roman" w:eastAsia="Times New Roman"/>
          <w:b w:val="0"/>
          <w:sz w:val="23"/>
        </w:rPr>
        <w:t>8. Update professional knowledge.</w:t>
      </w:r>
    </w:p>
    <w:p w14:paraId="68CF813A">
      <w:pPr>
        <w:keepNext w:val="0"/>
        <w:keepLines w:val="0"/>
        <w:pageBreakBefore w:val="0"/>
        <w:widowControl/>
        <w:spacing w:before="0" w:after="40" w:line="252" w:lineRule="auto"/>
        <w:ind w:left="403" w:hanging="403"/>
      </w:pPr>
      <w:r>
        <w:rPr>
          <w:rFonts w:ascii="Times New Roman" w:hAnsi="Times New Roman" w:eastAsia="Times New Roman"/>
          <w:b w:val="0"/>
          <w:sz w:val="23"/>
        </w:rPr>
        <w:t>9. Strengthen spiritual life.</w:t>
      </w:r>
    </w:p>
    <w:p w14:paraId="562E3714">
      <w:pPr>
        <w:keepNext w:val="0"/>
        <w:keepLines w:val="0"/>
        <w:pageBreakBefore w:val="0"/>
        <w:widowControl/>
        <w:spacing w:before="0" w:after="40" w:line="252" w:lineRule="auto"/>
        <w:ind w:left="403" w:hanging="403"/>
      </w:pPr>
      <w:r>
        <w:rPr>
          <w:rFonts w:ascii="Times New Roman" w:hAnsi="Times New Roman" w:eastAsia="Times New Roman"/>
          <w:b w:val="0"/>
          <w:sz w:val="23"/>
        </w:rPr>
        <w:t>10. Practise humility.</w:t>
      </w:r>
    </w:p>
    <w:p w14:paraId="0B83A6C3">
      <w:pPr>
        <w:keepNext w:val="0"/>
        <w:keepLines w:val="0"/>
        <w:pageBreakBefore w:val="0"/>
        <w:widowControl/>
        <w:spacing w:before="0" w:after="100" w:line="252" w:lineRule="auto"/>
      </w:pPr>
      <w:r>
        <w:rPr>
          <w:rFonts w:ascii="Times New Roman" w:hAnsi="Times New Roman" w:eastAsia="Times New Roman"/>
          <w:b w:val="0"/>
          <w:sz w:val="23"/>
        </w:rPr>
        <w:t>Proverbs 9:9</w:t>
      </w:r>
      <w:r>
        <w:rPr>
          <w:rFonts w:ascii="Times New Roman" w:hAnsi="Times New Roman" w:eastAsia="Times New Roman"/>
          <w:b w:val="0"/>
          <w:sz w:val="23"/>
        </w:rPr>
        <w:br w:type="textWrapping"/>
      </w:r>
      <w:r>
        <w:rPr>
          <w:rFonts w:ascii="Times New Roman" w:hAnsi="Times New Roman" w:eastAsia="Times New Roman"/>
          <w:b w:val="0"/>
          <w:sz w:val="23"/>
        </w:rPr>
        <w:t>“Give instruction to a wise man, and he will be yet wiser: teach a just man, and he will increase in learning.”</w:t>
      </w:r>
    </w:p>
    <w:p w14:paraId="3A18A933">
      <w:pPr>
        <w:keepNext w:val="0"/>
        <w:keepLines w:val="0"/>
        <w:pageBreakBefore w:val="0"/>
        <w:widowControl/>
        <w:spacing w:before="0" w:after="100" w:line="252" w:lineRule="auto"/>
      </w:pPr>
      <w:r>
        <w:rPr>
          <w:rFonts w:ascii="Times New Roman" w:hAnsi="Times New Roman" w:eastAsia="Times New Roman"/>
          <w:b w:val="0"/>
          <w:sz w:val="23"/>
        </w:rPr>
        <w:t>A wise instructor remains teachable.</w:t>
      </w:r>
    </w:p>
    <w:p w14:paraId="24713478">
      <w:pPr>
        <w:keepNext w:val="0"/>
        <w:keepLines w:val="0"/>
        <w:pageBreakBefore w:val="0"/>
        <w:widowControl/>
        <w:spacing w:before="0" w:after="40" w:line="240" w:lineRule="auto"/>
      </w:pPr>
    </w:p>
    <w:p w14:paraId="57457CC2">
      <w:pPr>
        <w:pStyle w:val="2"/>
        <w:keepNext/>
        <w:keepLines w:val="0"/>
        <w:pageBreakBefore w:val="0"/>
        <w:widowControl/>
        <w:spacing w:before="240" w:after="120" w:line="252" w:lineRule="auto"/>
      </w:pPr>
      <w:r>
        <w:rPr>
          <w:rFonts w:ascii="Times New Roman" w:hAnsi="Times New Roman" w:eastAsia="Times New Roman"/>
          <w:b/>
          <w:sz w:val="30"/>
        </w:rPr>
        <w:t>40. INSTRUCTOR REPORTING TEMPLATES</w:t>
      </w:r>
    </w:p>
    <w:p w14:paraId="7393DDD5">
      <w:pPr>
        <w:keepNext w:val="0"/>
        <w:keepLines w:val="0"/>
        <w:pageBreakBefore w:val="0"/>
        <w:widowControl/>
        <w:spacing w:before="0" w:after="100" w:line="252" w:lineRule="auto"/>
      </w:pPr>
      <w:r>
        <w:rPr>
          <w:rFonts w:ascii="Times New Roman" w:hAnsi="Times New Roman" w:eastAsia="Times New Roman"/>
          <w:b w:val="0"/>
          <w:sz w:val="23"/>
        </w:rPr>
        <w:t>The following templates may be copied, printed or adapted for Academy use.</w:t>
      </w:r>
    </w:p>
    <w:p w14:paraId="19EAE165">
      <w:pPr>
        <w:keepNext w:val="0"/>
        <w:keepLines w:val="0"/>
        <w:pageBreakBefore w:val="0"/>
        <w:widowControl/>
        <w:spacing w:before="0" w:after="40" w:line="240" w:lineRule="auto"/>
      </w:pPr>
    </w:p>
    <w:p w14:paraId="5F2641F7">
      <w:pPr>
        <w:pStyle w:val="3"/>
        <w:keepNext/>
        <w:keepLines w:val="0"/>
        <w:pageBreakBefore w:val="0"/>
        <w:widowControl/>
        <w:spacing w:before="160" w:after="100" w:line="252" w:lineRule="auto"/>
      </w:pPr>
      <w:r>
        <w:rPr>
          <w:rFonts w:ascii="Times New Roman" w:hAnsi="Times New Roman" w:eastAsia="Times New Roman"/>
          <w:b/>
          <w:sz w:val="26"/>
        </w:rPr>
        <w:t>40.1 Daily Lesson Report Template</w:t>
      </w:r>
    </w:p>
    <w:p w14:paraId="4B220C6F">
      <w:pPr>
        <w:keepNext w:val="0"/>
        <w:keepLines w:val="0"/>
        <w:pageBreakBefore w:val="0"/>
        <w:widowControl/>
        <w:spacing w:before="0" w:after="100" w:line="252" w:lineRule="auto"/>
      </w:pPr>
      <w:r>
        <w:rPr>
          <w:rFonts w:ascii="Times New Roman" w:hAnsi="Times New Roman" w:eastAsia="Times New Roman"/>
          <w:b w:val="0"/>
          <w:sz w:val="23"/>
        </w:rPr>
        <w:t>Academy: EBOMI Kingdom Leadership Academy</w:t>
      </w:r>
      <w:r>
        <w:rPr>
          <w:rFonts w:ascii="Times New Roman" w:hAnsi="Times New Roman" w:eastAsia="Times New Roman"/>
          <w:b w:val="0"/>
          <w:sz w:val="23"/>
        </w:rPr>
        <w:br w:type="textWrapping"/>
      </w:r>
      <w:r>
        <w:rPr>
          <w:rFonts w:ascii="Times New Roman" w:hAnsi="Times New Roman" w:eastAsia="Times New Roman"/>
          <w:b w:val="0"/>
          <w:sz w:val="23"/>
        </w:rPr>
        <w:t>Instructor Name: 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or Class: 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Day Number: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Week Number: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Month Number: 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_____________________________________________________</w:t>
      </w:r>
    </w:p>
    <w:p w14:paraId="7144F86B">
      <w:pPr>
        <w:keepNext w:val="0"/>
        <w:keepLines w:val="0"/>
        <w:pageBreakBefore w:val="0"/>
        <w:widowControl/>
        <w:spacing w:before="100" w:after="60" w:line="252" w:lineRule="auto"/>
      </w:pPr>
      <w:r>
        <w:rPr>
          <w:rFonts w:ascii="Times New Roman" w:hAnsi="Times New Roman" w:eastAsia="Times New Roman"/>
          <w:b/>
          <w:sz w:val="24"/>
        </w:rPr>
        <w:t>Lesson Details</w:t>
      </w:r>
    </w:p>
    <w:p w14:paraId="1098D59A">
      <w:pPr>
        <w:keepNext w:val="0"/>
        <w:keepLines w:val="0"/>
        <w:pageBreakBefore w:val="0"/>
        <w:widowControl/>
        <w:spacing w:before="100" w:after="60" w:line="252" w:lineRule="auto"/>
      </w:pPr>
      <w:r>
        <w:rPr>
          <w:rFonts w:ascii="Times New Roman" w:hAnsi="Times New Roman" w:eastAsia="Times New Roman"/>
          <w:b/>
          <w:sz w:val="24"/>
        </w:rPr>
        <w:t>Topic Taught:</w:t>
      </w:r>
    </w:p>
    <w:p w14:paraId="76498DA2">
      <w:pPr>
        <w:keepNext w:val="0"/>
        <w:keepLines w:val="0"/>
        <w:pageBreakBefore w:val="0"/>
        <w:widowControl/>
        <w:spacing w:before="0" w:after="40" w:line="240" w:lineRule="auto"/>
      </w:pPr>
    </w:p>
    <w:p w14:paraId="166B8241">
      <w:pPr>
        <w:keepNext w:val="0"/>
        <w:keepLines w:val="0"/>
        <w:pageBreakBefore w:val="0"/>
        <w:widowControl/>
        <w:spacing w:before="100" w:after="60" w:line="252" w:lineRule="auto"/>
      </w:pPr>
      <w:r>
        <w:rPr>
          <w:rFonts w:ascii="Times New Roman" w:hAnsi="Times New Roman" w:eastAsia="Times New Roman"/>
          <w:b/>
          <w:sz w:val="24"/>
        </w:rPr>
        <w:t>Key Scripture Used:</w:t>
      </w:r>
    </w:p>
    <w:p w14:paraId="5014352D">
      <w:pPr>
        <w:keepNext w:val="0"/>
        <w:keepLines w:val="0"/>
        <w:pageBreakBefore w:val="0"/>
        <w:widowControl/>
        <w:spacing w:before="0" w:after="40" w:line="240" w:lineRule="auto"/>
      </w:pPr>
    </w:p>
    <w:p w14:paraId="46E85F14">
      <w:pPr>
        <w:keepNext w:val="0"/>
        <w:keepLines w:val="0"/>
        <w:pageBreakBefore w:val="0"/>
        <w:widowControl/>
        <w:spacing w:before="100" w:after="60" w:line="252" w:lineRule="auto"/>
      </w:pPr>
      <w:r>
        <w:rPr>
          <w:rFonts w:ascii="Times New Roman" w:hAnsi="Times New Roman" w:eastAsia="Times New Roman"/>
          <w:b/>
          <w:sz w:val="24"/>
        </w:rPr>
        <w:t>Learning Objectives:</w:t>
      </w:r>
    </w:p>
    <w:p w14:paraId="65F0FA7D">
      <w:pPr>
        <w:keepNext w:val="0"/>
        <w:keepLines w:val="0"/>
        <w:pageBreakBefore w:val="0"/>
        <w:widowControl/>
        <w:spacing w:before="0" w:after="40" w:line="252" w:lineRule="auto"/>
        <w:ind w:left="403" w:hanging="403"/>
      </w:pPr>
      <w:r>
        <w:rPr>
          <w:rFonts w:ascii="Times New Roman" w:hAnsi="Times New Roman" w:eastAsia="Times New Roman"/>
          <w:b w:val="0"/>
          <w:sz w:val="23"/>
        </w:rPr>
        <w:t>1. ______________________________________________</w:t>
      </w:r>
    </w:p>
    <w:p w14:paraId="071F2BE2">
      <w:pPr>
        <w:keepNext w:val="0"/>
        <w:keepLines w:val="0"/>
        <w:pageBreakBefore w:val="0"/>
        <w:widowControl/>
        <w:spacing w:before="0" w:after="40" w:line="252" w:lineRule="auto"/>
        <w:ind w:left="403" w:hanging="403"/>
      </w:pPr>
      <w:r>
        <w:rPr>
          <w:rFonts w:ascii="Times New Roman" w:hAnsi="Times New Roman" w:eastAsia="Times New Roman"/>
          <w:b w:val="0"/>
          <w:sz w:val="23"/>
        </w:rPr>
        <w:t>2. ______________________________________________</w:t>
      </w:r>
    </w:p>
    <w:p w14:paraId="7BB90512">
      <w:pPr>
        <w:keepNext w:val="0"/>
        <w:keepLines w:val="0"/>
        <w:pageBreakBefore w:val="0"/>
        <w:widowControl/>
        <w:spacing w:before="0" w:after="40" w:line="252" w:lineRule="auto"/>
        <w:ind w:left="403" w:hanging="403"/>
      </w:pPr>
      <w:r>
        <w:rPr>
          <w:rFonts w:ascii="Times New Roman" w:hAnsi="Times New Roman" w:eastAsia="Times New Roman"/>
          <w:b w:val="0"/>
          <w:sz w:val="23"/>
        </w:rPr>
        <w:t>3. ______________________________________________</w:t>
      </w:r>
    </w:p>
    <w:p w14:paraId="1FC7B0ED">
      <w:pPr>
        <w:keepNext w:val="0"/>
        <w:keepLines w:val="0"/>
        <w:pageBreakBefore w:val="0"/>
        <w:widowControl/>
        <w:spacing w:before="0" w:after="40" w:line="252" w:lineRule="auto"/>
        <w:ind w:left="403" w:hanging="403"/>
      </w:pPr>
      <w:r>
        <w:rPr>
          <w:rFonts w:ascii="Times New Roman" w:hAnsi="Times New Roman" w:eastAsia="Times New Roman"/>
          <w:b w:val="0"/>
          <w:sz w:val="23"/>
        </w:rPr>
        <w:t>4. ______________________________________________</w:t>
      </w:r>
    </w:p>
    <w:p w14:paraId="2270BE3C">
      <w:pPr>
        <w:keepNext w:val="0"/>
        <w:keepLines w:val="0"/>
        <w:pageBreakBefore w:val="0"/>
        <w:widowControl/>
        <w:spacing w:before="0" w:after="40" w:line="252" w:lineRule="auto"/>
        <w:ind w:left="403" w:hanging="403"/>
      </w:pPr>
      <w:r>
        <w:rPr>
          <w:rFonts w:ascii="Times New Roman" w:hAnsi="Times New Roman" w:eastAsia="Times New Roman"/>
          <w:b w:val="0"/>
          <w:sz w:val="23"/>
        </w:rPr>
        <w:t>5. ______________________________________________</w:t>
      </w:r>
    </w:p>
    <w:p w14:paraId="63378D0C">
      <w:pPr>
        <w:keepNext w:val="0"/>
        <w:keepLines w:val="0"/>
        <w:pageBreakBefore w:val="0"/>
        <w:widowControl/>
        <w:spacing w:before="0" w:after="40" w:line="252" w:lineRule="auto"/>
        <w:ind w:left="403" w:hanging="403"/>
      </w:pPr>
      <w:r>
        <w:rPr>
          <w:rFonts w:ascii="Times New Roman" w:hAnsi="Times New Roman" w:eastAsia="Times New Roman"/>
          <w:b w:val="0"/>
          <w:sz w:val="23"/>
        </w:rPr>
        <w:t>6. ______________________________________________</w:t>
      </w:r>
    </w:p>
    <w:p w14:paraId="1862C4B6">
      <w:pPr>
        <w:keepNext w:val="0"/>
        <w:keepLines w:val="0"/>
        <w:pageBreakBefore w:val="0"/>
        <w:widowControl/>
        <w:spacing w:before="100" w:after="60" w:line="252" w:lineRule="auto"/>
      </w:pPr>
      <w:r>
        <w:rPr>
          <w:rFonts w:ascii="Times New Roman" w:hAnsi="Times New Roman" w:eastAsia="Times New Roman"/>
          <w:b/>
          <w:sz w:val="24"/>
        </w:rPr>
        <w:t>Summary of Teaching Delivered:</w:t>
      </w:r>
    </w:p>
    <w:p w14:paraId="1558652B">
      <w:pPr>
        <w:keepNext w:val="0"/>
        <w:keepLines w:val="0"/>
        <w:pageBreakBefore w:val="0"/>
        <w:widowControl/>
        <w:spacing w:before="0" w:after="40" w:line="240" w:lineRule="auto"/>
      </w:pPr>
    </w:p>
    <w:p w14:paraId="2D08EFEE">
      <w:pPr>
        <w:keepNext w:val="0"/>
        <w:keepLines w:val="0"/>
        <w:pageBreakBefore w:val="0"/>
        <w:widowControl/>
        <w:spacing w:before="100" w:after="60" w:line="252" w:lineRule="auto"/>
      </w:pPr>
      <w:r>
        <w:rPr>
          <w:rFonts w:ascii="Times New Roman" w:hAnsi="Times New Roman" w:eastAsia="Times New Roman"/>
          <w:b/>
          <w:sz w:val="24"/>
        </w:rPr>
        <w:t>Practical Activity Conducted:</w:t>
      </w:r>
    </w:p>
    <w:p w14:paraId="0B360294">
      <w:pPr>
        <w:keepNext w:val="0"/>
        <w:keepLines w:val="0"/>
        <w:pageBreakBefore w:val="0"/>
        <w:widowControl/>
        <w:spacing w:before="0" w:after="40" w:line="240" w:lineRule="auto"/>
      </w:pPr>
    </w:p>
    <w:p w14:paraId="115DEF17">
      <w:pPr>
        <w:keepNext w:val="0"/>
        <w:keepLines w:val="0"/>
        <w:pageBreakBefore w:val="0"/>
        <w:widowControl/>
        <w:spacing w:before="100" w:after="60" w:line="252" w:lineRule="auto"/>
      </w:pPr>
      <w:r>
        <w:rPr>
          <w:rFonts w:ascii="Times New Roman" w:hAnsi="Times New Roman" w:eastAsia="Times New Roman"/>
          <w:b/>
          <w:sz w:val="24"/>
        </w:rPr>
        <w:t>Trainee Participation:</w:t>
      </w:r>
    </w:p>
    <w:p w14:paraId="221E6C5B">
      <w:pPr>
        <w:keepNext w:val="0"/>
        <w:keepLines w:val="0"/>
        <w:pageBreakBefore w:val="0"/>
        <w:widowControl/>
        <w:spacing w:before="0" w:after="40" w:line="240" w:lineRule="auto"/>
      </w:pPr>
    </w:p>
    <w:p w14:paraId="6F40D760">
      <w:pPr>
        <w:keepNext w:val="0"/>
        <w:keepLines w:val="0"/>
        <w:pageBreakBefore w:val="0"/>
        <w:widowControl/>
        <w:spacing w:before="100" w:after="60" w:line="252" w:lineRule="auto"/>
      </w:pPr>
      <w:r>
        <w:rPr>
          <w:rFonts w:ascii="Times New Roman" w:hAnsi="Times New Roman" w:eastAsia="Times New Roman"/>
          <w:b/>
          <w:sz w:val="24"/>
        </w:rPr>
        <w:t>Assignment Given:</w:t>
      </w:r>
    </w:p>
    <w:p w14:paraId="6954A7D8">
      <w:pPr>
        <w:keepNext w:val="0"/>
        <w:keepLines w:val="0"/>
        <w:pageBreakBefore w:val="0"/>
        <w:widowControl/>
        <w:spacing w:before="0" w:after="40" w:line="240" w:lineRule="auto"/>
      </w:pPr>
    </w:p>
    <w:p w14:paraId="6CF87123">
      <w:pPr>
        <w:keepNext w:val="0"/>
        <w:keepLines w:val="0"/>
        <w:pageBreakBefore w:val="0"/>
        <w:widowControl/>
        <w:spacing w:before="100" w:after="60" w:line="252" w:lineRule="auto"/>
      </w:pPr>
      <w:r>
        <w:rPr>
          <w:rFonts w:ascii="Times New Roman" w:hAnsi="Times New Roman" w:eastAsia="Times New Roman"/>
          <w:b/>
          <w:sz w:val="24"/>
        </w:rPr>
        <w:t>Challenges Observed:</w:t>
      </w:r>
    </w:p>
    <w:p w14:paraId="636A7704">
      <w:pPr>
        <w:keepNext w:val="0"/>
        <w:keepLines w:val="0"/>
        <w:pageBreakBefore w:val="0"/>
        <w:widowControl/>
        <w:spacing w:before="0" w:after="40" w:line="240" w:lineRule="auto"/>
      </w:pPr>
    </w:p>
    <w:p w14:paraId="62A312FA">
      <w:pPr>
        <w:keepNext w:val="0"/>
        <w:keepLines w:val="0"/>
        <w:pageBreakBefore w:val="0"/>
        <w:widowControl/>
        <w:spacing w:before="100" w:after="60" w:line="252" w:lineRule="auto"/>
      </w:pPr>
      <w:r>
        <w:rPr>
          <w:rFonts w:ascii="Times New Roman" w:hAnsi="Times New Roman" w:eastAsia="Times New Roman"/>
          <w:b/>
          <w:sz w:val="24"/>
        </w:rPr>
        <w:t>Trainees Needing Support:</w:t>
      </w:r>
    </w:p>
    <w:p w14:paraId="7EF2F4EF">
      <w:pPr>
        <w:keepNext w:val="0"/>
        <w:keepLines w:val="0"/>
        <w:pageBreakBefore w:val="0"/>
        <w:widowControl/>
        <w:spacing w:before="0" w:after="40" w:line="240" w:lineRule="auto"/>
      </w:pPr>
    </w:p>
    <w:p w14:paraId="747C3E14">
      <w:pPr>
        <w:keepNext w:val="0"/>
        <w:keepLines w:val="0"/>
        <w:pageBreakBefore w:val="0"/>
        <w:widowControl/>
        <w:spacing w:before="100" w:after="60" w:line="252" w:lineRule="auto"/>
      </w:pPr>
      <w:r>
        <w:rPr>
          <w:rFonts w:ascii="Times New Roman" w:hAnsi="Times New Roman" w:eastAsia="Times New Roman"/>
          <w:b/>
          <w:sz w:val="24"/>
        </w:rPr>
        <w:t>Instructor Signature: _______________________________________</w:t>
      </w:r>
    </w:p>
    <w:p w14:paraId="513E3128">
      <w:pPr>
        <w:keepNext w:val="0"/>
        <w:keepLines w:val="0"/>
        <w:pageBreakBefore w:val="0"/>
        <w:widowControl/>
        <w:spacing w:before="0" w:after="40" w:line="240" w:lineRule="auto"/>
      </w:pPr>
    </w:p>
    <w:p w14:paraId="5A4FC37C">
      <w:pPr>
        <w:pStyle w:val="3"/>
        <w:keepNext/>
        <w:keepLines w:val="0"/>
        <w:pageBreakBefore w:val="0"/>
        <w:widowControl/>
        <w:spacing w:before="160" w:after="100" w:line="252" w:lineRule="auto"/>
      </w:pPr>
      <w:r>
        <w:rPr>
          <w:rFonts w:ascii="Times New Roman" w:hAnsi="Times New Roman" w:eastAsia="Times New Roman"/>
          <w:b/>
          <w:sz w:val="26"/>
        </w:rPr>
        <w:t>40.2 Attendance Record Template</w:t>
      </w:r>
    </w:p>
    <w:p w14:paraId="56E98814">
      <w:pPr>
        <w:keepNext w:val="0"/>
        <w:keepLines w:val="0"/>
        <w:pageBreakBefore w:val="0"/>
        <w:widowControl/>
        <w:spacing w:before="0" w:after="100" w:line="252" w:lineRule="auto"/>
      </w:pPr>
      <w:r>
        <w:rPr>
          <w:rFonts w:ascii="Times New Roman" w:hAnsi="Times New Roman" w:eastAsia="Times New Roman"/>
          <w:b w:val="0"/>
          <w:sz w:val="23"/>
        </w:rPr>
        <w:t>Department or Class: 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Week Number: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Instructor: ________________________________________________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445A0C8F">
        <w:trPr>
          <w:jc w:val="center"/>
        </w:trPr>
        <w:tc>
          <w:tcPr>
            <w:tcW w:w="1147" w:type="dxa"/>
            <w:shd w:val="clear" w:color="auto" w:fill="D9EAF7"/>
            <w:tcMar>
              <w:top w:w="35" w:type="dxa"/>
              <w:left w:w="35" w:type="dxa"/>
              <w:bottom w:w="35" w:type="dxa"/>
              <w:right w:w="35" w:type="dxa"/>
            </w:tcMar>
            <w:vAlign w:val="top"/>
          </w:tcPr>
          <w:p w14:paraId="1F88E4B0">
            <w:pPr>
              <w:keepNext w:val="0"/>
              <w:keepLines w:val="0"/>
              <w:pageBreakBefore w:val="0"/>
              <w:widowControl/>
              <w:spacing w:before="0" w:after="0" w:line="240" w:lineRule="auto"/>
            </w:pPr>
            <w:r>
              <w:rPr>
                <w:rFonts w:ascii="Times New Roman" w:hAnsi="Times New Roman" w:eastAsia="Times New Roman"/>
                <w:b/>
                <w:sz w:val="13"/>
              </w:rPr>
              <w:t>No.</w:t>
            </w:r>
          </w:p>
        </w:tc>
        <w:tc>
          <w:tcPr>
            <w:tcW w:w="1147" w:type="dxa"/>
            <w:shd w:val="clear" w:color="auto" w:fill="D9EAF7"/>
            <w:tcMar>
              <w:top w:w="35" w:type="dxa"/>
              <w:left w:w="35" w:type="dxa"/>
              <w:bottom w:w="35" w:type="dxa"/>
              <w:right w:w="35" w:type="dxa"/>
            </w:tcMar>
            <w:vAlign w:val="top"/>
          </w:tcPr>
          <w:p w14:paraId="62C92D57">
            <w:pPr>
              <w:keepNext w:val="0"/>
              <w:keepLines w:val="0"/>
              <w:pageBreakBefore w:val="0"/>
              <w:widowControl/>
              <w:spacing w:before="0" w:after="0" w:line="240" w:lineRule="auto"/>
            </w:pPr>
            <w:r>
              <w:rPr>
                <w:rFonts w:ascii="Times New Roman" w:hAnsi="Times New Roman" w:eastAsia="Times New Roman"/>
                <w:b/>
                <w:sz w:val="13"/>
              </w:rPr>
              <w:t>Trainee Name</w:t>
            </w:r>
          </w:p>
        </w:tc>
        <w:tc>
          <w:tcPr>
            <w:tcW w:w="1147" w:type="dxa"/>
            <w:shd w:val="clear" w:color="auto" w:fill="D9EAF7"/>
            <w:tcMar>
              <w:top w:w="35" w:type="dxa"/>
              <w:left w:w="35" w:type="dxa"/>
              <w:bottom w:w="35" w:type="dxa"/>
              <w:right w:w="35" w:type="dxa"/>
            </w:tcMar>
            <w:vAlign w:val="top"/>
          </w:tcPr>
          <w:p w14:paraId="363AA322">
            <w:pPr>
              <w:keepNext w:val="0"/>
              <w:keepLines w:val="0"/>
              <w:pageBreakBefore w:val="0"/>
              <w:widowControl/>
              <w:spacing w:before="0" w:after="0" w:line="240" w:lineRule="auto"/>
            </w:pPr>
            <w:r>
              <w:rPr>
                <w:rFonts w:ascii="Times New Roman" w:hAnsi="Times New Roman" w:eastAsia="Times New Roman"/>
                <w:b/>
                <w:sz w:val="13"/>
              </w:rPr>
              <w:t>Mon</w:t>
            </w:r>
          </w:p>
        </w:tc>
        <w:tc>
          <w:tcPr>
            <w:tcW w:w="1147" w:type="dxa"/>
            <w:shd w:val="clear" w:color="auto" w:fill="D9EAF7"/>
            <w:tcMar>
              <w:top w:w="35" w:type="dxa"/>
              <w:left w:w="35" w:type="dxa"/>
              <w:bottom w:w="35" w:type="dxa"/>
              <w:right w:w="35" w:type="dxa"/>
            </w:tcMar>
            <w:vAlign w:val="top"/>
          </w:tcPr>
          <w:p w14:paraId="25762669">
            <w:pPr>
              <w:keepNext w:val="0"/>
              <w:keepLines w:val="0"/>
              <w:pageBreakBefore w:val="0"/>
              <w:widowControl/>
              <w:spacing w:before="0" w:after="0" w:line="240" w:lineRule="auto"/>
            </w:pPr>
            <w:r>
              <w:rPr>
                <w:rFonts w:ascii="Times New Roman" w:hAnsi="Times New Roman" w:eastAsia="Times New Roman"/>
                <w:b/>
                <w:sz w:val="13"/>
              </w:rPr>
              <w:t>Tue</w:t>
            </w:r>
          </w:p>
        </w:tc>
        <w:tc>
          <w:tcPr>
            <w:tcW w:w="1147" w:type="dxa"/>
            <w:shd w:val="clear" w:color="auto" w:fill="D9EAF7"/>
            <w:tcMar>
              <w:top w:w="35" w:type="dxa"/>
              <w:left w:w="35" w:type="dxa"/>
              <w:bottom w:w="35" w:type="dxa"/>
              <w:right w:w="35" w:type="dxa"/>
            </w:tcMar>
            <w:vAlign w:val="top"/>
          </w:tcPr>
          <w:p w14:paraId="3456B3E3">
            <w:pPr>
              <w:keepNext w:val="0"/>
              <w:keepLines w:val="0"/>
              <w:pageBreakBefore w:val="0"/>
              <w:widowControl/>
              <w:spacing w:before="0" w:after="0" w:line="240" w:lineRule="auto"/>
            </w:pPr>
            <w:r>
              <w:rPr>
                <w:rFonts w:ascii="Times New Roman" w:hAnsi="Times New Roman" w:eastAsia="Times New Roman"/>
                <w:b/>
                <w:sz w:val="13"/>
              </w:rPr>
              <w:t>Wed</w:t>
            </w:r>
          </w:p>
        </w:tc>
        <w:tc>
          <w:tcPr>
            <w:tcW w:w="1147" w:type="dxa"/>
            <w:shd w:val="clear" w:color="auto" w:fill="D9EAF7"/>
            <w:tcMar>
              <w:top w:w="35" w:type="dxa"/>
              <w:left w:w="35" w:type="dxa"/>
              <w:bottom w:w="35" w:type="dxa"/>
              <w:right w:w="35" w:type="dxa"/>
            </w:tcMar>
            <w:vAlign w:val="top"/>
          </w:tcPr>
          <w:p w14:paraId="72CC8BDD">
            <w:pPr>
              <w:keepNext w:val="0"/>
              <w:keepLines w:val="0"/>
              <w:pageBreakBefore w:val="0"/>
              <w:widowControl/>
              <w:spacing w:before="0" w:after="0" w:line="240" w:lineRule="auto"/>
            </w:pPr>
            <w:r>
              <w:rPr>
                <w:rFonts w:ascii="Times New Roman" w:hAnsi="Times New Roman" w:eastAsia="Times New Roman"/>
                <w:b/>
                <w:sz w:val="13"/>
              </w:rPr>
              <w:t>Thu</w:t>
            </w:r>
          </w:p>
        </w:tc>
        <w:tc>
          <w:tcPr>
            <w:tcW w:w="1147" w:type="dxa"/>
            <w:shd w:val="clear" w:color="auto" w:fill="D9EAF7"/>
            <w:tcMar>
              <w:top w:w="35" w:type="dxa"/>
              <w:left w:w="35" w:type="dxa"/>
              <w:bottom w:w="35" w:type="dxa"/>
              <w:right w:w="35" w:type="dxa"/>
            </w:tcMar>
            <w:vAlign w:val="top"/>
          </w:tcPr>
          <w:p w14:paraId="43491CA8">
            <w:pPr>
              <w:keepNext w:val="0"/>
              <w:keepLines w:val="0"/>
              <w:pageBreakBefore w:val="0"/>
              <w:widowControl/>
              <w:spacing w:before="0" w:after="0" w:line="240" w:lineRule="auto"/>
            </w:pPr>
            <w:r>
              <w:rPr>
                <w:rFonts w:ascii="Times New Roman" w:hAnsi="Times New Roman" w:eastAsia="Times New Roman"/>
                <w:b/>
                <w:sz w:val="13"/>
              </w:rPr>
              <w:t>Fri</w:t>
            </w:r>
          </w:p>
        </w:tc>
        <w:tc>
          <w:tcPr>
            <w:tcW w:w="1147" w:type="dxa"/>
            <w:shd w:val="clear" w:color="auto" w:fill="D9EAF7"/>
            <w:tcMar>
              <w:top w:w="35" w:type="dxa"/>
              <w:left w:w="35" w:type="dxa"/>
              <w:bottom w:w="35" w:type="dxa"/>
              <w:right w:w="35" w:type="dxa"/>
            </w:tcMar>
            <w:vAlign w:val="top"/>
          </w:tcPr>
          <w:p w14:paraId="79A454E8">
            <w:pPr>
              <w:keepNext w:val="0"/>
              <w:keepLines w:val="0"/>
              <w:pageBreakBefore w:val="0"/>
              <w:widowControl/>
              <w:spacing w:before="0" w:after="0" w:line="240" w:lineRule="auto"/>
            </w:pPr>
            <w:r>
              <w:rPr>
                <w:rFonts w:ascii="Times New Roman" w:hAnsi="Times New Roman" w:eastAsia="Times New Roman"/>
                <w:b/>
                <w:sz w:val="13"/>
              </w:rPr>
              <w:t>Sat</w:t>
            </w:r>
          </w:p>
        </w:tc>
        <w:tc>
          <w:tcPr>
            <w:tcW w:w="1147" w:type="dxa"/>
            <w:shd w:val="clear" w:color="auto" w:fill="D9EAF7"/>
            <w:tcMar>
              <w:top w:w="35" w:type="dxa"/>
              <w:left w:w="35" w:type="dxa"/>
              <w:bottom w:w="35" w:type="dxa"/>
              <w:right w:w="35" w:type="dxa"/>
            </w:tcMar>
            <w:vAlign w:val="top"/>
          </w:tcPr>
          <w:p w14:paraId="5730C815">
            <w:pPr>
              <w:keepNext w:val="0"/>
              <w:keepLines w:val="0"/>
              <w:pageBreakBefore w:val="0"/>
              <w:widowControl/>
              <w:spacing w:before="0" w:after="0" w:line="240" w:lineRule="auto"/>
            </w:pPr>
            <w:r>
              <w:rPr>
                <w:rFonts w:ascii="Times New Roman" w:hAnsi="Times New Roman" w:eastAsia="Times New Roman"/>
                <w:b/>
                <w:sz w:val="13"/>
              </w:rPr>
              <w:t>Remarks</w:t>
            </w:r>
          </w:p>
        </w:tc>
      </w:tr>
      <w:tr w14:paraId="2FD199AB">
        <w:trPr>
          <w:jc w:val="center"/>
        </w:trPr>
        <w:tc>
          <w:tcPr>
            <w:tcW w:w="1147" w:type="dxa"/>
            <w:tcMar>
              <w:top w:w="35" w:type="dxa"/>
              <w:left w:w="35" w:type="dxa"/>
              <w:bottom w:w="35" w:type="dxa"/>
              <w:right w:w="35" w:type="dxa"/>
            </w:tcMar>
            <w:vAlign w:val="top"/>
          </w:tcPr>
          <w:p w14:paraId="2D86CCFC">
            <w:pPr>
              <w:keepNext w:val="0"/>
              <w:keepLines w:val="0"/>
              <w:pageBreakBefore w:val="0"/>
              <w:widowControl/>
              <w:spacing w:before="0" w:after="0" w:line="240" w:lineRule="auto"/>
            </w:pPr>
            <w:r>
              <w:rPr>
                <w:rFonts w:ascii="Times New Roman" w:hAnsi="Times New Roman" w:eastAsia="Times New Roman"/>
                <w:b w:val="0"/>
                <w:sz w:val="13"/>
              </w:rPr>
              <w:t>1</w:t>
            </w:r>
          </w:p>
        </w:tc>
        <w:tc>
          <w:tcPr>
            <w:tcW w:w="1147" w:type="dxa"/>
            <w:tcMar>
              <w:top w:w="35" w:type="dxa"/>
              <w:left w:w="35" w:type="dxa"/>
              <w:bottom w:w="35" w:type="dxa"/>
              <w:right w:w="35" w:type="dxa"/>
            </w:tcMar>
            <w:vAlign w:val="top"/>
          </w:tcPr>
          <w:p w14:paraId="5092A25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9DC30F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99187C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CB97A3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C40EC1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05B964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D3AF02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F77F4BC">
            <w:pPr>
              <w:keepNext w:val="0"/>
              <w:keepLines w:val="0"/>
              <w:pageBreakBefore w:val="0"/>
              <w:widowControl/>
              <w:spacing w:before="0" w:after="0" w:line="240" w:lineRule="auto"/>
            </w:pPr>
          </w:p>
        </w:tc>
      </w:tr>
      <w:tr w14:paraId="040873ED">
        <w:trPr>
          <w:jc w:val="center"/>
        </w:trPr>
        <w:tc>
          <w:tcPr>
            <w:tcW w:w="1147" w:type="dxa"/>
            <w:tcMar>
              <w:top w:w="35" w:type="dxa"/>
              <w:left w:w="35" w:type="dxa"/>
              <w:bottom w:w="35" w:type="dxa"/>
              <w:right w:w="35" w:type="dxa"/>
            </w:tcMar>
            <w:vAlign w:val="top"/>
          </w:tcPr>
          <w:p w14:paraId="253B5B82">
            <w:pPr>
              <w:keepNext w:val="0"/>
              <w:keepLines w:val="0"/>
              <w:pageBreakBefore w:val="0"/>
              <w:widowControl/>
              <w:spacing w:before="0" w:after="0" w:line="240" w:lineRule="auto"/>
            </w:pPr>
            <w:r>
              <w:rPr>
                <w:rFonts w:ascii="Times New Roman" w:hAnsi="Times New Roman" w:eastAsia="Times New Roman"/>
                <w:b w:val="0"/>
                <w:sz w:val="13"/>
              </w:rPr>
              <w:t>2</w:t>
            </w:r>
          </w:p>
        </w:tc>
        <w:tc>
          <w:tcPr>
            <w:tcW w:w="1147" w:type="dxa"/>
            <w:tcMar>
              <w:top w:w="35" w:type="dxa"/>
              <w:left w:w="35" w:type="dxa"/>
              <w:bottom w:w="35" w:type="dxa"/>
              <w:right w:w="35" w:type="dxa"/>
            </w:tcMar>
            <w:vAlign w:val="top"/>
          </w:tcPr>
          <w:p w14:paraId="43A0220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656D9F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CAE2EE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EBDDE3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8ECACC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F195BB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F4F7E5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7AB63B4">
            <w:pPr>
              <w:keepNext w:val="0"/>
              <w:keepLines w:val="0"/>
              <w:pageBreakBefore w:val="0"/>
              <w:widowControl/>
              <w:spacing w:before="0" w:after="0" w:line="240" w:lineRule="auto"/>
            </w:pPr>
          </w:p>
        </w:tc>
      </w:tr>
      <w:tr w14:paraId="33B12069">
        <w:trPr>
          <w:jc w:val="center"/>
        </w:trPr>
        <w:tc>
          <w:tcPr>
            <w:tcW w:w="1147" w:type="dxa"/>
            <w:tcMar>
              <w:top w:w="35" w:type="dxa"/>
              <w:left w:w="35" w:type="dxa"/>
              <w:bottom w:w="35" w:type="dxa"/>
              <w:right w:w="35" w:type="dxa"/>
            </w:tcMar>
            <w:vAlign w:val="top"/>
          </w:tcPr>
          <w:p w14:paraId="7FC2032F">
            <w:pPr>
              <w:keepNext w:val="0"/>
              <w:keepLines w:val="0"/>
              <w:pageBreakBefore w:val="0"/>
              <w:widowControl/>
              <w:spacing w:before="0" w:after="0" w:line="240" w:lineRule="auto"/>
            </w:pPr>
            <w:r>
              <w:rPr>
                <w:rFonts w:ascii="Times New Roman" w:hAnsi="Times New Roman" w:eastAsia="Times New Roman"/>
                <w:b w:val="0"/>
                <w:sz w:val="13"/>
              </w:rPr>
              <w:t>3</w:t>
            </w:r>
          </w:p>
        </w:tc>
        <w:tc>
          <w:tcPr>
            <w:tcW w:w="1147" w:type="dxa"/>
            <w:tcMar>
              <w:top w:w="35" w:type="dxa"/>
              <w:left w:w="35" w:type="dxa"/>
              <w:bottom w:w="35" w:type="dxa"/>
              <w:right w:w="35" w:type="dxa"/>
            </w:tcMar>
            <w:vAlign w:val="top"/>
          </w:tcPr>
          <w:p w14:paraId="3892F81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785B00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65A938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B6EECC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37256F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2DAF18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F1D059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1509418">
            <w:pPr>
              <w:keepNext w:val="0"/>
              <w:keepLines w:val="0"/>
              <w:pageBreakBefore w:val="0"/>
              <w:widowControl/>
              <w:spacing w:before="0" w:after="0" w:line="240" w:lineRule="auto"/>
            </w:pPr>
          </w:p>
        </w:tc>
      </w:tr>
      <w:tr w14:paraId="394E22F9">
        <w:trPr>
          <w:jc w:val="center"/>
        </w:trPr>
        <w:tc>
          <w:tcPr>
            <w:tcW w:w="1147" w:type="dxa"/>
            <w:tcMar>
              <w:top w:w="35" w:type="dxa"/>
              <w:left w:w="35" w:type="dxa"/>
              <w:bottom w:w="35" w:type="dxa"/>
              <w:right w:w="35" w:type="dxa"/>
            </w:tcMar>
            <w:vAlign w:val="top"/>
          </w:tcPr>
          <w:p w14:paraId="68850F79">
            <w:pPr>
              <w:keepNext w:val="0"/>
              <w:keepLines w:val="0"/>
              <w:pageBreakBefore w:val="0"/>
              <w:widowControl/>
              <w:spacing w:before="0" w:after="0" w:line="240" w:lineRule="auto"/>
            </w:pPr>
            <w:r>
              <w:rPr>
                <w:rFonts w:ascii="Times New Roman" w:hAnsi="Times New Roman" w:eastAsia="Times New Roman"/>
                <w:b w:val="0"/>
                <w:sz w:val="13"/>
              </w:rPr>
              <w:t>4</w:t>
            </w:r>
          </w:p>
        </w:tc>
        <w:tc>
          <w:tcPr>
            <w:tcW w:w="1147" w:type="dxa"/>
            <w:tcMar>
              <w:top w:w="35" w:type="dxa"/>
              <w:left w:w="35" w:type="dxa"/>
              <w:bottom w:w="35" w:type="dxa"/>
              <w:right w:w="35" w:type="dxa"/>
            </w:tcMar>
            <w:vAlign w:val="top"/>
          </w:tcPr>
          <w:p w14:paraId="43867A7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030517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50B252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322311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28CD45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04D08E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024E4D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946CE15">
            <w:pPr>
              <w:keepNext w:val="0"/>
              <w:keepLines w:val="0"/>
              <w:pageBreakBefore w:val="0"/>
              <w:widowControl/>
              <w:spacing w:before="0" w:after="0" w:line="240" w:lineRule="auto"/>
            </w:pPr>
          </w:p>
        </w:tc>
      </w:tr>
      <w:tr w14:paraId="13489C04">
        <w:trPr>
          <w:jc w:val="center"/>
        </w:trPr>
        <w:tc>
          <w:tcPr>
            <w:tcW w:w="1147" w:type="dxa"/>
            <w:tcMar>
              <w:top w:w="35" w:type="dxa"/>
              <w:left w:w="35" w:type="dxa"/>
              <w:bottom w:w="35" w:type="dxa"/>
              <w:right w:w="35" w:type="dxa"/>
            </w:tcMar>
            <w:vAlign w:val="top"/>
          </w:tcPr>
          <w:p w14:paraId="2F73A2E1">
            <w:pPr>
              <w:keepNext w:val="0"/>
              <w:keepLines w:val="0"/>
              <w:pageBreakBefore w:val="0"/>
              <w:widowControl/>
              <w:spacing w:before="0" w:after="0" w:line="240" w:lineRule="auto"/>
            </w:pPr>
            <w:r>
              <w:rPr>
                <w:rFonts w:ascii="Times New Roman" w:hAnsi="Times New Roman" w:eastAsia="Times New Roman"/>
                <w:b w:val="0"/>
                <w:sz w:val="13"/>
              </w:rPr>
              <w:t>5</w:t>
            </w:r>
          </w:p>
        </w:tc>
        <w:tc>
          <w:tcPr>
            <w:tcW w:w="1147" w:type="dxa"/>
            <w:tcMar>
              <w:top w:w="35" w:type="dxa"/>
              <w:left w:w="35" w:type="dxa"/>
              <w:bottom w:w="35" w:type="dxa"/>
              <w:right w:w="35" w:type="dxa"/>
            </w:tcMar>
            <w:vAlign w:val="top"/>
          </w:tcPr>
          <w:p w14:paraId="09B1823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87151F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A92FDF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1F5F6F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5A47B0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EF349D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24081C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B0BD50F">
            <w:pPr>
              <w:keepNext w:val="0"/>
              <w:keepLines w:val="0"/>
              <w:pageBreakBefore w:val="0"/>
              <w:widowControl/>
              <w:spacing w:before="0" w:after="0" w:line="240" w:lineRule="auto"/>
            </w:pPr>
          </w:p>
        </w:tc>
      </w:tr>
    </w:tbl>
    <w:p w14:paraId="1441A061">
      <w:pPr>
        <w:keepNext w:val="0"/>
        <w:keepLines w:val="0"/>
        <w:pageBreakBefore w:val="0"/>
        <w:widowControl/>
        <w:spacing w:before="0" w:after="60" w:line="240" w:lineRule="auto"/>
      </w:pPr>
    </w:p>
    <w:p w14:paraId="6A3BBD3D">
      <w:pPr>
        <w:keepNext w:val="0"/>
        <w:keepLines w:val="0"/>
        <w:pageBreakBefore w:val="0"/>
        <w:widowControl/>
        <w:spacing w:before="0" w:after="100" w:line="252" w:lineRule="auto"/>
      </w:pPr>
      <w:r>
        <w:rPr>
          <w:rFonts w:ascii="Times New Roman" w:hAnsi="Times New Roman" w:eastAsia="Times New Roman"/>
          <w:b w:val="0"/>
          <w:sz w:val="23"/>
        </w:rPr>
        <w:t>Key: P = Present, A = Absent, L = Late, E = Excused</w:t>
      </w:r>
    </w:p>
    <w:p w14:paraId="0F4F2C27">
      <w:pPr>
        <w:keepNext w:val="0"/>
        <w:keepLines w:val="0"/>
        <w:pageBreakBefore w:val="0"/>
        <w:widowControl/>
        <w:spacing w:before="0" w:after="40" w:line="240" w:lineRule="auto"/>
      </w:pPr>
    </w:p>
    <w:p w14:paraId="7AA9EAFF">
      <w:pPr>
        <w:pStyle w:val="3"/>
        <w:keepNext/>
        <w:keepLines w:val="0"/>
        <w:pageBreakBefore w:val="0"/>
        <w:widowControl/>
        <w:spacing w:before="160" w:after="100" w:line="252" w:lineRule="auto"/>
      </w:pPr>
      <w:r>
        <w:rPr>
          <w:rFonts w:ascii="Times New Roman" w:hAnsi="Times New Roman" w:eastAsia="Times New Roman"/>
          <w:b/>
          <w:sz w:val="26"/>
        </w:rPr>
        <w:t>40.3 Practical Skills Assessment Template</w:t>
      </w:r>
    </w:p>
    <w:p w14:paraId="4081ADB9">
      <w:pPr>
        <w:keepNext w:val="0"/>
        <w:keepLines w:val="0"/>
        <w:pageBreakBefore w:val="0"/>
        <w:widowControl/>
        <w:spacing w:before="0" w:after="100" w:line="252" w:lineRule="auto"/>
      </w:pPr>
      <w:r>
        <w:rPr>
          <w:rFonts w:ascii="Times New Roman" w:hAnsi="Times New Roman" w:eastAsia="Times New Roman"/>
          <w:b w:val="0"/>
          <w:sz w:val="23"/>
        </w:rPr>
        <w:t>Trainee Name: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Skill Assessed: 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Instructor: ________________________________________________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1484"/>
        <w:gridCol w:w="1484"/>
        <w:gridCol w:w="1485"/>
        <w:gridCol w:w="1485"/>
        <w:gridCol w:w="1485"/>
        <w:gridCol w:w="1485"/>
      </w:tblGrid>
      <w:tr w14:paraId="360ECCE9">
        <w:trPr>
          <w:jc w:val="center"/>
        </w:trPr>
        <w:tc>
          <w:tcPr>
            <w:tcW w:w="1475" w:type="dxa"/>
            <w:shd w:val="clear" w:color="auto" w:fill="D9EAF7"/>
            <w:tcMar>
              <w:top w:w="35" w:type="dxa"/>
              <w:left w:w="35" w:type="dxa"/>
              <w:bottom w:w="35" w:type="dxa"/>
              <w:right w:w="35" w:type="dxa"/>
            </w:tcMar>
            <w:vAlign w:val="top"/>
          </w:tcPr>
          <w:p w14:paraId="406DEFD6">
            <w:pPr>
              <w:keepNext w:val="0"/>
              <w:keepLines w:val="0"/>
              <w:pageBreakBefore w:val="0"/>
              <w:widowControl/>
              <w:spacing w:before="0" w:after="0" w:line="240" w:lineRule="auto"/>
            </w:pPr>
            <w:r>
              <w:rPr>
                <w:rFonts w:ascii="Times New Roman" w:hAnsi="Times New Roman" w:eastAsia="Times New Roman"/>
                <w:b/>
                <w:sz w:val="15"/>
              </w:rPr>
              <w:t>Assessment Area</w:t>
            </w:r>
          </w:p>
        </w:tc>
        <w:tc>
          <w:tcPr>
            <w:tcW w:w="1475" w:type="dxa"/>
            <w:shd w:val="clear" w:color="auto" w:fill="D9EAF7"/>
            <w:tcMar>
              <w:top w:w="35" w:type="dxa"/>
              <w:left w:w="35" w:type="dxa"/>
              <w:bottom w:w="35" w:type="dxa"/>
              <w:right w:w="35" w:type="dxa"/>
            </w:tcMar>
            <w:vAlign w:val="top"/>
          </w:tcPr>
          <w:p w14:paraId="7D3963E9">
            <w:pPr>
              <w:keepNext w:val="0"/>
              <w:keepLines w:val="0"/>
              <w:pageBreakBefore w:val="0"/>
              <w:widowControl/>
              <w:spacing w:before="0" w:after="0" w:line="240" w:lineRule="auto"/>
            </w:pPr>
            <w:r>
              <w:rPr>
                <w:rFonts w:ascii="Times New Roman" w:hAnsi="Times New Roman" w:eastAsia="Times New Roman"/>
                <w:b/>
                <w:sz w:val="15"/>
              </w:rPr>
              <w:t>Excellent</w:t>
            </w:r>
          </w:p>
        </w:tc>
        <w:tc>
          <w:tcPr>
            <w:tcW w:w="1475" w:type="dxa"/>
            <w:shd w:val="clear" w:color="auto" w:fill="D9EAF7"/>
            <w:tcMar>
              <w:top w:w="35" w:type="dxa"/>
              <w:left w:w="35" w:type="dxa"/>
              <w:bottom w:w="35" w:type="dxa"/>
              <w:right w:w="35" w:type="dxa"/>
            </w:tcMar>
            <w:vAlign w:val="top"/>
          </w:tcPr>
          <w:p w14:paraId="4098A922">
            <w:pPr>
              <w:keepNext w:val="0"/>
              <w:keepLines w:val="0"/>
              <w:pageBreakBefore w:val="0"/>
              <w:widowControl/>
              <w:spacing w:before="0" w:after="0" w:line="240" w:lineRule="auto"/>
            </w:pPr>
            <w:r>
              <w:rPr>
                <w:rFonts w:ascii="Times New Roman" w:hAnsi="Times New Roman" w:eastAsia="Times New Roman"/>
                <w:b/>
                <w:sz w:val="15"/>
              </w:rPr>
              <w:t>Good</w:t>
            </w:r>
          </w:p>
        </w:tc>
        <w:tc>
          <w:tcPr>
            <w:tcW w:w="1475" w:type="dxa"/>
            <w:shd w:val="clear" w:color="auto" w:fill="D9EAF7"/>
            <w:tcMar>
              <w:top w:w="35" w:type="dxa"/>
              <w:left w:w="35" w:type="dxa"/>
              <w:bottom w:w="35" w:type="dxa"/>
              <w:right w:w="35" w:type="dxa"/>
            </w:tcMar>
            <w:vAlign w:val="top"/>
          </w:tcPr>
          <w:p w14:paraId="124D783E">
            <w:pPr>
              <w:keepNext w:val="0"/>
              <w:keepLines w:val="0"/>
              <w:pageBreakBefore w:val="0"/>
              <w:widowControl/>
              <w:spacing w:before="0" w:after="0" w:line="240" w:lineRule="auto"/>
            </w:pPr>
            <w:r>
              <w:rPr>
                <w:rFonts w:ascii="Times New Roman" w:hAnsi="Times New Roman" w:eastAsia="Times New Roman"/>
                <w:b/>
                <w:sz w:val="15"/>
              </w:rPr>
              <w:t>Fair</w:t>
            </w:r>
          </w:p>
        </w:tc>
        <w:tc>
          <w:tcPr>
            <w:tcW w:w="1475" w:type="dxa"/>
            <w:shd w:val="clear" w:color="auto" w:fill="D9EAF7"/>
            <w:tcMar>
              <w:top w:w="35" w:type="dxa"/>
              <w:left w:w="35" w:type="dxa"/>
              <w:bottom w:w="35" w:type="dxa"/>
              <w:right w:w="35" w:type="dxa"/>
            </w:tcMar>
            <w:vAlign w:val="top"/>
          </w:tcPr>
          <w:p w14:paraId="5391FF8F">
            <w:pPr>
              <w:keepNext w:val="0"/>
              <w:keepLines w:val="0"/>
              <w:pageBreakBefore w:val="0"/>
              <w:widowControl/>
              <w:spacing w:before="0" w:after="0" w:line="240" w:lineRule="auto"/>
            </w:pPr>
            <w:r>
              <w:rPr>
                <w:rFonts w:ascii="Times New Roman" w:hAnsi="Times New Roman" w:eastAsia="Times New Roman"/>
                <w:b/>
                <w:sz w:val="15"/>
              </w:rPr>
              <w:t>Weak</w:t>
            </w:r>
          </w:p>
        </w:tc>
        <w:tc>
          <w:tcPr>
            <w:tcW w:w="1475" w:type="dxa"/>
            <w:shd w:val="clear" w:color="auto" w:fill="D9EAF7"/>
            <w:tcMar>
              <w:top w:w="35" w:type="dxa"/>
              <w:left w:w="35" w:type="dxa"/>
              <w:bottom w:w="35" w:type="dxa"/>
              <w:right w:w="35" w:type="dxa"/>
            </w:tcMar>
            <w:vAlign w:val="top"/>
          </w:tcPr>
          <w:p w14:paraId="57DA31D2">
            <w:pPr>
              <w:keepNext w:val="0"/>
              <w:keepLines w:val="0"/>
              <w:pageBreakBefore w:val="0"/>
              <w:widowControl/>
              <w:spacing w:before="0" w:after="0" w:line="240" w:lineRule="auto"/>
            </w:pPr>
            <w:r>
              <w:rPr>
                <w:rFonts w:ascii="Times New Roman" w:hAnsi="Times New Roman" w:eastAsia="Times New Roman"/>
                <w:b/>
                <w:sz w:val="15"/>
              </w:rPr>
              <w:t>Unsafe</w:t>
            </w:r>
          </w:p>
        </w:tc>
        <w:tc>
          <w:tcPr>
            <w:tcW w:w="1475" w:type="dxa"/>
            <w:shd w:val="clear" w:color="auto" w:fill="D9EAF7"/>
            <w:tcMar>
              <w:top w:w="35" w:type="dxa"/>
              <w:left w:w="35" w:type="dxa"/>
              <w:bottom w:w="35" w:type="dxa"/>
              <w:right w:w="35" w:type="dxa"/>
            </w:tcMar>
            <w:vAlign w:val="top"/>
          </w:tcPr>
          <w:p w14:paraId="67B461F7">
            <w:pPr>
              <w:keepNext w:val="0"/>
              <w:keepLines w:val="0"/>
              <w:pageBreakBefore w:val="0"/>
              <w:widowControl/>
              <w:spacing w:before="0" w:after="0" w:line="240" w:lineRule="auto"/>
            </w:pPr>
            <w:r>
              <w:rPr>
                <w:rFonts w:ascii="Times New Roman" w:hAnsi="Times New Roman" w:eastAsia="Times New Roman"/>
                <w:b/>
                <w:sz w:val="15"/>
              </w:rPr>
              <w:t>Comment</w:t>
            </w:r>
          </w:p>
        </w:tc>
      </w:tr>
      <w:tr w14:paraId="02FDA426">
        <w:trPr>
          <w:jc w:val="center"/>
        </w:trPr>
        <w:tc>
          <w:tcPr>
            <w:tcW w:w="1475" w:type="dxa"/>
            <w:tcMar>
              <w:top w:w="35" w:type="dxa"/>
              <w:left w:w="35" w:type="dxa"/>
              <w:bottom w:w="35" w:type="dxa"/>
              <w:right w:w="35" w:type="dxa"/>
            </w:tcMar>
            <w:vAlign w:val="top"/>
          </w:tcPr>
          <w:p w14:paraId="61935910">
            <w:pPr>
              <w:keepNext w:val="0"/>
              <w:keepLines w:val="0"/>
              <w:pageBreakBefore w:val="0"/>
              <w:widowControl/>
              <w:spacing w:before="0" w:after="0" w:line="240" w:lineRule="auto"/>
            </w:pPr>
            <w:r>
              <w:rPr>
                <w:rFonts w:ascii="Times New Roman" w:hAnsi="Times New Roman" w:eastAsia="Times New Roman"/>
                <w:b w:val="0"/>
                <w:sz w:val="15"/>
              </w:rPr>
              <w:t>Understands instruction</w:t>
            </w:r>
          </w:p>
        </w:tc>
        <w:tc>
          <w:tcPr>
            <w:tcW w:w="1475" w:type="dxa"/>
            <w:tcMar>
              <w:top w:w="35" w:type="dxa"/>
              <w:left w:w="35" w:type="dxa"/>
              <w:bottom w:w="35" w:type="dxa"/>
              <w:right w:w="35" w:type="dxa"/>
            </w:tcMar>
            <w:vAlign w:val="top"/>
          </w:tcPr>
          <w:p w14:paraId="56FB73B6">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30BADC77">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1854ABF7">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3D0315C4">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5EBF7BA1">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09107E6B">
            <w:pPr>
              <w:keepNext w:val="0"/>
              <w:keepLines w:val="0"/>
              <w:pageBreakBefore w:val="0"/>
              <w:widowControl/>
              <w:spacing w:before="0" w:after="0" w:line="240" w:lineRule="auto"/>
            </w:pPr>
          </w:p>
        </w:tc>
      </w:tr>
      <w:tr w14:paraId="0ECECA5D">
        <w:trPr>
          <w:jc w:val="center"/>
        </w:trPr>
        <w:tc>
          <w:tcPr>
            <w:tcW w:w="1475" w:type="dxa"/>
            <w:tcMar>
              <w:top w:w="35" w:type="dxa"/>
              <w:left w:w="35" w:type="dxa"/>
              <w:bottom w:w="35" w:type="dxa"/>
              <w:right w:w="35" w:type="dxa"/>
            </w:tcMar>
            <w:vAlign w:val="top"/>
          </w:tcPr>
          <w:p w14:paraId="2CB5B4D8">
            <w:pPr>
              <w:keepNext w:val="0"/>
              <w:keepLines w:val="0"/>
              <w:pageBreakBefore w:val="0"/>
              <w:widowControl/>
              <w:spacing w:before="0" w:after="0" w:line="240" w:lineRule="auto"/>
            </w:pPr>
            <w:r>
              <w:rPr>
                <w:rFonts w:ascii="Times New Roman" w:hAnsi="Times New Roman" w:eastAsia="Times New Roman"/>
                <w:b w:val="0"/>
                <w:sz w:val="15"/>
              </w:rPr>
              <w:t>Prepares tools/materials</w:t>
            </w:r>
          </w:p>
        </w:tc>
        <w:tc>
          <w:tcPr>
            <w:tcW w:w="1475" w:type="dxa"/>
            <w:tcMar>
              <w:top w:w="35" w:type="dxa"/>
              <w:left w:w="35" w:type="dxa"/>
              <w:bottom w:w="35" w:type="dxa"/>
              <w:right w:w="35" w:type="dxa"/>
            </w:tcMar>
            <w:vAlign w:val="top"/>
          </w:tcPr>
          <w:p w14:paraId="5044C4E1">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4CED4E8C">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758D89EC">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2EB83E77">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1B972956">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24E64E28">
            <w:pPr>
              <w:keepNext w:val="0"/>
              <w:keepLines w:val="0"/>
              <w:pageBreakBefore w:val="0"/>
              <w:widowControl/>
              <w:spacing w:before="0" w:after="0" w:line="240" w:lineRule="auto"/>
            </w:pPr>
          </w:p>
        </w:tc>
      </w:tr>
      <w:tr w14:paraId="4542E529">
        <w:trPr>
          <w:jc w:val="center"/>
        </w:trPr>
        <w:tc>
          <w:tcPr>
            <w:tcW w:w="1475" w:type="dxa"/>
            <w:tcMar>
              <w:top w:w="35" w:type="dxa"/>
              <w:left w:w="35" w:type="dxa"/>
              <w:bottom w:w="35" w:type="dxa"/>
              <w:right w:w="35" w:type="dxa"/>
            </w:tcMar>
            <w:vAlign w:val="top"/>
          </w:tcPr>
          <w:p w14:paraId="67E9A213">
            <w:pPr>
              <w:keepNext w:val="0"/>
              <w:keepLines w:val="0"/>
              <w:pageBreakBefore w:val="0"/>
              <w:widowControl/>
              <w:spacing w:before="0" w:after="0" w:line="240" w:lineRule="auto"/>
            </w:pPr>
            <w:r>
              <w:rPr>
                <w:rFonts w:ascii="Times New Roman" w:hAnsi="Times New Roman" w:eastAsia="Times New Roman"/>
                <w:b w:val="0"/>
                <w:sz w:val="15"/>
              </w:rPr>
              <w:t>Follows safety rules</w:t>
            </w:r>
          </w:p>
        </w:tc>
        <w:tc>
          <w:tcPr>
            <w:tcW w:w="1475" w:type="dxa"/>
            <w:tcMar>
              <w:top w:w="35" w:type="dxa"/>
              <w:left w:w="35" w:type="dxa"/>
              <w:bottom w:w="35" w:type="dxa"/>
              <w:right w:w="35" w:type="dxa"/>
            </w:tcMar>
            <w:vAlign w:val="top"/>
          </w:tcPr>
          <w:p w14:paraId="7A3BA02C">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142D116D">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30810FDE">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143828AB">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5F37B7F4">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500AF081">
            <w:pPr>
              <w:keepNext w:val="0"/>
              <w:keepLines w:val="0"/>
              <w:pageBreakBefore w:val="0"/>
              <w:widowControl/>
              <w:spacing w:before="0" w:after="0" w:line="240" w:lineRule="auto"/>
            </w:pPr>
          </w:p>
        </w:tc>
      </w:tr>
      <w:tr w14:paraId="41458670">
        <w:trPr>
          <w:jc w:val="center"/>
        </w:trPr>
        <w:tc>
          <w:tcPr>
            <w:tcW w:w="1475" w:type="dxa"/>
            <w:tcMar>
              <w:top w:w="35" w:type="dxa"/>
              <w:left w:w="35" w:type="dxa"/>
              <w:bottom w:w="35" w:type="dxa"/>
              <w:right w:w="35" w:type="dxa"/>
            </w:tcMar>
            <w:vAlign w:val="top"/>
          </w:tcPr>
          <w:p w14:paraId="62C84516">
            <w:pPr>
              <w:keepNext w:val="0"/>
              <w:keepLines w:val="0"/>
              <w:pageBreakBefore w:val="0"/>
              <w:widowControl/>
              <w:spacing w:before="0" w:after="0" w:line="240" w:lineRule="auto"/>
            </w:pPr>
            <w:r>
              <w:rPr>
                <w:rFonts w:ascii="Times New Roman" w:hAnsi="Times New Roman" w:eastAsia="Times New Roman"/>
                <w:b w:val="0"/>
                <w:sz w:val="15"/>
              </w:rPr>
              <w:t>Performs task correctly</w:t>
            </w:r>
          </w:p>
        </w:tc>
        <w:tc>
          <w:tcPr>
            <w:tcW w:w="1475" w:type="dxa"/>
            <w:tcMar>
              <w:top w:w="35" w:type="dxa"/>
              <w:left w:w="35" w:type="dxa"/>
              <w:bottom w:w="35" w:type="dxa"/>
              <w:right w:w="35" w:type="dxa"/>
            </w:tcMar>
            <w:vAlign w:val="top"/>
          </w:tcPr>
          <w:p w14:paraId="71CB3327">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3AB77295">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5705A7FC">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7F0AA1B2">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2E745C55">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454F48C3">
            <w:pPr>
              <w:keepNext w:val="0"/>
              <w:keepLines w:val="0"/>
              <w:pageBreakBefore w:val="0"/>
              <w:widowControl/>
              <w:spacing w:before="0" w:after="0" w:line="240" w:lineRule="auto"/>
            </w:pPr>
          </w:p>
        </w:tc>
      </w:tr>
      <w:tr w14:paraId="183BBD62">
        <w:trPr>
          <w:jc w:val="center"/>
        </w:trPr>
        <w:tc>
          <w:tcPr>
            <w:tcW w:w="1475" w:type="dxa"/>
            <w:tcMar>
              <w:top w:w="35" w:type="dxa"/>
              <w:left w:w="35" w:type="dxa"/>
              <w:bottom w:w="35" w:type="dxa"/>
              <w:right w:w="35" w:type="dxa"/>
            </w:tcMar>
            <w:vAlign w:val="top"/>
          </w:tcPr>
          <w:p w14:paraId="71A01590">
            <w:pPr>
              <w:keepNext w:val="0"/>
              <w:keepLines w:val="0"/>
              <w:pageBreakBefore w:val="0"/>
              <w:widowControl/>
              <w:spacing w:before="0" w:after="0" w:line="240" w:lineRule="auto"/>
            </w:pPr>
            <w:r>
              <w:rPr>
                <w:rFonts w:ascii="Times New Roman" w:hAnsi="Times New Roman" w:eastAsia="Times New Roman"/>
                <w:b w:val="0"/>
                <w:sz w:val="15"/>
              </w:rPr>
              <w:t>Completes task on time</w:t>
            </w:r>
          </w:p>
        </w:tc>
        <w:tc>
          <w:tcPr>
            <w:tcW w:w="1475" w:type="dxa"/>
            <w:tcMar>
              <w:top w:w="35" w:type="dxa"/>
              <w:left w:w="35" w:type="dxa"/>
              <w:bottom w:w="35" w:type="dxa"/>
              <w:right w:w="35" w:type="dxa"/>
            </w:tcMar>
            <w:vAlign w:val="top"/>
          </w:tcPr>
          <w:p w14:paraId="41AE4810">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798C4BEA">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50CE75C3">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0863D022">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708BF856">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457E2D1A">
            <w:pPr>
              <w:keepNext w:val="0"/>
              <w:keepLines w:val="0"/>
              <w:pageBreakBefore w:val="0"/>
              <w:widowControl/>
              <w:spacing w:before="0" w:after="0" w:line="240" w:lineRule="auto"/>
            </w:pPr>
          </w:p>
        </w:tc>
      </w:tr>
      <w:tr w14:paraId="4E86C82B">
        <w:trPr>
          <w:jc w:val="center"/>
        </w:trPr>
        <w:tc>
          <w:tcPr>
            <w:tcW w:w="1475" w:type="dxa"/>
            <w:tcMar>
              <w:top w:w="35" w:type="dxa"/>
              <w:left w:w="35" w:type="dxa"/>
              <w:bottom w:w="35" w:type="dxa"/>
              <w:right w:w="35" w:type="dxa"/>
            </w:tcMar>
            <w:vAlign w:val="top"/>
          </w:tcPr>
          <w:p w14:paraId="50A64C85">
            <w:pPr>
              <w:keepNext w:val="0"/>
              <w:keepLines w:val="0"/>
              <w:pageBreakBefore w:val="0"/>
              <w:widowControl/>
              <w:spacing w:before="0" w:after="0" w:line="240" w:lineRule="auto"/>
            </w:pPr>
            <w:r>
              <w:rPr>
                <w:rFonts w:ascii="Times New Roman" w:hAnsi="Times New Roman" w:eastAsia="Times New Roman"/>
                <w:b w:val="0"/>
                <w:sz w:val="15"/>
              </w:rPr>
              <w:t>Quality of work</w:t>
            </w:r>
          </w:p>
        </w:tc>
        <w:tc>
          <w:tcPr>
            <w:tcW w:w="1475" w:type="dxa"/>
            <w:tcMar>
              <w:top w:w="35" w:type="dxa"/>
              <w:left w:w="35" w:type="dxa"/>
              <w:bottom w:w="35" w:type="dxa"/>
              <w:right w:w="35" w:type="dxa"/>
            </w:tcMar>
            <w:vAlign w:val="top"/>
          </w:tcPr>
          <w:p w14:paraId="7FCA8DC5">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4CA947D5">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26365DFC">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276C2B5B">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18523896">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09C23125">
            <w:pPr>
              <w:keepNext w:val="0"/>
              <w:keepLines w:val="0"/>
              <w:pageBreakBefore w:val="0"/>
              <w:widowControl/>
              <w:spacing w:before="0" w:after="0" w:line="240" w:lineRule="auto"/>
            </w:pPr>
          </w:p>
        </w:tc>
      </w:tr>
      <w:tr w14:paraId="53AEA223">
        <w:trPr>
          <w:jc w:val="center"/>
        </w:trPr>
        <w:tc>
          <w:tcPr>
            <w:tcW w:w="1475" w:type="dxa"/>
            <w:tcMar>
              <w:top w:w="35" w:type="dxa"/>
              <w:left w:w="35" w:type="dxa"/>
              <w:bottom w:w="35" w:type="dxa"/>
              <w:right w:w="35" w:type="dxa"/>
            </w:tcMar>
            <w:vAlign w:val="top"/>
          </w:tcPr>
          <w:p w14:paraId="07A2F8BA">
            <w:pPr>
              <w:keepNext w:val="0"/>
              <w:keepLines w:val="0"/>
              <w:pageBreakBefore w:val="0"/>
              <w:widowControl/>
              <w:spacing w:before="0" w:after="0" w:line="240" w:lineRule="auto"/>
            </w:pPr>
            <w:r>
              <w:rPr>
                <w:rFonts w:ascii="Times New Roman" w:hAnsi="Times New Roman" w:eastAsia="Times New Roman"/>
                <w:b w:val="0"/>
                <w:sz w:val="15"/>
              </w:rPr>
              <w:t>Cleans work area</w:t>
            </w:r>
          </w:p>
        </w:tc>
        <w:tc>
          <w:tcPr>
            <w:tcW w:w="1475" w:type="dxa"/>
            <w:tcMar>
              <w:top w:w="35" w:type="dxa"/>
              <w:left w:w="35" w:type="dxa"/>
              <w:bottom w:w="35" w:type="dxa"/>
              <w:right w:w="35" w:type="dxa"/>
            </w:tcMar>
            <w:vAlign w:val="top"/>
          </w:tcPr>
          <w:p w14:paraId="186190D8">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0B3B0514">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6DC0A5D3">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27D67724">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36740CBD">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4751BF5D">
            <w:pPr>
              <w:keepNext w:val="0"/>
              <w:keepLines w:val="0"/>
              <w:pageBreakBefore w:val="0"/>
              <w:widowControl/>
              <w:spacing w:before="0" w:after="0" w:line="240" w:lineRule="auto"/>
            </w:pPr>
          </w:p>
        </w:tc>
      </w:tr>
      <w:tr w14:paraId="63A49D56">
        <w:trPr>
          <w:jc w:val="center"/>
        </w:trPr>
        <w:tc>
          <w:tcPr>
            <w:tcW w:w="1475" w:type="dxa"/>
            <w:tcMar>
              <w:top w:w="35" w:type="dxa"/>
              <w:left w:w="35" w:type="dxa"/>
              <w:bottom w:w="35" w:type="dxa"/>
              <w:right w:w="35" w:type="dxa"/>
            </w:tcMar>
            <w:vAlign w:val="top"/>
          </w:tcPr>
          <w:p w14:paraId="5F48762D">
            <w:pPr>
              <w:keepNext w:val="0"/>
              <w:keepLines w:val="0"/>
              <w:pageBreakBefore w:val="0"/>
              <w:widowControl/>
              <w:spacing w:before="0" w:after="0" w:line="240" w:lineRule="auto"/>
            </w:pPr>
            <w:r>
              <w:rPr>
                <w:rFonts w:ascii="Times New Roman" w:hAnsi="Times New Roman" w:eastAsia="Times New Roman"/>
                <w:b w:val="0"/>
                <w:sz w:val="15"/>
              </w:rPr>
              <w:t>Returns tools properly</w:t>
            </w:r>
          </w:p>
        </w:tc>
        <w:tc>
          <w:tcPr>
            <w:tcW w:w="1475" w:type="dxa"/>
            <w:tcMar>
              <w:top w:w="35" w:type="dxa"/>
              <w:left w:w="35" w:type="dxa"/>
              <w:bottom w:w="35" w:type="dxa"/>
              <w:right w:w="35" w:type="dxa"/>
            </w:tcMar>
            <w:vAlign w:val="top"/>
          </w:tcPr>
          <w:p w14:paraId="2C395B0C">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32C6A0B4">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3F921BC7">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2D2D5357">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6C7A50FC">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7B9D4963">
            <w:pPr>
              <w:keepNext w:val="0"/>
              <w:keepLines w:val="0"/>
              <w:pageBreakBefore w:val="0"/>
              <w:widowControl/>
              <w:spacing w:before="0" w:after="0" w:line="240" w:lineRule="auto"/>
            </w:pPr>
          </w:p>
        </w:tc>
      </w:tr>
    </w:tbl>
    <w:p w14:paraId="59F82497">
      <w:pPr>
        <w:keepNext w:val="0"/>
        <w:keepLines w:val="0"/>
        <w:pageBreakBefore w:val="0"/>
        <w:widowControl/>
        <w:spacing w:before="0" w:after="60" w:line="240" w:lineRule="auto"/>
      </w:pPr>
    </w:p>
    <w:p w14:paraId="1B4D45B9">
      <w:pPr>
        <w:keepNext w:val="0"/>
        <w:keepLines w:val="0"/>
        <w:pageBreakBefore w:val="0"/>
        <w:widowControl/>
        <w:spacing w:before="100" w:after="60" w:line="252" w:lineRule="auto"/>
      </w:pPr>
      <w:r>
        <w:rPr>
          <w:rFonts w:ascii="Times New Roman" w:hAnsi="Times New Roman" w:eastAsia="Times New Roman"/>
          <w:b/>
          <w:sz w:val="24"/>
        </w:rPr>
        <w:t>Overall Comment:</w:t>
      </w:r>
    </w:p>
    <w:p w14:paraId="34BBD1DC">
      <w:pPr>
        <w:keepNext w:val="0"/>
        <w:keepLines w:val="0"/>
        <w:pageBreakBefore w:val="0"/>
        <w:widowControl/>
        <w:spacing w:before="0" w:after="40" w:line="240" w:lineRule="auto"/>
      </w:pPr>
    </w:p>
    <w:p w14:paraId="7E850C9F">
      <w:pPr>
        <w:keepNext w:val="0"/>
        <w:keepLines w:val="0"/>
        <w:pageBreakBefore w:val="0"/>
        <w:widowControl/>
        <w:spacing w:before="100" w:after="60" w:line="252" w:lineRule="auto"/>
      </w:pPr>
      <w:r>
        <w:rPr>
          <w:rFonts w:ascii="Times New Roman" w:hAnsi="Times New Roman" w:eastAsia="Times New Roman"/>
          <w:b/>
          <w:sz w:val="24"/>
        </w:rPr>
        <w:t>Instructor Signature: _______________________________________</w:t>
      </w:r>
    </w:p>
    <w:p w14:paraId="2B5F7264">
      <w:pPr>
        <w:keepNext w:val="0"/>
        <w:keepLines w:val="0"/>
        <w:pageBreakBefore w:val="0"/>
        <w:widowControl/>
        <w:spacing w:before="0" w:after="40" w:line="240" w:lineRule="auto"/>
      </w:pPr>
    </w:p>
    <w:p w14:paraId="418570B0">
      <w:pPr>
        <w:pStyle w:val="3"/>
        <w:keepNext/>
        <w:keepLines w:val="0"/>
        <w:pageBreakBefore w:val="0"/>
        <w:widowControl/>
        <w:spacing w:before="160" w:after="100" w:line="252" w:lineRule="auto"/>
      </w:pPr>
      <w:r>
        <w:rPr>
          <w:rFonts w:ascii="Times New Roman" w:hAnsi="Times New Roman" w:eastAsia="Times New Roman"/>
          <w:b/>
          <w:sz w:val="26"/>
        </w:rPr>
        <w:t>40.4 Character Observation Template</w:t>
      </w:r>
    </w:p>
    <w:p w14:paraId="71FF8A08">
      <w:pPr>
        <w:keepNext w:val="0"/>
        <w:keepLines w:val="0"/>
        <w:pageBreakBefore w:val="0"/>
        <w:widowControl/>
        <w:spacing w:before="0" w:after="100" w:line="252" w:lineRule="auto"/>
      </w:pPr>
      <w:r>
        <w:rPr>
          <w:rFonts w:ascii="Times New Roman" w:hAnsi="Times New Roman" w:eastAsia="Times New Roman"/>
          <w:b w:val="0"/>
          <w:sz w:val="23"/>
        </w:rPr>
        <w:t>Trainee Name: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or Class: 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Week Number: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Instructor or Mentor: ______________________________________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9"/>
        <w:gridCol w:w="2079"/>
      </w:tblGrid>
      <w:tr w14:paraId="44A1F90E">
        <w:trPr>
          <w:jc w:val="center"/>
        </w:trPr>
        <w:tc>
          <w:tcPr>
            <w:tcW w:w="2064" w:type="dxa"/>
            <w:shd w:val="clear" w:color="auto" w:fill="D9EAF7"/>
            <w:tcMar>
              <w:top w:w="35" w:type="dxa"/>
              <w:left w:w="35" w:type="dxa"/>
              <w:bottom w:w="35" w:type="dxa"/>
              <w:right w:w="35" w:type="dxa"/>
            </w:tcMar>
            <w:vAlign w:val="top"/>
          </w:tcPr>
          <w:p w14:paraId="0BCA4039">
            <w:pPr>
              <w:keepNext w:val="0"/>
              <w:keepLines w:val="0"/>
              <w:pageBreakBefore w:val="0"/>
              <w:widowControl/>
              <w:spacing w:before="0" w:after="0" w:line="240" w:lineRule="auto"/>
            </w:pPr>
            <w:r>
              <w:rPr>
                <w:rFonts w:ascii="Times New Roman" w:hAnsi="Times New Roman" w:eastAsia="Times New Roman"/>
                <w:b/>
                <w:sz w:val="17"/>
              </w:rPr>
              <w:t>Character Area</w:t>
            </w:r>
          </w:p>
        </w:tc>
        <w:tc>
          <w:tcPr>
            <w:tcW w:w="2064" w:type="dxa"/>
            <w:shd w:val="clear" w:color="auto" w:fill="D9EAF7"/>
            <w:tcMar>
              <w:top w:w="35" w:type="dxa"/>
              <w:left w:w="35" w:type="dxa"/>
              <w:bottom w:w="35" w:type="dxa"/>
              <w:right w:w="35" w:type="dxa"/>
            </w:tcMar>
            <w:vAlign w:val="top"/>
          </w:tcPr>
          <w:p w14:paraId="5B703E26">
            <w:pPr>
              <w:keepNext w:val="0"/>
              <w:keepLines w:val="0"/>
              <w:pageBreakBefore w:val="0"/>
              <w:widowControl/>
              <w:spacing w:before="0" w:after="0" w:line="240" w:lineRule="auto"/>
            </w:pPr>
            <w:r>
              <w:rPr>
                <w:rFonts w:ascii="Times New Roman" w:hAnsi="Times New Roman" w:eastAsia="Times New Roman"/>
                <w:b/>
                <w:sz w:val="17"/>
              </w:rPr>
              <w:t>Strong</w:t>
            </w:r>
          </w:p>
        </w:tc>
        <w:tc>
          <w:tcPr>
            <w:tcW w:w="2064" w:type="dxa"/>
            <w:shd w:val="clear" w:color="auto" w:fill="D9EAF7"/>
            <w:tcMar>
              <w:top w:w="35" w:type="dxa"/>
              <w:left w:w="35" w:type="dxa"/>
              <w:bottom w:w="35" w:type="dxa"/>
              <w:right w:w="35" w:type="dxa"/>
            </w:tcMar>
            <w:vAlign w:val="top"/>
          </w:tcPr>
          <w:p w14:paraId="4689CC5F">
            <w:pPr>
              <w:keepNext w:val="0"/>
              <w:keepLines w:val="0"/>
              <w:pageBreakBefore w:val="0"/>
              <w:widowControl/>
              <w:spacing w:before="0" w:after="0" w:line="240" w:lineRule="auto"/>
            </w:pPr>
            <w:r>
              <w:rPr>
                <w:rFonts w:ascii="Times New Roman" w:hAnsi="Times New Roman" w:eastAsia="Times New Roman"/>
                <w:b/>
                <w:sz w:val="17"/>
              </w:rPr>
              <w:t>Improving</w:t>
            </w:r>
          </w:p>
        </w:tc>
        <w:tc>
          <w:tcPr>
            <w:tcW w:w="2064" w:type="dxa"/>
            <w:shd w:val="clear" w:color="auto" w:fill="D9EAF7"/>
            <w:tcMar>
              <w:top w:w="35" w:type="dxa"/>
              <w:left w:w="35" w:type="dxa"/>
              <w:bottom w:w="35" w:type="dxa"/>
              <w:right w:w="35" w:type="dxa"/>
            </w:tcMar>
            <w:vAlign w:val="top"/>
          </w:tcPr>
          <w:p w14:paraId="237597AE">
            <w:pPr>
              <w:keepNext w:val="0"/>
              <w:keepLines w:val="0"/>
              <w:pageBreakBefore w:val="0"/>
              <w:widowControl/>
              <w:spacing w:before="0" w:after="0" w:line="240" w:lineRule="auto"/>
            </w:pPr>
            <w:r>
              <w:rPr>
                <w:rFonts w:ascii="Times New Roman" w:hAnsi="Times New Roman" w:eastAsia="Times New Roman"/>
                <w:b/>
                <w:sz w:val="17"/>
              </w:rPr>
              <w:t>Needs Attention</w:t>
            </w:r>
          </w:p>
        </w:tc>
        <w:tc>
          <w:tcPr>
            <w:tcW w:w="2064" w:type="dxa"/>
            <w:shd w:val="clear" w:color="auto" w:fill="D9EAF7"/>
            <w:tcMar>
              <w:top w:w="35" w:type="dxa"/>
              <w:left w:w="35" w:type="dxa"/>
              <w:bottom w:w="35" w:type="dxa"/>
              <w:right w:w="35" w:type="dxa"/>
            </w:tcMar>
            <w:vAlign w:val="top"/>
          </w:tcPr>
          <w:p w14:paraId="1BE45E97">
            <w:pPr>
              <w:keepNext w:val="0"/>
              <w:keepLines w:val="0"/>
              <w:pageBreakBefore w:val="0"/>
              <w:widowControl/>
              <w:spacing w:before="0" w:after="0" w:line="240" w:lineRule="auto"/>
            </w:pPr>
            <w:r>
              <w:rPr>
                <w:rFonts w:ascii="Times New Roman" w:hAnsi="Times New Roman" w:eastAsia="Times New Roman"/>
                <w:b/>
                <w:sz w:val="17"/>
              </w:rPr>
              <w:t>Comment</w:t>
            </w:r>
          </w:p>
        </w:tc>
      </w:tr>
      <w:tr w14:paraId="34E4C9A8">
        <w:trPr>
          <w:jc w:val="center"/>
        </w:trPr>
        <w:tc>
          <w:tcPr>
            <w:tcW w:w="2064" w:type="dxa"/>
            <w:tcMar>
              <w:top w:w="35" w:type="dxa"/>
              <w:left w:w="35" w:type="dxa"/>
              <w:bottom w:w="35" w:type="dxa"/>
              <w:right w:w="35" w:type="dxa"/>
            </w:tcMar>
            <w:vAlign w:val="top"/>
          </w:tcPr>
          <w:p w14:paraId="4241FBBB">
            <w:pPr>
              <w:keepNext w:val="0"/>
              <w:keepLines w:val="0"/>
              <w:pageBreakBefore w:val="0"/>
              <w:widowControl/>
              <w:spacing w:before="0" w:after="0" w:line="240" w:lineRule="auto"/>
            </w:pPr>
            <w:r>
              <w:rPr>
                <w:rFonts w:ascii="Times New Roman" w:hAnsi="Times New Roman" w:eastAsia="Times New Roman"/>
                <w:b w:val="0"/>
                <w:sz w:val="17"/>
              </w:rPr>
              <w:t>Punctuality</w:t>
            </w:r>
          </w:p>
        </w:tc>
        <w:tc>
          <w:tcPr>
            <w:tcW w:w="2064" w:type="dxa"/>
            <w:tcMar>
              <w:top w:w="35" w:type="dxa"/>
              <w:left w:w="35" w:type="dxa"/>
              <w:bottom w:w="35" w:type="dxa"/>
              <w:right w:w="35" w:type="dxa"/>
            </w:tcMar>
            <w:vAlign w:val="top"/>
          </w:tcPr>
          <w:p w14:paraId="357DF6A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345DEFB">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4FDDC51">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B25C197">
            <w:pPr>
              <w:keepNext w:val="0"/>
              <w:keepLines w:val="0"/>
              <w:pageBreakBefore w:val="0"/>
              <w:widowControl/>
              <w:spacing w:before="0" w:after="0" w:line="240" w:lineRule="auto"/>
            </w:pPr>
          </w:p>
        </w:tc>
      </w:tr>
      <w:tr w14:paraId="5674DB72">
        <w:trPr>
          <w:jc w:val="center"/>
        </w:trPr>
        <w:tc>
          <w:tcPr>
            <w:tcW w:w="2064" w:type="dxa"/>
            <w:tcMar>
              <w:top w:w="35" w:type="dxa"/>
              <w:left w:w="35" w:type="dxa"/>
              <w:bottom w:w="35" w:type="dxa"/>
              <w:right w:w="35" w:type="dxa"/>
            </w:tcMar>
            <w:vAlign w:val="top"/>
          </w:tcPr>
          <w:p w14:paraId="5C9544E2">
            <w:pPr>
              <w:keepNext w:val="0"/>
              <w:keepLines w:val="0"/>
              <w:pageBreakBefore w:val="0"/>
              <w:widowControl/>
              <w:spacing w:before="0" w:after="0" w:line="240" w:lineRule="auto"/>
            </w:pPr>
            <w:r>
              <w:rPr>
                <w:rFonts w:ascii="Times New Roman" w:hAnsi="Times New Roman" w:eastAsia="Times New Roman"/>
                <w:b w:val="0"/>
                <w:sz w:val="17"/>
              </w:rPr>
              <w:t>Respect</w:t>
            </w:r>
          </w:p>
        </w:tc>
        <w:tc>
          <w:tcPr>
            <w:tcW w:w="2064" w:type="dxa"/>
            <w:tcMar>
              <w:top w:w="35" w:type="dxa"/>
              <w:left w:w="35" w:type="dxa"/>
              <w:bottom w:w="35" w:type="dxa"/>
              <w:right w:w="35" w:type="dxa"/>
            </w:tcMar>
            <w:vAlign w:val="top"/>
          </w:tcPr>
          <w:p w14:paraId="517ADE8C">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B1A4AE4">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910AA95">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142B582">
            <w:pPr>
              <w:keepNext w:val="0"/>
              <w:keepLines w:val="0"/>
              <w:pageBreakBefore w:val="0"/>
              <w:widowControl/>
              <w:spacing w:before="0" w:after="0" w:line="240" w:lineRule="auto"/>
            </w:pPr>
          </w:p>
        </w:tc>
      </w:tr>
      <w:tr w14:paraId="719B3C54">
        <w:trPr>
          <w:jc w:val="center"/>
        </w:trPr>
        <w:tc>
          <w:tcPr>
            <w:tcW w:w="2064" w:type="dxa"/>
            <w:tcMar>
              <w:top w:w="35" w:type="dxa"/>
              <w:left w:w="35" w:type="dxa"/>
              <w:bottom w:w="35" w:type="dxa"/>
              <w:right w:w="35" w:type="dxa"/>
            </w:tcMar>
            <w:vAlign w:val="top"/>
          </w:tcPr>
          <w:p w14:paraId="39204961">
            <w:pPr>
              <w:keepNext w:val="0"/>
              <w:keepLines w:val="0"/>
              <w:pageBreakBefore w:val="0"/>
              <w:widowControl/>
              <w:spacing w:before="0" w:after="0" w:line="240" w:lineRule="auto"/>
            </w:pPr>
            <w:r>
              <w:rPr>
                <w:rFonts w:ascii="Times New Roman" w:hAnsi="Times New Roman" w:eastAsia="Times New Roman"/>
                <w:b w:val="0"/>
                <w:sz w:val="17"/>
              </w:rPr>
              <w:t>Honesty</w:t>
            </w:r>
          </w:p>
        </w:tc>
        <w:tc>
          <w:tcPr>
            <w:tcW w:w="2064" w:type="dxa"/>
            <w:tcMar>
              <w:top w:w="35" w:type="dxa"/>
              <w:left w:w="35" w:type="dxa"/>
              <w:bottom w:w="35" w:type="dxa"/>
              <w:right w:w="35" w:type="dxa"/>
            </w:tcMar>
            <w:vAlign w:val="top"/>
          </w:tcPr>
          <w:p w14:paraId="7C86021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8734F26">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A5E4E2B">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6EA5F57">
            <w:pPr>
              <w:keepNext w:val="0"/>
              <w:keepLines w:val="0"/>
              <w:pageBreakBefore w:val="0"/>
              <w:widowControl/>
              <w:spacing w:before="0" w:after="0" w:line="240" w:lineRule="auto"/>
            </w:pPr>
          </w:p>
        </w:tc>
      </w:tr>
      <w:tr w14:paraId="182FFBBD">
        <w:trPr>
          <w:jc w:val="center"/>
        </w:trPr>
        <w:tc>
          <w:tcPr>
            <w:tcW w:w="2064" w:type="dxa"/>
            <w:tcMar>
              <w:top w:w="35" w:type="dxa"/>
              <w:left w:w="35" w:type="dxa"/>
              <w:bottom w:w="35" w:type="dxa"/>
              <w:right w:w="35" w:type="dxa"/>
            </w:tcMar>
            <w:vAlign w:val="top"/>
          </w:tcPr>
          <w:p w14:paraId="0821BEF8">
            <w:pPr>
              <w:keepNext w:val="0"/>
              <w:keepLines w:val="0"/>
              <w:pageBreakBefore w:val="0"/>
              <w:widowControl/>
              <w:spacing w:before="0" w:after="0" w:line="240" w:lineRule="auto"/>
            </w:pPr>
            <w:r>
              <w:rPr>
                <w:rFonts w:ascii="Times New Roman" w:hAnsi="Times New Roman" w:eastAsia="Times New Roman"/>
                <w:b w:val="0"/>
                <w:sz w:val="17"/>
              </w:rPr>
              <w:t>Diligence</w:t>
            </w:r>
          </w:p>
        </w:tc>
        <w:tc>
          <w:tcPr>
            <w:tcW w:w="2064" w:type="dxa"/>
            <w:tcMar>
              <w:top w:w="35" w:type="dxa"/>
              <w:left w:w="35" w:type="dxa"/>
              <w:bottom w:w="35" w:type="dxa"/>
              <w:right w:w="35" w:type="dxa"/>
            </w:tcMar>
            <w:vAlign w:val="top"/>
          </w:tcPr>
          <w:p w14:paraId="77F7D142">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77100B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B05F082">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33A98B3">
            <w:pPr>
              <w:keepNext w:val="0"/>
              <w:keepLines w:val="0"/>
              <w:pageBreakBefore w:val="0"/>
              <w:widowControl/>
              <w:spacing w:before="0" w:after="0" w:line="240" w:lineRule="auto"/>
            </w:pPr>
          </w:p>
        </w:tc>
      </w:tr>
      <w:tr w14:paraId="05E62170">
        <w:trPr>
          <w:jc w:val="center"/>
        </w:trPr>
        <w:tc>
          <w:tcPr>
            <w:tcW w:w="2064" w:type="dxa"/>
            <w:tcMar>
              <w:top w:w="35" w:type="dxa"/>
              <w:left w:w="35" w:type="dxa"/>
              <w:bottom w:w="35" w:type="dxa"/>
              <w:right w:w="35" w:type="dxa"/>
            </w:tcMar>
            <w:vAlign w:val="top"/>
          </w:tcPr>
          <w:p w14:paraId="4ADA58F4">
            <w:pPr>
              <w:keepNext w:val="0"/>
              <w:keepLines w:val="0"/>
              <w:pageBreakBefore w:val="0"/>
              <w:widowControl/>
              <w:spacing w:before="0" w:after="0" w:line="240" w:lineRule="auto"/>
            </w:pPr>
            <w:r>
              <w:rPr>
                <w:rFonts w:ascii="Times New Roman" w:hAnsi="Times New Roman" w:eastAsia="Times New Roman"/>
                <w:b w:val="0"/>
                <w:sz w:val="17"/>
              </w:rPr>
              <w:t>Teamwork</w:t>
            </w:r>
          </w:p>
        </w:tc>
        <w:tc>
          <w:tcPr>
            <w:tcW w:w="2064" w:type="dxa"/>
            <w:tcMar>
              <w:top w:w="35" w:type="dxa"/>
              <w:left w:w="35" w:type="dxa"/>
              <w:bottom w:w="35" w:type="dxa"/>
              <w:right w:w="35" w:type="dxa"/>
            </w:tcMar>
            <w:vAlign w:val="top"/>
          </w:tcPr>
          <w:p w14:paraId="7189E12D">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A6035B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43D5EEC">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5DB2DA5">
            <w:pPr>
              <w:keepNext w:val="0"/>
              <w:keepLines w:val="0"/>
              <w:pageBreakBefore w:val="0"/>
              <w:widowControl/>
              <w:spacing w:before="0" w:after="0" w:line="240" w:lineRule="auto"/>
            </w:pPr>
          </w:p>
        </w:tc>
      </w:tr>
      <w:tr w14:paraId="1F29D22E">
        <w:trPr>
          <w:jc w:val="center"/>
        </w:trPr>
        <w:tc>
          <w:tcPr>
            <w:tcW w:w="2064" w:type="dxa"/>
            <w:tcMar>
              <w:top w:w="35" w:type="dxa"/>
              <w:left w:w="35" w:type="dxa"/>
              <w:bottom w:w="35" w:type="dxa"/>
              <w:right w:w="35" w:type="dxa"/>
            </w:tcMar>
            <w:vAlign w:val="top"/>
          </w:tcPr>
          <w:p w14:paraId="6C18734C">
            <w:pPr>
              <w:keepNext w:val="0"/>
              <w:keepLines w:val="0"/>
              <w:pageBreakBefore w:val="0"/>
              <w:widowControl/>
              <w:spacing w:before="0" w:after="0" w:line="240" w:lineRule="auto"/>
            </w:pPr>
            <w:r>
              <w:rPr>
                <w:rFonts w:ascii="Times New Roman" w:hAnsi="Times New Roman" w:eastAsia="Times New Roman"/>
                <w:b w:val="0"/>
                <w:sz w:val="17"/>
              </w:rPr>
              <w:t>Cleanliness</w:t>
            </w:r>
          </w:p>
        </w:tc>
        <w:tc>
          <w:tcPr>
            <w:tcW w:w="2064" w:type="dxa"/>
            <w:tcMar>
              <w:top w:w="35" w:type="dxa"/>
              <w:left w:w="35" w:type="dxa"/>
              <w:bottom w:w="35" w:type="dxa"/>
              <w:right w:w="35" w:type="dxa"/>
            </w:tcMar>
            <w:vAlign w:val="top"/>
          </w:tcPr>
          <w:p w14:paraId="05F39C82">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A09CE6D">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0502C80">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D9CA592">
            <w:pPr>
              <w:keepNext w:val="0"/>
              <w:keepLines w:val="0"/>
              <w:pageBreakBefore w:val="0"/>
              <w:widowControl/>
              <w:spacing w:before="0" w:after="0" w:line="240" w:lineRule="auto"/>
            </w:pPr>
          </w:p>
        </w:tc>
      </w:tr>
      <w:tr w14:paraId="707841CE">
        <w:trPr>
          <w:jc w:val="center"/>
        </w:trPr>
        <w:tc>
          <w:tcPr>
            <w:tcW w:w="2064" w:type="dxa"/>
            <w:tcMar>
              <w:top w:w="35" w:type="dxa"/>
              <w:left w:w="35" w:type="dxa"/>
              <w:bottom w:w="35" w:type="dxa"/>
              <w:right w:w="35" w:type="dxa"/>
            </w:tcMar>
            <w:vAlign w:val="top"/>
          </w:tcPr>
          <w:p w14:paraId="54D27684">
            <w:pPr>
              <w:keepNext w:val="0"/>
              <w:keepLines w:val="0"/>
              <w:pageBreakBefore w:val="0"/>
              <w:widowControl/>
              <w:spacing w:before="0" w:after="0" w:line="240" w:lineRule="auto"/>
            </w:pPr>
            <w:r>
              <w:rPr>
                <w:rFonts w:ascii="Times New Roman" w:hAnsi="Times New Roman" w:eastAsia="Times New Roman"/>
                <w:b w:val="0"/>
                <w:sz w:val="17"/>
              </w:rPr>
              <w:t>Obedience</w:t>
            </w:r>
          </w:p>
        </w:tc>
        <w:tc>
          <w:tcPr>
            <w:tcW w:w="2064" w:type="dxa"/>
            <w:tcMar>
              <w:top w:w="35" w:type="dxa"/>
              <w:left w:w="35" w:type="dxa"/>
              <w:bottom w:w="35" w:type="dxa"/>
              <w:right w:w="35" w:type="dxa"/>
            </w:tcMar>
            <w:vAlign w:val="top"/>
          </w:tcPr>
          <w:p w14:paraId="6CB5F3C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B315D24">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70CD522">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D146BDF">
            <w:pPr>
              <w:keepNext w:val="0"/>
              <w:keepLines w:val="0"/>
              <w:pageBreakBefore w:val="0"/>
              <w:widowControl/>
              <w:spacing w:before="0" w:after="0" w:line="240" w:lineRule="auto"/>
            </w:pPr>
          </w:p>
        </w:tc>
      </w:tr>
      <w:tr w14:paraId="53FDF384">
        <w:trPr>
          <w:jc w:val="center"/>
        </w:trPr>
        <w:tc>
          <w:tcPr>
            <w:tcW w:w="2064" w:type="dxa"/>
            <w:tcMar>
              <w:top w:w="35" w:type="dxa"/>
              <w:left w:w="35" w:type="dxa"/>
              <w:bottom w:w="35" w:type="dxa"/>
              <w:right w:w="35" w:type="dxa"/>
            </w:tcMar>
            <w:vAlign w:val="top"/>
          </w:tcPr>
          <w:p w14:paraId="0BCC501A">
            <w:pPr>
              <w:keepNext w:val="0"/>
              <w:keepLines w:val="0"/>
              <w:pageBreakBefore w:val="0"/>
              <w:widowControl/>
              <w:spacing w:before="0" w:after="0" w:line="240" w:lineRule="auto"/>
            </w:pPr>
            <w:r>
              <w:rPr>
                <w:rFonts w:ascii="Times New Roman" w:hAnsi="Times New Roman" w:eastAsia="Times New Roman"/>
                <w:b w:val="0"/>
                <w:sz w:val="17"/>
              </w:rPr>
              <w:t>Response to correction</w:t>
            </w:r>
          </w:p>
        </w:tc>
        <w:tc>
          <w:tcPr>
            <w:tcW w:w="2064" w:type="dxa"/>
            <w:tcMar>
              <w:top w:w="35" w:type="dxa"/>
              <w:left w:w="35" w:type="dxa"/>
              <w:bottom w:w="35" w:type="dxa"/>
              <w:right w:w="35" w:type="dxa"/>
            </w:tcMar>
            <w:vAlign w:val="top"/>
          </w:tcPr>
          <w:p w14:paraId="3595A086">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919C221">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1A80406">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25A41D3">
            <w:pPr>
              <w:keepNext w:val="0"/>
              <w:keepLines w:val="0"/>
              <w:pageBreakBefore w:val="0"/>
              <w:widowControl/>
              <w:spacing w:before="0" w:after="0" w:line="240" w:lineRule="auto"/>
            </w:pPr>
          </w:p>
        </w:tc>
      </w:tr>
      <w:tr w14:paraId="7859F205">
        <w:trPr>
          <w:jc w:val="center"/>
        </w:trPr>
        <w:tc>
          <w:tcPr>
            <w:tcW w:w="2064" w:type="dxa"/>
            <w:tcMar>
              <w:top w:w="35" w:type="dxa"/>
              <w:left w:w="35" w:type="dxa"/>
              <w:bottom w:w="35" w:type="dxa"/>
              <w:right w:w="35" w:type="dxa"/>
            </w:tcMar>
            <w:vAlign w:val="top"/>
          </w:tcPr>
          <w:p w14:paraId="400021F2">
            <w:pPr>
              <w:keepNext w:val="0"/>
              <w:keepLines w:val="0"/>
              <w:pageBreakBefore w:val="0"/>
              <w:widowControl/>
              <w:spacing w:before="0" w:after="0" w:line="240" w:lineRule="auto"/>
            </w:pPr>
            <w:r>
              <w:rPr>
                <w:rFonts w:ascii="Times New Roman" w:hAnsi="Times New Roman" w:eastAsia="Times New Roman"/>
                <w:b w:val="0"/>
                <w:sz w:val="17"/>
              </w:rPr>
              <w:t>Responsibility</w:t>
            </w:r>
          </w:p>
        </w:tc>
        <w:tc>
          <w:tcPr>
            <w:tcW w:w="2064" w:type="dxa"/>
            <w:tcMar>
              <w:top w:w="35" w:type="dxa"/>
              <w:left w:w="35" w:type="dxa"/>
              <w:bottom w:w="35" w:type="dxa"/>
              <w:right w:w="35" w:type="dxa"/>
            </w:tcMar>
            <w:vAlign w:val="top"/>
          </w:tcPr>
          <w:p w14:paraId="091541B0">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90C7530">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17CEF84">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6F37009">
            <w:pPr>
              <w:keepNext w:val="0"/>
              <w:keepLines w:val="0"/>
              <w:pageBreakBefore w:val="0"/>
              <w:widowControl/>
              <w:spacing w:before="0" w:after="0" w:line="240" w:lineRule="auto"/>
            </w:pPr>
          </w:p>
        </w:tc>
      </w:tr>
      <w:tr w14:paraId="75A5BFE5">
        <w:trPr>
          <w:jc w:val="center"/>
        </w:trPr>
        <w:tc>
          <w:tcPr>
            <w:tcW w:w="2064" w:type="dxa"/>
            <w:tcMar>
              <w:top w:w="35" w:type="dxa"/>
              <w:left w:w="35" w:type="dxa"/>
              <w:bottom w:w="35" w:type="dxa"/>
              <w:right w:w="35" w:type="dxa"/>
            </w:tcMar>
            <w:vAlign w:val="top"/>
          </w:tcPr>
          <w:p w14:paraId="3C172B7E">
            <w:pPr>
              <w:keepNext w:val="0"/>
              <w:keepLines w:val="0"/>
              <w:pageBreakBefore w:val="0"/>
              <w:widowControl/>
              <w:spacing w:before="0" w:after="0" w:line="240" w:lineRule="auto"/>
            </w:pPr>
            <w:r>
              <w:rPr>
                <w:rFonts w:ascii="Times New Roman" w:hAnsi="Times New Roman" w:eastAsia="Times New Roman"/>
                <w:b w:val="0"/>
                <w:sz w:val="17"/>
              </w:rPr>
              <w:t>Self-control</w:t>
            </w:r>
          </w:p>
        </w:tc>
        <w:tc>
          <w:tcPr>
            <w:tcW w:w="2064" w:type="dxa"/>
            <w:tcMar>
              <w:top w:w="35" w:type="dxa"/>
              <w:left w:w="35" w:type="dxa"/>
              <w:bottom w:w="35" w:type="dxa"/>
              <w:right w:w="35" w:type="dxa"/>
            </w:tcMar>
            <w:vAlign w:val="top"/>
          </w:tcPr>
          <w:p w14:paraId="042F2E97">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49108E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B62A75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2DE5EF0">
            <w:pPr>
              <w:keepNext w:val="0"/>
              <w:keepLines w:val="0"/>
              <w:pageBreakBefore w:val="0"/>
              <w:widowControl/>
              <w:spacing w:before="0" w:after="0" w:line="240" w:lineRule="auto"/>
            </w:pPr>
          </w:p>
        </w:tc>
      </w:tr>
    </w:tbl>
    <w:p w14:paraId="7C59E27A">
      <w:pPr>
        <w:keepNext w:val="0"/>
        <w:keepLines w:val="0"/>
        <w:pageBreakBefore w:val="0"/>
        <w:widowControl/>
        <w:spacing w:before="0" w:after="60" w:line="240" w:lineRule="auto"/>
      </w:pPr>
    </w:p>
    <w:p w14:paraId="1374D19D">
      <w:pPr>
        <w:keepNext w:val="0"/>
        <w:keepLines w:val="0"/>
        <w:pageBreakBefore w:val="0"/>
        <w:widowControl/>
        <w:spacing w:before="100" w:after="60" w:line="252" w:lineRule="auto"/>
      </w:pPr>
      <w:r>
        <w:rPr>
          <w:rFonts w:ascii="Times New Roman" w:hAnsi="Times New Roman" w:eastAsia="Times New Roman"/>
          <w:b/>
          <w:sz w:val="24"/>
        </w:rPr>
        <w:t>Mentoring Recommendation:</w:t>
      </w:r>
    </w:p>
    <w:p w14:paraId="5B4D845C">
      <w:pPr>
        <w:keepNext w:val="0"/>
        <w:keepLines w:val="0"/>
        <w:pageBreakBefore w:val="0"/>
        <w:widowControl/>
        <w:spacing w:before="0" w:after="40" w:line="240" w:lineRule="auto"/>
      </w:pPr>
    </w:p>
    <w:p w14:paraId="5E461CE6">
      <w:pPr>
        <w:keepNext w:val="0"/>
        <w:keepLines w:val="0"/>
        <w:pageBreakBefore w:val="0"/>
        <w:widowControl/>
        <w:spacing w:before="100" w:after="60" w:line="252" w:lineRule="auto"/>
      </w:pPr>
      <w:r>
        <w:rPr>
          <w:rFonts w:ascii="Times New Roman" w:hAnsi="Times New Roman" w:eastAsia="Times New Roman"/>
          <w:b/>
          <w:sz w:val="24"/>
        </w:rPr>
        <w:t>Signature: ________________________________________________</w:t>
      </w:r>
    </w:p>
    <w:p w14:paraId="5077A419">
      <w:pPr>
        <w:keepNext w:val="0"/>
        <w:keepLines w:val="0"/>
        <w:pageBreakBefore w:val="0"/>
        <w:widowControl/>
        <w:spacing w:before="0" w:after="40" w:line="240" w:lineRule="auto"/>
      </w:pPr>
    </w:p>
    <w:p w14:paraId="0F8878A6">
      <w:pPr>
        <w:pStyle w:val="3"/>
        <w:keepNext/>
        <w:keepLines w:val="0"/>
        <w:pageBreakBefore w:val="0"/>
        <w:widowControl/>
        <w:spacing w:before="160" w:after="100" w:line="252" w:lineRule="auto"/>
      </w:pPr>
      <w:r>
        <w:rPr>
          <w:rFonts w:ascii="Times New Roman" w:hAnsi="Times New Roman" w:eastAsia="Times New Roman"/>
          <w:b/>
          <w:sz w:val="26"/>
        </w:rPr>
        <w:t>40.5 Weekly Instructor Report Template</w:t>
      </w:r>
    </w:p>
    <w:p w14:paraId="645BFDDB">
      <w:pPr>
        <w:keepNext w:val="0"/>
        <w:keepLines w:val="0"/>
        <w:pageBreakBefore w:val="0"/>
        <w:widowControl/>
        <w:spacing w:before="0" w:after="100" w:line="252" w:lineRule="auto"/>
      </w:pPr>
      <w:r>
        <w:rPr>
          <w:rFonts w:ascii="Times New Roman" w:hAnsi="Times New Roman" w:eastAsia="Times New Roman"/>
          <w:b w:val="0"/>
          <w:sz w:val="23"/>
        </w:rPr>
        <w:t>Instructor Name: 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or Class: 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Week Number: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Month Number: ____________________________________________</w:t>
      </w:r>
    </w:p>
    <w:p w14:paraId="2739F1B7">
      <w:pPr>
        <w:keepNext w:val="0"/>
        <w:keepLines w:val="0"/>
        <w:pageBreakBefore w:val="0"/>
        <w:widowControl/>
        <w:spacing w:before="100" w:after="60" w:line="252" w:lineRule="auto"/>
      </w:pPr>
      <w:r>
        <w:rPr>
          <w:rFonts w:ascii="Times New Roman" w:hAnsi="Times New Roman" w:eastAsia="Times New Roman"/>
          <w:b/>
          <w:sz w:val="24"/>
        </w:rPr>
        <w:t>1. Topics Covered</w:t>
      </w:r>
    </w:p>
    <w:p w14:paraId="0095CA92">
      <w:pPr>
        <w:keepNext w:val="0"/>
        <w:keepLines w:val="0"/>
        <w:pageBreakBefore w:val="0"/>
        <w:widowControl/>
        <w:spacing w:before="0" w:after="40" w:line="240" w:lineRule="auto"/>
      </w:pPr>
    </w:p>
    <w:p w14:paraId="4C8F25D8">
      <w:pPr>
        <w:keepNext w:val="0"/>
        <w:keepLines w:val="0"/>
        <w:pageBreakBefore w:val="0"/>
        <w:widowControl/>
        <w:spacing w:before="100" w:after="60" w:line="252" w:lineRule="auto"/>
      </w:pPr>
      <w:r>
        <w:rPr>
          <w:rFonts w:ascii="Times New Roman" w:hAnsi="Times New Roman" w:eastAsia="Times New Roman"/>
          <w:b/>
          <w:sz w:val="24"/>
        </w:rPr>
        <w:t>2. Scriptures Used</w:t>
      </w:r>
    </w:p>
    <w:p w14:paraId="7662D52D">
      <w:pPr>
        <w:keepNext w:val="0"/>
        <w:keepLines w:val="0"/>
        <w:pageBreakBefore w:val="0"/>
        <w:widowControl/>
        <w:spacing w:before="0" w:after="40" w:line="240" w:lineRule="auto"/>
      </w:pPr>
    </w:p>
    <w:p w14:paraId="5FC8B310">
      <w:pPr>
        <w:keepNext w:val="0"/>
        <w:keepLines w:val="0"/>
        <w:pageBreakBefore w:val="0"/>
        <w:widowControl/>
        <w:spacing w:before="100" w:after="60" w:line="252" w:lineRule="auto"/>
      </w:pPr>
      <w:r>
        <w:rPr>
          <w:rFonts w:ascii="Times New Roman" w:hAnsi="Times New Roman" w:eastAsia="Times New Roman"/>
          <w:b/>
          <w:sz w:val="24"/>
        </w:rPr>
        <w:t>3. Practical Activities Completed</w:t>
      </w:r>
    </w:p>
    <w:p w14:paraId="6555F331">
      <w:pPr>
        <w:keepNext w:val="0"/>
        <w:keepLines w:val="0"/>
        <w:pageBreakBefore w:val="0"/>
        <w:widowControl/>
        <w:spacing w:before="0" w:after="40" w:line="240" w:lineRule="auto"/>
      </w:pPr>
    </w:p>
    <w:p w14:paraId="0C26F27F">
      <w:pPr>
        <w:keepNext w:val="0"/>
        <w:keepLines w:val="0"/>
        <w:pageBreakBefore w:val="0"/>
        <w:widowControl/>
        <w:spacing w:before="100" w:after="60" w:line="252" w:lineRule="auto"/>
      </w:pPr>
      <w:r>
        <w:rPr>
          <w:rFonts w:ascii="Times New Roman" w:hAnsi="Times New Roman" w:eastAsia="Times New Roman"/>
          <w:b/>
          <w:sz w:val="24"/>
        </w:rPr>
        <w:t>4. Attendance Summary</w:t>
      </w:r>
    </w:p>
    <w:p w14:paraId="0BFA3AD7">
      <w:pPr>
        <w:keepNext w:val="0"/>
        <w:keepLines w:val="0"/>
        <w:pageBreakBefore w:val="0"/>
        <w:widowControl/>
        <w:spacing w:before="0" w:after="100" w:line="252" w:lineRule="auto"/>
      </w:pPr>
      <w:r>
        <w:rPr>
          <w:rFonts w:ascii="Times New Roman" w:hAnsi="Times New Roman" w:eastAsia="Times New Roman"/>
          <w:b w:val="0"/>
          <w:sz w:val="23"/>
        </w:rPr>
        <w:t>Total Trainees: 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Average Attendance: 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Repeated Absentees: _______________________________________</w:t>
      </w:r>
    </w:p>
    <w:p w14:paraId="12DC048E">
      <w:pPr>
        <w:keepNext w:val="0"/>
        <w:keepLines w:val="0"/>
        <w:pageBreakBefore w:val="0"/>
        <w:widowControl/>
        <w:spacing w:before="100" w:after="60" w:line="252" w:lineRule="auto"/>
      </w:pPr>
      <w:r>
        <w:rPr>
          <w:rFonts w:ascii="Times New Roman" w:hAnsi="Times New Roman" w:eastAsia="Times New Roman"/>
          <w:b/>
          <w:sz w:val="24"/>
        </w:rPr>
        <w:t>5. Trainees Performing Well</w:t>
      </w:r>
    </w:p>
    <w:p w14:paraId="6E959BC4">
      <w:pPr>
        <w:keepNext w:val="0"/>
        <w:keepLines w:val="0"/>
        <w:pageBreakBefore w:val="0"/>
        <w:widowControl/>
        <w:spacing w:before="0" w:after="40" w:line="240" w:lineRule="auto"/>
      </w:pPr>
    </w:p>
    <w:p w14:paraId="5F15D1AA">
      <w:pPr>
        <w:keepNext w:val="0"/>
        <w:keepLines w:val="0"/>
        <w:pageBreakBefore w:val="0"/>
        <w:widowControl/>
        <w:spacing w:before="100" w:after="60" w:line="252" w:lineRule="auto"/>
      </w:pPr>
      <w:r>
        <w:rPr>
          <w:rFonts w:ascii="Times New Roman" w:hAnsi="Times New Roman" w:eastAsia="Times New Roman"/>
          <w:b/>
          <w:sz w:val="24"/>
        </w:rPr>
        <w:t>6. Trainees Needing Support</w:t>
      </w:r>
    </w:p>
    <w:p w14:paraId="217D4677">
      <w:pPr>
        <w:keepNext w:val="0"/>
        <w:keepLines w:val="0"/>
        <w:pageBreakBefore w:val="0"/>
        <w:widowControl/>
        <w:spacing w:before="0" w:after="40" w:line="240" w:lineRule="auto"/>
      </w:pPr>
    </w:p>
    <w:p w14:paraId="3F4057F6">
      <w:pPr>
        <w:keepNext w:val="0"/>
        <w:keepLines w:val="0"/>
        <w:pageBreakBefore w:val="0"/>
        <w:widowControl/>
        <w:spacing w:before="0" w:after="100" w:line="252" w:lineRule="auto"/>
      </w:pPr>
      <w:r>
        <w:rPr>
          <w:rFonts w:ascii="Times New Roman" w:hAnsi="Times New Roman" w:eastAsia="Times New Roman"/>
          <w:b w:val="0"/>
          <w:sz w:val="23"/>
        </w:rPr>
        <w:t>7. Discipline or Character Issues</w:t>
      </w:r>
    </w:p>
    <w:p w14:paraId="602A50CE">
      <w:pPr>
        <w:keepNext w:val="0"/>
        <w:keepLines w:val="0"/>
        <w:pageBreakBefore w:val="0"/>
        <w:widowControl/>
        <w:spacing w:before="0" w:after="40" w:line="240" w:lineRule="auto"/>
      </w:pPr>
    </w:p>
    <w:p w14:paraId="45FF1D63">
      <w:pPr>
        <w:keepNext w:val="0"/>
        <w:keepLines w:val="0"/>
        <w:pageBreakBefore w:val="0"/>
        <w:widowControl/>
        <w:spacing w:before="100" w:after="60" w:line="252" w:lineRule="auto"/>
      </w:pPr>
      <w:r>
        <w:rPr>
          <w:rFonts w:ascii="Times New Roman" w:hAnsi="Times New Roman" w:eastAsia="Times New Roman"/>
          <w:b/>
          <w:sz w:val="24"/>
        </w:rPr>
        <w:t>8. Safety Issues</w:t>
      </w:r>
    </w:p>
    <w:p w14:paraId="235182FD">
      <w:pPr>
        <w:keepNext w:val="0"/>
        <w:keepLines w:val="0"/>
        <w:pageBreakBefore w:val="0"/>
        <w:widowControl/>
        <w:spacing w:before="0" w:after="40" w:line="240" w:lineRule="auto"/>
      </w:pPr>
    </w:p>
    <w:p w14:paraId="78A5B27D">
      <w:pPr>
        <w:keepNext w:val="0"/>
        <w:keepLines w:val="0"/>
        <w:pageBreakBefore w:val="0"/>
        <w:widowControl/>
        <w:spacing w:before="0" w:after="100" w:line="252" w:lineRule="auto"/>
      </w:pPr>
      <w:r>
        <w:rPr>
          <w:rFonts w:ascii="Times New Roman" w:hAnsi="Times New Roman" w:eastAsia="Times New Roman"/>
          <w:b w:val="0"/>
          <w:sz w:val="23"/>
        </w:rPr>
        <w:t>9. Tools, Materials or Equipment Needed</w:t>
      </w:r>
    </w:p>
    <w:p w14:paraId="1B992D2F">
      <w:pPr>
        <w:keepNext w:val="0"/>
        <w:keepLines w:val="0"/>
        <w:pageBreakBefore w:val="0"/>
        <w:widowControl/>
        <w:spacing w:before="0" w:after="40" w:line="240" w:lineRule="auto"/>
      </w:pPr>
    </w:p>
    <w:p w14:paraId="2317B1B7">
      <w:pPr>
        <w:keepNext w:val="0"/>
        <w:keepLines w:val="0"/>
        <w:pageBreakBefore w:val="0"/>
        <w:widowControl/>
        <w:spacing w:before="100" w:after="60" w:line="252" w:lineRule="auto"/>
      </w:pPr>
      <w:r>
        <w:rPr>
          <w:rFonts w:ascii="Times New Roman" w:hAnsi="Times New Roman" w:eastAsia="Times New Roman"/>
          <w:b/>
          <w:sz w:val="24"/>
        </w:rPr>
        <w:t>10. Recommendations</w:t>
      </w:r>
    </w:p>
    <w:p w14:paraId="05110381">
      <w:pPr>
        <w:keepNext w:val="0"/>
        <w:keepLines w:val="0"/>
        <w:pageBreakBefore w:val="0"/>
        <w:widowControl/>
        <w:spacing w:before="0" w:after="40" w:line="240" w:lineRule="auto"/>
      </w:pPr>
    </w:p>
    <w:p w14:paraId="0F9F9D31">
      <w:pPr>
        <w:keepNext w:val="0"/>
        <w:keepLines w:val="0"/>
        <w:pageBreakBefore w:val="0"/>
        <w:widowControl/>
        <w:spacing w:before="100" w:after="60" w:line="252" w:lineRule="auto"/>
      </w:pPr>
      <w:r>
        <w:rPr>
          <w:rFonts w:ascii="Times New Roman" w:hAnsi="Times New Roman" w:eastAsia="Times New Roman"/>
          <w:b/>
          <w:sz w:val="24"/>
        </w:rPr>
        <w:t>Instructor Signature: _______________________________________</w:t>
      </w:r>
    </w:p>
    <w:p w14:paraId="730278C9">
      <w:pPr>
        <w:keepNext w:val="0"/>
        <w:keepLines w:val="0"/>
        <w:pageBreakBefore w:val="0"/>
        <w:widowControl/>
        <w:spacing w:before="0" w:after="40" w:line="240" w:lineRule="auto"/>
      </w:pPr>
    </w:p>
    <w:p w14:paraId="7457CE34">
      <w:pPr>
        <w:pStyle w:val="3"/>
        <w:keepNext/>
        <w:keepLines w:val="0"/>
        <w:pageBreakBefore w:val="0"/>
        <w:widowControl/>
        <w:spacing w:before="160" w:after="100" w:line="252" w:lineRule="auto"/>
      </w:pPr>
      <w:r>
        <w:rPr>
          <w:rFonts w:ascii="Times New Roman" w:hAnsi="Times New Roman" w:eastAsia="Times New Roman"/>
          <w:b/>
          <w:sz w:val="26"/>
        </w:rPr>
        <w:t>40.6 Monthly Instructor Report Template</w:t>
      </w:r>
    </w:p>
    <w:p w14:paraId="42A41A63">
      <w:pPr>
        <w:keepNext w:val="0"/>
        <w:keepLines w:val="0"/>
        <w:pageBreakBefore w:val="0"/>
        <w:widowControl/>
        <w:spacing w:before="0" w:after="100" w:line="252" w:lineRule="auto"/>
      </w:pPr>
      <w:r>
        <w:rPr>
          <w:rFonts w:ascii="Times New Roman" w:hAnsi="Times New Roman" w:eastAsia="Times New Roman"/>
          <w:b w:val="0"/>
          <w:sz w:val="23"/>
        </w:rPr>
        <w:t>Instructor Name: 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or Class: 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Month Number: 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Monthly Theme: ___________________________________________</w:t>
      </w:r>
    </w:p>
    <w:p w14:paraId="5A9F3D6D">
      <w:pPr>
        <w:keepNext w:val="0"/>
        <w:keepLines w:val="0"/>
        <w:pageBreakBefore w:val="0"/>
        <w:widowControl/>
        <w:spacing w:before="100" w:after="60" w:line="252" w:lineRule="auto"/>
      </w:pPr>
      <w:r>
        <w:rPr>
          <w:rFonts w:ascii="Times New Roman" w:hAnsi="Times New Roman" w:eastAsia="Times New Roman"/>
          <w:b/>
          <w:sz w:val="24"/>
        </w:rPr>
        <w:t>1. Topics Completed</w:t>
      </w:r>
    </w:p>
    <w:p w14:paraId="2F685280">
      <w:pPr>
        <w:keepNext w:val="0"/>
        <w:keepLines w:val="0"/>
        <w:pageBreakBefore w:val="0"/>
        <w:widowControl/>
        <w:spacing w:before="0" w:after="40" w:line="240" w:lineRule="auto"/>
      </w:pPr>
    </w:p>
    <w:p w14:paraId="0C0A0513">
      <w:pPr>
        <w:keepNext w:val="0"/>
        <w:keepLines w:val="0"/>
        <w:pageBreakBefore w:val="0"/>
        <w:widowControl/>
        <w:spacing w:before="100" w:after="60" w:line="252" w:lineRule="auto"/>
      </w:pPr>
      <w:r>
        <w:rPr>
          <w:rFonts w:ascii="Times New Roman" w:hAnsi="Times New Roman" w:eastAsia="Times New Roman"/>
          <w:b/>
          <w:sz w:val="24"/>
        </w:rPr>
        <w:t>2. Practical Skills Covered</w:t>
      </w:r>
    </w:p>
    <w:p w14:paraId="395824ED">
      <w:pPr>
        <w:keepNext w:val="0"/>
        <w:keepLines w:val="0"/>
        <w:pageBreakBefore w:val="0"/>
        <w:widowControl/>
        <w:spacing w:before="0" w:after="40" w:line="240" w:lineRule="auto"/>
      </w:pPr>
    </w:p>
    <w:p w14:paraId="67F5DB52">
      <w:pPr>
        <w:keepNext w:val="0"/>
        <w:keepLines w:val="0"/>
        <w:pageBreakBefore w:val="0"/>
        <w:widowControl/>
        <w:spacing w:before="100" w:after="60" w:line="252" w:lineRule="auto"/>
      </w:pPr>
      <w:r>
        <w:rPr>
          <w:rFonts w:ascii="Times New Roman" w:hAnsi="Times New Roman" w:eastAsia="Times New Roman"/>
          <w:b/>
          <w:sz w:val="24"/>
        </w:rPr>
        <w:t>3. Major Achievements</w:t>
      </w:r>
    </w:p>
    <w:p w14:paraId="23F8894F">
      <w:pPr>
        <w:keepNext w:val="0"/>
        <w:keepLines w:val="0"/>
        <w:pageBreakBefore w:val="0"/>
        <w:widowControl/>
        <w:spacing w:before="0" w:after="40" w:line="240" w:lineRule="auto"/>
      </w:pPr>
    </w:p>
    <w:p w14:paraId="3D243F35">
      <w:pPr>
        <w:keepNext w:val="0"/>
        <w:keepLines w:val="0"/>
        <w:pageBreakBefore w:val="0"/>
        <w:widowControl/>
        <w:spacing w:before="100" w:after="60" w:line="252" w:lineRule="auto"/>
      </w:pPr>
      <w:r>
        <w:rPr>
          <w:rFonts w:ascii="Times New Roman" w:hAnsi="Times New Roman" w:eastAsia="Times New Roman"/>
          <w:b/>
          <w:sz w:val="24"/>
        </w:rPr>
        <w:t>4. Assessment Summary</w:t>
      </w:r>
    </w:p>
    <w:p w14:paraId="272EC6E4">
      <w:pPr>
        <w:keepNext w:val="0"/>
        <w:keepLines w:val="0"/>
        <w:pageBreakBefore w:val="0"/>
        <w:widowControl/>
        <w:spacing w:before="0" w:after="40" w:line="240" w:lineRule="auto"/>
      </w:pPr>
    </w:p>
    <w:p w14:paraId="3836FDA8">
      <w:pPr>
        <w:keepNext w:val="0"/>
        <w:keepLines w:val="0"/>
        <w:pageBreakBefore w:val="0"/>
        <w:widowControl/>
        <w:spacing w:before="100" w:after="60" w:line="252" w:lineRule="auto"/>
      </w:pPr>
      <w:r>
        <w:rPr>
          <w:rFonts w:ascii="Times New Roman" w:hAnsi="Times New Roman" w:eastAsia="Times New Roman"/>
          <w:b/>
          <w:sz w:val="24"/>
        </w:rPr>
        <w:t>5. Character Development Observed</w:t>
      </w:r>
    </w:p>
    <w:p w14:paraId="252EFB38">
      <w:pPr>
        <w:keepNext w:val="0"/>
        <w:keepLines w:val="0"/>
        <w:pageBreakBefore w:val="0"/>
        <w:widowControl/>
        <w:spacing w:before="0" w:after="40" w:line="240" w:lineRule="auto"/>
      </w:pPr>
    </w:p>
    <w:p w14:paraId="76916B88">
      <w:pPr>
        <w:keepNext w:val="0"/>
        <w:keepLines w:val="0"/>
        <w:pageBreakBefore w:val="0"/>
        <w:widowControl/>
        <w:spacing w:before="100" w:after="60" w:line="252" w:lineRule="auto"/>
      </w:pPr>
      <w:r>
        <w:rPr>
          <w:rFonts w:ascii="Times New Roman" w:hAnsi="Times New Roman" w:eastAsia="Times New Roman"/>
          <w:b/>
          <w:sz w:val="24"/>
        </w:rPr>
        <w:t>6. Community Service Participation</w:t>
      </w:r>
    </w:p>
    <w:p w14:paraId="273A66AC">
      <w:pPr>
        <w:keepNext w:val="0"/>
        <w:keepLines w:val="0"/>
        <w:pageBreakBefore w:val="0"/>
        <w:widowControl/>
        <w:spacing w:before="0" w:after="40" w:line="240" w:lineRule="auto"/>
      </w:pPr>
    </w:p>
    <w:p w14:paraId="0E92B6AE">
      <w:pPr>
        <w:keepNext w:val="0"/>
        <w:keepLines w:val="0"/>
        <w:pageBreakBefore w:val="0"/>
        <w:widowControl/>
        <w:spacing w:before="0" w:after="100" w:line="252" w:lineRule="auto"/>
      </w:pPr>
      <w:r>
        <w:rPr>
          <w:rFonts w:ascii="Times New Roman" w:hAnsi="Times New Roman" w:eastAsia="Times New Roman"/>
          <w:b w:val="0"/>
          <w:sz w:val="23"/>
        </w:rPr>
        <w:t>7. Safety or Welfare Issues</w:t>
      </w:r>
    </w:p>
    <w:p w14:paraId="6B4C2B3F">
      <w:pPr>
        <w:keepNext w:val="0"/>
        <w:keepLines w:val="0"/>
        <w:pageBreakBefore w:val="0"/>
        <w:widowControl/>
        <w:spacing w:before="0" w:after="40" w:line="240" w:lineRule="auto"/>
      </w:pPr>
    </w:p>
    <w:p w14:paraId="6BCDFA3B">
      <w:pPr>
        <w:keepNext w:val="0"/>
        <w:keepLines w:val="0"/>
        <w:pageBreakBefore w:val="0"/>
        <w:widowControl/>
        <w:spacing w:before="100" w:after="60" w:line="252" w:lineRule="auto"/>
      </w:pPr>
      <w:r>
        <w:rPr>
          <w:rFonts w:ascii="Times New Roman" w:hAnsi="Times New Roman" w:eastAsia="Times New Roman"/>
          <w:b/>
          <w:sz w:val="24"/>
        </w:rPr>
        <w:t>8. Discipline Cases</w:t>
      </w:r>
    </w:p>
    <w:p w14:paraId="35BF3091">
      <w:pPr>
        <w:keepNext w:val="0"/>
        <w:keepLines w:val="0"/>
        <w:pageBreakBefore w:val="0"/>
        <w:widowControl/>
        <w:spacing w:before="0" w:after="40" w:line="240" w:lineRule="auto"/>
      </w:pPr>
    </w:p>
    <w:p w14:paraId="17752669">
      <w:pPr>
        <w:keepNext w:val="0"/>
        <w:keepLines w:val="0"/>
        <w:pageBreakBefore w:val="0"/>
        <w:widowControl/>
        <w:spacing w:before="0" w:after="100" w:line="252" w:lineRule="auto"/>
      </w:pPr>
      <w:r>
        <w:rPr>
          <w:rFonts w:ascii="Times New Roman" w:hAnsi="Times New Roman" w:eastAsia="Times New Roman"/>
          <w:b w:val="0"/>
          <w:sz w:val="23"/>
        </w:rPr>
        <w:t>9. Equipment and Material Status</w:t>
      </w:r>
    </w:p>
    <w:p w14:paraId="394868D6">
      <w:pPr>
        <w:keepNext w:val="0"/>
        <w:keepLines w:val="0"/>
        <w:pageBreakBefore w:val="0"/>
        <w:widowControl/>
        <w:spacing w:before="0" w:after="40" w:line="240" w:lineRule="auto"/>
      </w:pPr>
    </w:p>
    <w:p w14:paraId="47E5BE23">
      <w:pPr>
        <w:keepNext w:val="0"/>
        <w:keepLines w:val="0"/>
        <w:pageBreakBefore w:val="0"/>
        <w:widowControl/>
        <w:spacing w:before="0" w:after="100" w:line="252" w:lineRule="auto"/>
      </w:pPr>
      <w:r>
        <w:rPr>
          <w:rFonts w:ascii="Times New Roman" w:hAnsi="Times New Roman" w:eastAsia="Times New Roman"/>
          <w:b w:val="0"/>
          <w:sz w:val="23"/>
        </w:rPr>
        <w:t>10. Trainees Recommended for Mentoring</w:t>
      </w:r>
    </w:p>
    <w:p w14:paraId="5F150EE4">
      <w:pPr>
        <w:keepNext w:val="0"/>
        <w:keepLines w:val="0"/>
        <w:pageBreakBefore w:val="0"/>
        <w:widowControl/>
        <w:spacing w:before="0" w:after="40" w:line="240" w:lineRule="auto"/>
      </w:pPr>
    </w:p>
    <w:p w14:paraId="5FF352ED">
      <w:pPr>
        <w:keepNext w:val="0"/>
        <w:keepLines w:val="0"/>
        <w:pageBreakBefore w:val="0"/>
        <w:widowControl/>
        <w:spacing w:before="0" w:after="100" w:line="252" w:lineRule="auto"/>
      </w:pPr>
      <w:r>
        <w:rPr>
          <w:rFonts w:ascii="Times New Roman" w:hAnsi="Times New Roman" w:eastAsia="Times New Roman"/>
          <w:b w:val="0"/>
          <w:sz w:val="23"/>
        </w:rPr>
        <w:t>11. Plans for Next Month</w:t>
      </w:r>
    </w:p>
    <w:p w14:paraId="0E6BAA4A">
      <w:pPr>
        <w:keepNext w:val="0"/>
        <w:keepLines w:val="0"/>
        <w:pageBreakBefore w:val="0"/>
        <w:widowControl/>
        <w:spacing w:before="0" w:after="40" w:line="240" w:lineRule="auto"/>
      </w:pPr>
    </w:p>
    <w:p w14:paraId="6CAB3D56">
      <w:pPr>
        <w:keepNext w:val="0"/>
        <w:keepLines w:val="0"/>
        <w:pageBreakBefore w:val="0"/>
        <w:widowControl/>
        <w:spacing w:before="100" w:after="60" w:line="252" w:lineRule="auto"/>
      </w:pPr>
      <w:r>
        <w:rPr>
          <w:rFonts w:ascii="Times New Roman" w:hAnsi="Times New Roman" w:eastAsia="Times New Roman"/>
          <w:b/>
          <w:sz w:val="24"/>
        </w:rPr>
        <w:t>12. Management Support Needed</w:t>
      </w:r>
    </w:p>
    <w:p w14:paraId="651E7FE0">
      <w:pPr>
        <w:keepNext w:val="0"/>
        <w:keepLines w:val="0"/>
        <w:pageBreakBefore w:val="0"/>
        <w:widowControl/>
        <w:spacing w:before="0" w:after="40" w:line="240" w:lineRule="auto"/>
      </w:pPr>
    </w:p>
    <w:p w14:paraId="6202AE2B">
      <w:pPr>
        <w:keepNext w:val="0"/>
        <w:keepLines w:val="0"/>
        <w:pageBreakBefore w:val="0"/>
        <w:widowControl/>
        <w:spacing w:before="0" w:after="100" w:line="252" w:lineRule="auto"/>
      </w:pPr>
      <w:r>
        <w:rPr>
          <w:rFonts w:ascii="Times New Roman" w:hAnsi="Times New Roman" w:eastAsia="Times New Roman"/>
          <w:b w:val="0"/>
          <w:sz w:val="23"/>
        </w:rPr>
        <w:t>Instructor Signature: 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Departmental Head Signature: _______________________________</w:t>
      </w:r>
    </w:p>
    <w:p w14:paraId="60B205A3">
      <w:pPr>
        <w:keepNext w:val="0"/>
        <w:keepLines w:val="0"/>
        <w:pageBreakBefore w:val="0"/>
        <w:widowControl/>
        <w:spacing w:before="0" w:after="40" w:line="240" w:lineRule="auto"/>
      </w:pPr>
    </w:p>
    <w:p w14:paraId="17D500B0">
      <w:pPr>
        <w:pStyle w:val="3"/>
        <w:keepNext/>
        <w:keepLines w:val="0"/>
        <w:pageBreakBefore w:val="0"/>
        <w:widowControl/>
        <w:spacing w:before="160" w:after="100" w:line="252" w:lineRule="auto"/>
      </w:pPr>
      <w:r>
        <w:rPr>
          <w:rFonts w:ascii="Times New Roman" w:hAnsi="Times New Roman" w:eastAsia="Times New Roman"/>
          <w:b/>
          <w:sz w:val="26"/>
        </w:rPr>
        <w:t>40.7 Industrial Attachment Readiness Checklist</w:t>
      </w:r>
    </w:p>
    <w:p w14:paraId="7494AC80">
      <w:pPr>
        <w:keepNext w:val="0"/>
        <w:keepLines w:val="0"/>
        <w:pageBreakBefore w:val="0"/>
        <w:widowControl/>
        <w:spacing w:before="0" w:after="100" w:line="252" w:lineRule="auto"/>
      </w:pPr>
      <w:r>
        <w:rPr>
          <w:rFonts w:ascii="Times New Roman" w:hAnsi="Times New Roman" w:eastAsia="Times New Roman"/>
          <w:b w:val="0"/>
          <w:sz w:val="23"/>
        </w:rPr>
        <w:t>Trainee Name: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Instructor: ________________________________________________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2598"/>
        <w:gridCol w:w="2598"/>
        <w:gridCol w:w="2598"/>
      </w:tblGrid>
      <w:tr w14:paraId="4074C23F">
        <w:trPr>
          <w:jc w:val="center"/>
        </w:trPr>
        <w:tc>
          <w:tcPr>
            <w:tcW w:w="2580" w:type="dxa"/>
            <w:shd w:val="clear" w:color="auto" w:fill="D9EAF7"/>
            <w:tcMar>
              <w:top w:w="35" w:type="dxa"/>
              <w:left w:w="35" w:type="dxa"/>
              <w:bottom w:w="35" w:type="dxa"/>
              <w:right w:w="35" w:type="dxa"/>
            </w:tcMar>
            <w:vAlign w:val="top"/>
          </w:tcPr>
          <w:p w14:paraId="53C47A66">
            <w:pPr>
              <w:keepNext w:val="0"/>
              <w:keepLines w:val="0"/>
              <w:pageBreakBefore w:val="0"/>
              <w:widowControl/>
              <w:spacing w:before="0" w:after="0" w:line="240" w:lineRule="auto"/>
            </w:pPr>
            <w:r>
              <w:rPr>
                <w:rFonts w:ascii="Times New Roman" w:hAnsi="Times New Roman" w:eastAsia="Times New Roman"/>
                <w:b/>
                <w:sz w:val="17"/>
              </w:rPr>
              <w:t>Readiness Area</w:t>
            </w:r>
          </w:p>
        </w:tc>
        <w:tc>
          <w:tcPr>
            <w:tcW w:w="2580" w:type="dxa"/>
            <w:shd w:val="clear" w:color="auto" w:fill="D9EAF7"/>
            <w:tcMar>
              <w:top w:w="35" w:type="dxa"/>
              <w:left w:w="35" w:type="dxa"/>
              <w:bottom w:w="35" w:type="dxa"/>
              <w:right w:w="35" w:type="dxa"/>
            </w:tcMar>
            <w:vAlign w:val="top"/>
          </w:tcPr>
          <w:p w14:paraId="488587CA">
            <w:pPr>
              <w:keepNext w:val="0"/>
              <w:keepLines w:val="0"/>
              <w:pageBreakBefore w:val="0"/>
              <w:widowControl/>
              <w:spacing w:before="0" w:after="0" w:line="240" w:lineRule="auto"/>
            </w:pPr>
            <w:r>
              <w:rPr>
                <w:rFonts w:ascii="Times New Roman" w:hAnsi="Times New Roman" w:eastAsia="Times New Roman"/>
                <w:b/>
                <w:sz w:val="17"/>
              </w:rPr>
              <w:t>Ready</w:t>
            </w:r>
          </w:p>
        </w:tc>
        <w:tc>
          <w:tcPr>
            <w:tcW w:w="2580" w:type="dxa"/>
            <w:shd w:val="clear" w:color="auto" w:fill="D9EAF7"/>
            <w:tcMar>
              <w:top w:w="35" w:type="dxa"/>
              <w:left w:w="35" w:type="dxa"/>
              <w:bottom w:w="35" w:type="dxa"/>
              <w:right w:w="35" w:type="dxa"/>
            </w:tcMar>
            <w:vAlign w:val="top"/>
          </w:tcPr>
          <w:p w14:paraId="7A2A6AA5">
            <w:pPr>
              <w:keepNext w:val="0"/>
              <w:keepLines w:val="0"/>
              <w:pageBreakBefore w:val="0"/>
              <w:widowControl/>
              <w:spacing w:before="0" w:after="0" w:line="240" w:lineRule="auto"/>
            </w:pPr>
            <w:r>
              <w:rPr>
                <w:rFonts w:ascii="Times New Roman" w:hAnsi="Times New Roman" w:eastAsia="Times New Roman"/>
                <w:b/>
                <w:sz w:val="17"/>
              </w:rPr>
              <w:t>Needs Support</w:t>
            </w:r>
          </w:p>
        </w:tc>
        <w:tc>
          <w:tcPr>
            <w:tcW w:w="2580" w:type="dxa"/>
            <w:shd w:val="clear" w:color="auto" w:fill="D9EAF7"/>
            <w:tcMar>
              <w:top w:w="35" w:type="dxa"/>
              <w:left w:w="35" w:type="dxa"/>
              <w:bottom w:w="35" w:type="dxa"/>
              <w:right w:w="35" w:type="dxa"/>
            </w:tcMar>
            <w:vAlign w:val="top"/>
          </w:tcPr>
          <w:p w14:paraId="556FFE89">
            <w:pPr>
              <w:keepNext w:val="0"/>
              <w:keepLines w:val="0"/>
              <w:pageBreakBefore w:val="0"/>
              <w:widowControl/>
              <w:spacing w:before="0" w:after="0" w:line="240" w:lineRule="auto"/>
            </w:pPr>
            <w:r>
              <w:rPr>
                <w:rFonts w:ascii="Times New Roman" w:hAnsi="Times New Roman" w:eastAsia="Times New Roman"/>
                <w:b/>
                <w:sz w:val="17"/>
              </w:rPr>
              <w:t>Comment</w:t>
            </w:r>
          </w:p>
        </w:tc>
      </w:tr>
      <w:tr w14:paraId="330B95DB">
        <w:trPr>
          <w:jc w:val="center"/>
        </w:trPr>
        <w:tc>
          <w:tcPr>
            <w:tcW w:w="2580" w:type="dxa"/>
            <w:tcMar>
              <w:top w:w="35" w:type="dxa"/>
              <w:left w:w="35" w:type="dxa"/>
              <w:bottom w:w="35" w:type="dxa"/>
              <w:right w:w="35" w:type="dxa"/>
            </w:tcMar>
            <w:vAlign w:val="top"/>
          </w:tcPr>
          <w:p w14:paraId="366888C2">
            <w:pPr>
              <w:keepNext w:val="0"/>
              <w:keepLines w:val="0"/>
              <w:pageBreakBefore w:val="0"/>
              <w:widowControl/>
              <w:spacing w:before="0" w:after="0" w:line="240" w:lineRule="auto"/>
            </w:pPr>
            <w:r>
              <w:rPr>
                <w:rFonts w:ascii="Times New Roman" w:hAnsi="Times New Roman" w:eastAsia="Times New Roman"/>
                <w:b w:val="0"/>
                <w:sz w:val="17"/>
              </w:rPr>
              <w:t>Punctuality</w:t>
            </w:r>
          </w:p>
        </w:tc>
        <w:tc>
          <w:tcPr>
            <w:tcW w:w="2580" w:type="dxa"/>
            <w:tcMar>
              <w:top w:w="35" w:type="dxa"/>
              <w:left w:w="35" w:type="dxa"/>
              <w:bottom w:w="35" w:type="dxa"/>
              <w:right w:w="35" w:type="dxa"/>
            </w:tcMar>
            <w:vAlign w:val="top"/>
          </w:tcPr>
          <w:p w14:paraId="50B93802">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54DD8BA2">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2872A7E7">
            <w:pPr>
              <w:keepNext w:val="0"/>
              <w:keepLines w:val="0"/>
              <w:pageBreakBefore w:val="0"/>
              <w:widowControl/>
              <w:spacing w:before="0" w:after="0" w:line="240" w:lineRule="auto"/>
            </w:pPr>
          </w:p>
        </w:tc>
      </w:tr>
      <w:tr w14:paraId="26155AD9">
        <w:trPr>
          <w:jc w:val="center"/>
        </w:trPr>
        <w:tc>
          <w:tcPr>
            <w:tcW w:w="2580" w:type="dxa"/>
            <w:tcMar>
              <w:top w:w="35" w:type="dxa"/>
              <w:left w:w="35" w:type="dxa"/>
              <w:bottom w:w="35" w:type="dxa"/>
              <w:right w:w="35" w:type="dxa"/>
            </w:tcMar>
            <w:vAlign w:val="top"/>
          </w:tcPr>
          <w:p w14:paraId="5CF57E1B">
            <w:pPr>
              <w:keepNext w:val="0"/>
              <w:keepLines w:val="0"/>
              <w:pageBreakBefore w:val="0"/>
              <w:widowControl/>
              <w:spacing w:before="0" w:after="0" w:line="240" w:lineRule="auto"/>
            </w:pPr>
            <w:r>
              <w:rPr>
                <w:rFonts w:ascii="Times New Roman" w:hAnsi="Times New Roman" w:eastAsia="Times New Roman"/>
                <w:b w:val="0"/>
                <w:sz w:val="17"/>
              </w:rPr>
              <w:t>Basic practical skill</w:t>
            </w:r>
          </w:p>
        </w:tc>
        <w:tc>
          <w:tcPr>
            <w:tcW w:w="2580" w:type="dxa"/>
            <w:tcMar>
              <w:top w:w="35" w:type="dxa"/>
              <w:left w:w="35" w:type="dxa"/>
              <w:bottom w:w="35" w:type="dxa"/>
              <w:right w:w="35" w:type="dxa"/>
            </w:tcMar>
            <w:vAlign w:val="top"/>
          </w:tcPr>
          <w:p w14:paraId="149E2E18">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40EA86C0">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69059A34">
            <w:pPr>
              <w:keepNext w:val="0"/>
              <w:keepLines w:val="0"/>
              <w:pageBreakBefore w:val="0"/>
              <w:widowControl/>
              <w:spacing w:before="0" w:after="0" w:line="240" w:lineRule="auto"/>
            </w:pPr>
          </w:p>
        </w:tc>
      </w:tr>
      <w:tr w14:paraId="3DE8BEC3">
        <w:trPr>
          <w:jc w:val="center"/>
        </w:trPr>
        <w:tc>
          <w:tcPr>
            <w:tcW w:w="2580" w:type="dxa"/>
            <w:tcMar>
              <w:top w:w="35" w:type="dxa"/>
              <w:left w:w="35" w:type="dxa"/>
              <w:bottom w:w="35" w:type="dxa"/>
              <w:right w:w="35" w:type="dxa"/>
            </w:tcMar>
            <w:vAlign w:val="top"/>
          </w:tcPr>
          <w:p w14:paraId="61FDC775">
            <w:pPr>
              <w:keepNext w:val="0"/>
              <w:keepLines w:val="0"/>
              <w:pageBreakBefore w:val="0"/>
              <w:widowControl/>
              <w:spacing w:before="0" w:after="0" w:line="240" w:lineRule="auto"/>
            </w:pPr>
            <w:r>
              <w:rPr>
                <w:rFonts w:ascii="Times New Roman" w:hAnsi="Times New Roman" w:eastAsia="Times New Roman"/>
                <w:b w:val="0"/>
                <w:sz w:val="17"/>
              </w:rPr>
              <w:t>Safety awareness</w:t>
            </w:r>
          </w:p>
        </w:tc>
        <w:tc>
          <w:tcPr>
            <w:tcW w:w="2580" w:type="dxa"/>
            <w:tcMar>
              <w:top w:w="35" w:type="dxa"/>
              <w:left w:w="35" w:type="dxa"/>
              <w:bottom w:w="35" w:type="dxa"/>
              <w:right w:w="35" w:type="dxa"/>
            </w:tcMar>
            <w:vAlign w:val="top"/>
          </w:tcPr>
          <w:p w14:paraId="0D6057F9">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742414C5">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4450B9F3">
            <w:pPr>
              <w:keepNext w:val="0"/>
              <w:keepLines w:val="0"/>
              <w:pageBreakBefore w:val="0"/>
              <w:widowControl/>
              <w:spacing w:before="0" w:after="0" w:line="240" w:lineRule="auto"/>
            </w:pPr>
          </w:p>
        </w:tc>
      </w:tr>
      <w:tr w14:paraId="376C9D89">
        <w:trPr>
          <w:jc w:val="center"/>
        </w:trPr>
        <w:tc>
          <w:tcPr>
            <w:tcW w:w="2580" w:type="dxa"/>
            <w:tcMar>
              <w:top w:w="35" w:type="dxa"/>
              <w:left w:w="35" w:type="dxa"/>
              <w:bottom w:w="35" w:type="dxa"/>
              <w:right w:w="35" w:type="dxa"/>
            </w:tcMar>
            <w:vAlign w:val="top"/>
          </w:tcPr>
          <w:p w14:paraId="5418735F">
            <w:pPr>
              <w:keepNext w:val="0"/>
              <w:keepLines w:val="0"/>
              <w:pageBreakBefore w:val="0"/>
              <w:widowControl/>
              <w:spacing w:before="0" w:after="0" w:line="240" w:lineRule="auto"/>
            </w:pPr>
            <w:r>
              <w:rPr>
                <w:rFonts w:ascii="Times New Roman" w:hAnsi="Times New Roman" w:eastAsia="Times New Roman"/>
                <w:b w:val="0"/>
                <w:sz w:val="17"/>
              </w:rPr>
              <w:t>Respect for authority</w:t>
            </w:r>
          </w:p>
        </w:tc>
        <w:tc>
          <w:tcPr>
            <w:tcW w:w="2580" w:type="dxa"/>
            <w:tcMar>
              <w:top w:w="35" w:type="dxa"/>
              <w:left w:w="35" w:type="dxa"/>
              <w:bottom w:w="35" w:type="dxa"/>
              <w:right w:w="35" w:type="dxa"/>
            </w:tcMar>
            <w:vAlign w:val="top"/>
          </w:tcPr>
          <w:p w14:paraId="58D626AA">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2032F7D4">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38A7F7D1">
            <w:pPr>
              <w:keepNext w:val="0"/>
              <w:keepLines w:val="0"/>
              <w:pageBreakBefore w:val="0"/>
              <w:widowControl/>
              <w:spacing w:before="0" w:after="0" w:line="240" w:lineRule="auto"/>
            </w:pPr>
          </w:p>
        </w:tc>
      </w:tr>
      <w:tr w14:paraId="749F49A0">
        <w:trPr>
          <w:jc w:val="center"/>
        </w:trPr>
        <w:tc>
          <w:tcPr>
            <w:tcW w:w="2580" w:type="dxa"/>
            <w:tcMar>
              <w:top w:w="35" w:type="dxa"/>
              <w:left w:w="35" w:type="dxa"/>
              <w:bottom w:w="35" w:type="dxa"/>
              <w:right w:w="35" w:type="dxa"/>
            </w:tcMar>
            <w:vAlign w:val="top"/>
          </w:tcPr>
          <w:p w14:paraId="7027371C">
            <w:pPr>
              <w:keepNext w:val="0"/>
              <w:keepLines w:val="0"/>
              <w:pageBreakBefore w:val="0"/>
              <w:widowControl/>
              <w:spacing w:before="0" w:after="0" w:line="240" w:lineRule="auto"/>
            </w:pPr>
            <w:r>
              <w:rPr>
                <w:rFonts w:ascii="Times New Roman" w:hAnsi="Times New Roman" w:eastAsia="Times New Roman"/>
                <w:b w:val="0"/>
                <w:sz w:val="17"/>
              </w:rPr>
              <w:t>Communication</w:t>
            </w:r>
          </w:p>
        </w:tc>
        <w:tc>
          <w:tcPr>
            <w:tcW w:w="2580" w:type="dxa"/>
            <w:tcMar>
              <w:top w:w="35" w:type="dxa"/>
              <w:left w:w="35" w:type="dxa"/>
              <w:bottom w:w="35" w:type="dxa"/>
              <w:right w:w="35" w:type="dxa"/>
            </w:tcMar>
            <w:vAlign w:val="top"/>
          </w:tcPr>
          <w:p w14:paraId="458C67E8">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63086136">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6EB8E512">
            <w:pPr>
              <w:keepNext w:val="0"/>
              <w:keepLines w:val="0"/>
              <w:pageBreakBefore w:val="0"/>
              <w:widowControl/>
              <w:spacing w:before="0" w:after="0" w:line="240" w:lineRule="auto"/>
            </w:pPr>
          </w:p>
        </w:tc>
      </w:tr>
      <w:tr w14:paraId="492ED9BD">
        <w:trPr>
          <w:jc w:val="center"/>
        </w:trPr>
        <w:tc>
          <w:tcPr>
            <w:tcW w:w="2580" w:type="dxa"/>
            <w:tcMar>
              <w:top w:w="35" w:type="dxa"/>
              <w:left w:w="35" w:type="dxa"/>
              <w:bottom w:w="35" w:type="dxa"/>
              <w:right w:w="35" w:type="dxa"/>
            </w:tcMar>
            <w:vAlign w:val="top"/>
          </w:tcPr>
          <w:p w14:paraId="2EA55E92">
            <w:pPr>
              <w:keepNext w:val="0"/>
              <w:keepLines w:val="0"/>
              <w:pageBreakBefore w:val="0"/>
              <w:widowControl/>
              <w:spacing w:before="0" w:after="0" w:line="240" w:lineRule="auto"/>
            </w:pPr>
            <w:r>
              <w:rPr>
                <w:rFonts w:ascii="Times New Roman" w:hAnsi="Times New Roman" w:eastAsia="Times New Roman"/>
                <w:b w:val="0"/>
                <w:sz w:val="17"/>
              </w:rPr>
              <w:t>Logbook writing</w:t>
            </w:r>
          </w:p>
        </w:tc>
        <w:tc>
          <w:tcPr>
            <w:tcW w:w="2580" w:type="dxa"/>
            <w:tcMar>
              <w:top w:w="35" w:type="dxa"/>
              <w:left w:w="35" w:type="dxa"/>
              <w:bottom w:w="35" w:type="dxa"/>
              <w:right w:w="35" w:type="dxa"/>
            </w:tcMar>
            <w:vAlign w:val="top"/>
          </w:tcPr>
          <w:p w14:paraId="7B05A1F2">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5FDF6C4D">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220E2ECF">
            <w:pPr>
              <w:keepNext w:val="0"/>
              <w:keepLines w:val="0"/>
              <w:pageBreakBefore w:val="0"/>
              <w:widowControl/>
              <w:spacing w:before="0" w:after="0" w:line="240" w:lineRule="auto"/>
            </w:pPr>
          </w:p>
        </w:tc>
      </w:tr>
      <w:tr w14:paraId="35E06F9E">
        <w:trPr>
          <w:jc w:val="center"/>
        </w:trPr>
        <w:tc>
          <w:tcPr>
            <w:tcW w:w="2580" w:type="dxa"/>
            <w:tcMar>
              <w:top w:w="35" w:type="dxa"/>
              <w:left w:w="35" w:type="dxa"/>
              <w:bottom w:w="35" w:type="dxa"/>
              <w:right w:w="35" w:type="dxa"/>
            </w:tcMar>
            <w:vAlign w:val="top"/>
          </w:tcPr>
          <w:p w14:paraId="3F4A07DD">
            <w:pPr>
              <w:keepNext w:val="0"/>
              <w:keepLines w:val="0"/>
              <w:pageBreakBefore w:val="0"/>
              <w:widowControl/>
              <w:spacing w:before="0" w:after="0" w:line="240" w:lineRule="auto"/>
            </w:pPr>
            <w:r>
              <w:rPr>
                <w:rFonts w:ascii="Times New Roman" w:hAnsi="Times New Roman" w:eastAsia="Times New Roman"/>
                <w:b w:val="0"/>
                <w:sz w:val="17"/>
              </w:rPr>
              <w:t>Dress and appearance</w:t>
            </w:r>
          </w:p>
        </w:tc>
        <w:tc>
          <w:tcPr>
            <w:tcW w:w="2580" w:type="dxa"/>
            <w:tcMar>
              <w:top w:w="35" w:type="dxa"/>
              <w:left w:w="35" w:type="dxa"/>
              <w:bottom w:w="35" w:type="dxa"/>
              <w:right w:w="35" w:type="dxa"/>
            </w:tcMar>
            <w:vAlign w:val="top"/>
          </w:tcPr>
          <w:p w14:paraId="00B76C79">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128EA062">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0DE101E7">
            <w:pPr>
              <w:keepNext w:val="0"/>
              <w:keepLines w:val="0"/>
              <w:pageBreakBefore w:val="0"/>
              <w:widowControl/>
              <w:spacing w:before="0" w:after="0" w:line="240" w:lineRule="auto"/>
            </w:pPr>
          </w:p>
        </w:tc>
      </w:tr>
      <w:tr w14:paraId="5716933C">
        <w:trPr>
          <w:jc w:val="center"/>
        </w:trPr>
        <w:tc>
          <w:tcPr>
            <w:tcW w:w="2580" w:type="dxa"/>
            <w:tcMar>
              <w:top w:w="35" w:type="dxa"/>
              <w:left w:w="35" w:type="dxa"/>
              <w:bottom w:w="35" w:type="dxa"/>
              <w:right w:w="35" w:type="dxa"/>
            </w:tcMar>
            <w:vAlign w:val="top"/>
          </w:tcPr>
          <w:p w14:paraId="5FFB1E22">
            <w:pPr>
              <w:keepNext w:val="0"/>
              <w:keepLines w:val="0"/>
              <w:pageBreakBefore w:val="0"/>
              <w:widowControl/>
              <w:spacing w:before="0" w:after="0" w:line="240" w:lineRule="auto"/>
            </w:pPr>
            <w:r>
              <w:rPr>
                <w:rFonts w:ascii="Times New Roman" w:hAnsi="Times New Roman" w:eastAsia="Times New Roman"/>
                <w:b w:val="0"/>
                <w:sz w:val="17"/>
              </w:rPr>
              <w:t>Character and integrity</w:t>
            </w:r>
          </w:p>
        </w:tc>
        <w:tc>
          <w:tcPr>
            <w:tcW w:w="2580" w:type="dxa"/>
            <w:tcMar>
              <w:top w:w="35" w:type="dxa"/>
              <w:left w:w="35" w:type="dxa"/>
              <w:bottom w:w="35" w:type="dxa"/>
              <w:right w:w="35" w:type="dxa"/>
            </w:tcMar>
            <w:vAlign w:val="top"/>
          </w:tcPr>
          <w:p w14:paraId="6DEF1E84">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2DB75AF9">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23FC8837">
            <w:pPr>
              <w:keepNext w:val="0"/>
              <w:keepLines w:val="0"/>
              <w:pageBreakBefore w:val="0"/>
              <w:widowControl/>
              <w:spacing w:before="0" w:after="0" w:line="240" w:lineRule="auto"/>
            </w:pPr>
          </w:p>
        </w:tc>
      </w:tr>
      <w:tr w14:paraId="67D17B45">
        <w:trPr>
          <w:jc w:val="center"/>
        </w:trPr>
        <w:tc>
          <w:tcPr>
            <w:tcW w:w="2580" w:type="dxa"/>
            <w:tcMar>
              <w:top w:w="35" w:type="dxa"/>
              <w:left w:w="35" w:type="dxa"/>
              <w:bottom w:w="35" w:type="dxa"/>
              <w:right w:w="35" w:type="dxa"/>
            </w:tcMar>
            <w:vAlign w:val="top"/>
          </w:tcPr>
          <w:p w14:paraId="52AE554D">
            <w:pPr>
              <w:keepNext w:val="0"/>
              <w:keepLines w:val="0"/>
              <w:pageBreakBefore w:val="0"/>
              <w:widowControl/>
              <w:spacing w:before="0" w:after="0" w:line="240" w:lineRule="auto"/>
            </w:pPr>
            <w:r>
              <w:rPr>
                <w:rFonts w:ascii="Times New Roman" w:hAnsi="Times New Roman" w:eastAsia="Times New Roman"/>
                <w:b w:val="0"/>
                <w:sz w:val="17"/>
              </w:rPr>
              <w:t>Teamwork</w:t>
            </w:r>
          </w:p>
        </w:tc>
        <w:tc>
          <w:tcPr>
            <w:tcW w:w="2580" w:type="dxa"/>
            <w:tcMar>
              <w:top w:w="35" w:type="dxa"/>
              <w:left w:w="35" w:type="dxa"/>
              <w:bottom w:w="35" w:type="dxa"/>
              <w:right w:w="35" w:type="dxa"/>
            </w:tcMar>
            <w:vAlign w:val="top"/>
          </w:tcPr>
          <w:p w14:paraId="207C1234">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1FBD7CED">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203E6F3E">
            <w:pPr>
              <w:keepNext w:val="0"/>
              <w:keepLines w:val="0"/>
              <w:pageBreakBefore w:val="0"/>
              <w:widowControl/>
              <w:spacing w:before="0" w:after="0" w:line="240" w:lineRule="auto"/>
            </w:pPr>
          </w:p>
        </w:tc>
      </w:tr>
      <w:tr w14:paraId="7379DF54">
        <w:trPr>
          <w:jc w:val="center"/>
        </w:trPr>
        <w:tc>
          <w:tcPr>
            <w:tcW w:w="2580" w:type="dxa"/>
            <w:tcMar>
              <w:top w:w="35" w:type="dxa"/>
              <w:left w:w="35" w:type="dxa"/>
              <w:bottom w:w="35" w:type="dxa"/>
              <w:right w:w="35" w:type="dxa"/>
            </w:tcMar>
            <w:vAlign w:val="top"/>
          </w:tcPr>
          <w:p w14:paraId="76288427">
            <w:pPr>
              <w:keepNext w:val="0"/>
              <w:keepLines w:val="0"/>
              <w:pageBreakBefore w:val="0"/>
              <w:widowControl/>
              <w:spacing w:before="0" w:after="0" w:line="240" w:lineRule="auto"/>
            </w:pPr>
            <w:r>
              <w:rPr>
                <w:rFonts w:ascii="Times New Roman" w:hAnsi="Times New Roman" w:eastAsia="Times New Roman"/>
                <w:b w:val="0"/>
                <w:sz w:val="17"/>
              </w:rPr>
              <w:t>Workplace attitude</w:t>
            </w:r>
          </w:p>
        </w:tc>
        <w:tc>
          <w:tcPr>
            <w:tcW w:w="2580" w:type="dxa"/>
            <w:tcMar>
              <w:top w:w="35" w:type="dxa"/>
              <w:left w:w="35" w:type="dxa"/>
              <w:bottom w:w="35" w:type="dxa"/>
              <w:right w:w="35" w:type="dxa"/>
            </w:tcMar>
            <w:vAlign w:val="top"/>
          </w:tcPr>
          <w:p w14:paraId="42BD6E6F">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2A319B94">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2491A4B7">
            <w:pPr>
              <w:keepNext w:val="0"/>
              <w:keepLines w:val="0"/>
              <w:pageBreakBefore w:val="0"/>
              <w:widowControl/>
              <w:spacing w:before="0" w:after="0" w:line="240" w:lineRule="auto"/>
            </w:pPr>
          </w:p>
        </w:tc>
      </w:tr>
    </w:tbl>
    <w:p w14:paraId="08BB89CA">
      <w:pPr>
        <w:keepNext w:val="0"/>
        <w:keepLines w:val="0"/>
        <w:pageBreakBefore w:val="0"/>
        <w:widowControl/>
        <w:spacing w:before="0" w:after="60" w:line="240" w:lineRule="auto"/>
      </w:pPr>
    </w:p>
    <w:p w14:paraId="1CA969F5">
      <w:pPr>
        <w:keepNext w:val="0"/>
        <w:keepLines w:val="0"/>
        <w:pageBreakBefore w:val="0"/>
        <w:widowControl/>
        <w:spacing w:before="100" w:after="60" w:line="252" w:lineRule="auto"/>
      </w:pPr>
      <w:r>
        <w:rPr>
          <w:rFonts w:ascii="Times New Roman" w:hAnsi="Times New Roman" w:eastAsia="Times New Roman"/>
          <w:b/>
          <w:sz w:val="24"/>
        </w:rPr>
        <w:t>Instructor Recommendation:</w:t>
      </w:r>
    </w:p>
    <w:p w14:paraId="6CDC7AC7">
      <w:pPr>
        <w:keepNext w:val="0"/>
        <w:keepLines w:val="0"/>
        <w:pageBreakBefore w:val="0"/>
        <w:widowControl/>
        <w:spacing w:before="0" w:after="40" w:line="240" w:lineRule="auto"/>
      </w:pPr>
    </w:p>
    <w:p w14:paraId="64AB24E3">
      <w:pPr>
        <w:keepNext w:val="0"/>
        <w:keepLines w:val="0"/>
        <w:pageBreakBefore w:val="0"/>
        <w:widowControl/>
        <w:spacing w:before="100" w:after="60" w:line="252" w:lineRule="auto"/>
      </w:pPr>
      <w:r>
        <w:rPr>
          <w:rFonts w:ascii="Times New Roman" w:hAnsi="Times New Roman" w:eastAsia="Times New Roman"/>
          <w:b/>
          <w:sz w:val="24"/>
        </w:rPr>
        <w:t>Signature: ________________________________________________</w:t>
      </w:r>
    </w:p>
    <w:p w14:paraId="1C569EAA">
      <w:pPr>
        <w:keepNext w:val="0"/>
        <w:keepLines w:val="0"/>
        <w:pageBreakBefore w:val="0"/>
        <w:widowControl/>
        <w:spacing w:before="0" w:after="40" w:line="240" w:lineRule="auto"/>
      </w:pPr>
    </w:p>
    <w:p w14:paraId="6B3BAE95">
      <w:pPr>
        <w:pStyle w:val="2"/>
        <w:keepNext/>
        <w:keepLines w:val="0"/>
        <w:pageBreakBefore w:val="0"/>
        <w:widowControl/>
        <w:spacing w:before="240" w:after="120" w:line="252" w:lineRule="auto"/>
      </w:pPr>
      <w:r>
        <w:rPr>
          <w:rFonts w:ascii="Times New Roman" w:hAnsi="Times New Roman" w:eastAsia="Times New Roman"/>
          <w:b/>
          <w:sz w:val="30"/>
        </w:rPr>
        <w:t>41. FINAL CHARGE TO INSTRUCTORS</w:t>
      </w:r>
    </w:p>
    <w:p w14:paraId="22024209">
      <w:pPr>
        <w:keepNext w:val="0"/>
        <w:keepLines w:val="0"/>
        <w:pageBreakBefore w:val="0"/>
        <w:widowControl/>
        <w:spacing w:before="0" w:after="100" w:line="252" w:lineRule="auto"/>
      </w:pPr>
      <w:r>
        <w:rPr>
          <w:rFonts w:ascii="Times New Roman" w:hAnsi="Times New Roman" w:eastAsia="Times New Roman"/>
          <w:b w:val="0"/>
          <w:sz w:val="23"/>
        </w:rPr>
        <w:t>Dear instructor,</w:t>
      </w:r>
    </w:p>
    <w:p w14:paraId="312F4B35">
      <w:pPr>
        <w:keepNext w:val="0"/>
        <w:keepLines w:val="0"/>
        <w:pageBreakBefore w:val="0"/>
        <w:widowControl/>
        <w:spacing w:before="0" w:after="100" w:line="252" w:lineRule="auto"/>
      </w:pPr>
      <w:r>
        <w:rPr>
          <w:rFonts w:ascii="Times New Roman" w:hAnsi="Times New Roman" w:eastAsia="Times New Roman"/>
          <w:b w:val="0"/>
          <w:sz w:val="23"/>
        </w:rPr>
        <w:t>You are not merely filling time on a timetable. You are forming lives.</w:t>
      </w:r>
    </w:p>
    <w:p w14:paraId="37E053FF">
      <w:pPr>
        <w:keepNext w:val="0"/>
        <w:keepLines w:val="0"/>
        <w:pageBreakBefore w:val="0"/>
        <w:widowControl/>
        <w:spacing w:before="0" w:after="100" w:line="252" w:lineRule="auto"/>
      </w:pPr>
      <w:r>
        <w:rPr>
          <w:rFonts w:ascii="Times New Roman" w:hAnsi="Times New Roman" w:eastAsia="Times New Roman"/>
          <w:b w:val="0"/>
          <w:sz w:val="23"/>
        </w:rPr>
        <w:t>The trainee in front of you may become a farmer, mechanic, accountant, administrator, builder, entrepreneur, public servant, project officer, hospitality professional, ICT worker, community leader, pastor, missionary, parent, employer or national reformer.</w:t>
      </w:r>
    </w:p>
    <w:p w14:paraId="279DDE1D">
      <w:pPr>
        <w:keepNext w:val="0"/>
        <w:keepLines w:val="0"/>
        <w:pageBreakBefore w:val="0"/>
        <w:widowControl/>
        <w:spacing w:before="0" w:after="100" w:line="252" w:lineRule="auto"/>
      </w:pPr>
      <w:r>
        <w:rPr>
          <w:rFonts w:ascii="Times New Roman" w:hAnsi="Times New Roman" w:eastAsia="Times New Roman"/>
          <w:b w:val="0"/>
          <w:sz w:val="23"/>
        </w:rPr>
        <w:t>What you teach matters.</w:t>
      </w:r>
      <w:r>
        <w:rPr>
          <w:rFonts w:ascii="Times New Roman" w:hAnsi="Times New Roman" w:eastAsia="Times New Roman"/>
          <w:b w:val="0"/>
          <w:sz w:val="23"/>
        </w:rPr>
        <w:br w:type="textWrapping"/>
      </w:r>
      <w:r>
        <w:rPr>
          <w:rFonts w:ascii="Times New Roman" w:hAnsi="Times New Roman" w:eastAsia="Times New Roman"/>
          <w:b w:val="0"/>
          <w:sz w:val="23"/>
        </w:rPr>
        <w:t>How you teach matters.</w:t>
      </w:r>
      <w:r>
        <w:rPr>
          <w:rFonts w:ascii="Times New Roman" w:hAnsi="Times New Roman" w:eastAsia="Times New Roman"/>
          <w:b w:val="0"/>
          <w:sz w:val="23"/>
        </w:rPr>
        <w:br w:type="textWrapping"/>
      </w:r>
      <w:r>
        <w:rPr>
          <w:rFonts w:ascii="Times New Roman" w:hAnsi="Times New Roman" w:eastAsia="Times New Roman"/>
          <w:b w:val="0"/>
          <w:sz w:val="23"/>
        </w:rPr>
        <w:t>How you live matters.</w:t>
      </w:r>
      <w:r>
        <w:rPr>
          <w:rFonts w:ascii="Times New Roman" w:hAnsi="Times New Roman" w:eastAsia="Times New Roman"/>
          <w:b w:val="0"/>
          <w:sz w:val="23"/>
        </w:rPr>
        <w:br w:type="textWrapping"/>
      </w:r>
      <w:r>
        <w:rPr>
          <w:rFonts w:ascii="Times New Roman" w:hAnsi="Times New Roman" w:eastAsia="Times New Roman"/>
          <w:b w:val="0"/>
          <w:sz w:val="23"/>
        </w:rPr>
        <w:t>How you correct matters.</w:t>
      </w:r>
      <w:r>
        <w:rPr>
          <w:rFonts w:ascii="Times New Roman" w:hAnsi="Times New Roman" w:eastAsia="Times New Roman"/>
          <w:b w:val="0"/>
          <w:sz w:val="23"/>
        </w:rPr>
        <w:br w:type="textWrapping"/>
      </w:r>
      <w:r>
        <w:rPr>
          <w:rFonts w:ascii="Times New Roman" w:hAnsi="Times New Roman" w:eastAsia="Times New Roman"/>
          <w:b w:val="0"/>
          <w:sz w:val="23"/>
        </w:rPr>
        <w:t>How you supervise matters.</w:t>
      </w:r>
      <w:r>
        <w:rPr>
          <w:rFonts w:ascii="Times New Roman" w:hAnsi="Times New Roman" w:eastAsia="Times New Roman"/>
          <w:b w:val="0"/>
          <w:sz w:val="23"/>
        </w:rPr>
        <w:br w:type="textWrapping"/>
      </w:r>
      <w:r>
        <w:rPr>
          <w:rFonts w:ascii="Times New Roman" w:hAnsi="Times New Roman" w:eastAsia="Times New Roman"/>
          <w:b w:val="0"/>
          <w:sz w:val="23"/>
        </w:rPr>
        <w:t>How you treat trainees matters.</w:t>
      </w:r>
    </w:p>
    <w:p w14:paraId="5EAF2A4E">
      <w:pPr>
        <w:keepNext w:val="0"/>
        <w:keepLines w:val="0"/>
        <w:pageBreakBefore w:val="0"/>
        <w:widowControl/>
        <w:spacing w:before="0" w:after="100" w:line="252" w:lineRule="auto"/>
      </w:pPr>
      <w:r>
        <w:rPr>
          <w:rFonts w:ascii="Times New Roman" w:hAnsi="Times New Roman" w:eastAsia="Times New Roman"/>
          <w:b w:val="0"/>
          <w:sz w:val="23"/>
        </w:rPr>
        <w:t>Do not teach carelessly.</w:t>
      </w:r>
      <w:r>
        <w:rPr>
          <w:rFonts w:ascii="Times New Roman" w:hAnsi="Times New Roman" w:eastAsia="Times New Roman"/>
          <w:b w:val="0"/>
          <w:sz w:val="23"/>
        </w:rPr>
        <w:br w:type="textWrapping"/>
      </w:r>
      <w:r>
        <w:rPr>
          <w:rFonts w:ascii="Times New Roman" w:hAnsi="Times New Roman" w:eastAsia="Times New Roman"/>
          <w:b w:val="0"/>
          <w:sz w:val="23"/>
        </w:rPr>
        <w:t>Do not correct angrily.</w:t>
      </w:r>
      <w:r>
        <w:rPr>
          <w:rFonts w:ascii="Times New Roman" w:hAnsi="Times New Roman" w:eastAsia="Times New Roman"/>
          <w:b w:val="0"/>
          <w:sz w:val="23"/>
        </w:rPr>
        <w:br w:type="textWrapping"/>
      </w:r>
      <w:r>
        <w:rPr>
          <w:rFonts w:ascii="Times New Roman" w:hAnsi="Times New Roman" w:eastAsia="Times New Roman"/>
          <w:b w:val="0"/>
          <w:sz w:val="23"/>
        </w:rPr>
        <w:t>Do not supervise lazily.</w:t>
      </w:r>
      <w:r>
        <w:rPr>
          <w:rFonts w:ascii="Times New Roman" w:hAnsi="Times New Roman" w:eastAsia="Times New Roman"/>
          <w:b w:val="0"/>
          <w:sz w:val="23"/>
        </w:rPr>
        <w:br w:type="textWrapping"/>
      </w:r>
      <w:r>
        <w:rPr>
          <w:rFonts w:ascii="Times New Roman" w:hAnsi="Times New Roman" w:eastAsia="Times New Roman"/>
          <w:b w:val="0"/>
          <w:sz w:val="23"/>
        </w:rPr>
        <w:t>Do not mark unfairly.</w:t>
      </w:r>
      <w:r>
        <w:rPr>
          <w:rFonts w:ascii="Times New Roman" w:hAnsi="Times New Roman" w:eastAsia="Times New Roman"/>
          <w:b w:val="0"/>
          <w:sz w:val="23"/>
        </w:rPr>
        <w:br w:type="textWrapping"/>
      </w:r>
      <w:r>
        <w:rPr>
          <w:rFonts w:ascii="Times New Roman" w:hAnsi="Times New Roman" w:eastAsia="Times New Roman"/>
          <w:b w:val="0"/>
          <w:sz w:val="23"/>
        </w:rPr>
        <w:t>Do not model what you condemn.</w:t>
      </w:r>
      <w:r>
        <w:rPr>
          <w:rFonts w:ascii="Times New Roman" w:hAnsi="Times New Roman" w:eastAsia="Times New Roman"/>
          <w:b w:val="0"/>
          <w:sz w:val="23"/>
        </w:rPr>
        <w:br w:type="textWrapping"/>
      </w:r>
      <w:r>
        <w:rPr>
          <w:rFonts w:ascii="Times New Roman" w:hAnsi="Times New Roman" w:eastAsia="Times New Roman"/>
          <w:b w:val="0"/>
          <w:sz w:val="23"/>
        </w:rPr>
        <w:t>Do not exploit the vulnerable.</w:t>
      </w:r>
      <w:r>
        <w:rPr>
          <w:rFonts w:ascii="Times New Roman" w:hAnsi="Times New Roman" w:eastAsia="Times New Roman"/>
          <w:b w:val="0"/>
          <w:sz w:val="23"/>
        </w:rPr>
        <w:br w:type="textWrapping"/>
      </w:r>
      <w:r>
        <w:rPr>
          <w:rFonts w:ascii="Times New Roman" w:hAnsi="Times New Roman" w:eastAsia="Times New Roman"/>
          <w:b w:val="0"/>
          <w:sz w:val="23"/>
        </w:rPr>
        <w:t>Do not forget that God sees your labour.</w:t>
      </w:r>
    </w:p>
    <w:p w14:paraId="5DA4D475">
      <w:pPr>
        <w:keepNext w:val="0"/>
        <w:keepLines w:val="0"/>
        <w:pageBreakBefore w:val="0"/>
        <w:widowControl/>
        <w:spacing w:before="0" w:after="100" w:line="252" w:lineRule="auto"/>
      </w:pPr>
      <w:r>
        <w:rPr>
          <w:rFonts w:ascii="Times New Roman" w:hAnsi="Times New Roman" w:eastAsia="Times New Roman"/>
          <w:b w:val="0"/>
          <w:sz w:val="23"/>
        </w:rPr>
        <w:t>Teach with wisdom.</w:t>
      </w:r>
      <w:r>
        <w:rPr>
          <w:rFonts w:ascii="Times New Roman" w:hAnsi="Times New Roman" w:eastAsia="Times New Roman"/>
          <w:b w:val="0"/>
          <w:sz w:val="23"/>
        </w:rPr>
        <w:br w:type="textWrapping"/>
      </w:r>
      <w:r>
        <w:rPr>
          <w:rFonts w:ascii="Times New Roman" w:hAnsi="Times New Roman" w:eastAsia="Times New Roman"/>
          <w:b w:val="0"/>
          <w:sz w:val="23"/>
        </w:rPr>
        <w:t>Mentor with compassion.</w:t>
      </w:r>
      <w:r>
        <w:rPr>
          <w:rFonts w:ascii="Times New Roman" w:hAnsi="Times New Roman" w:eastAsia="Times New Roman"/>
          <w:b w:val="0"/>
          <w:sz w:val="23"/>
        </w:rPr>
        <w:br w:type="textWrapping"/>
      </w:r>
      <w:r>
        <w:rPr>
          <w:rFonts w:ascii="Times New Roman" w:hAnsi="Times New Roman" w:eastAsia="Times New Roman"/>
          <w:b w:val="0"/>
          <w:sz w:val="23"/>
        </w:rPr>
        <w:t>Correct with humility.</w:t>
      </w:r>
      <w:r>
        <w:rPr>
          <w:rFonts w:ascii="Times New Roman" w:hAnsi="Times New Roman" w:eastAsia="Times New Roman"/>
          <w:b w:val="0"/>
          <w:sz w:val="23"/>
        </w:rPr>
        <w:br w:type="textWrapping"/>
      </w:r>
      <w:r>
        <w:rPr>
          <w:rFonts w:ascii="Times New Roman" w:hAnsi="Times New Roman" w:eastAsia="Times New Roman"/>
          <w:b w:val="0"/>
          <w:sz w:val="23"/>
        </w:rPr>
        <w:t>Supervise with diligence.</w:t>
      </w:r>
      <w:r>
        <w:rPr>
          <w:rFonts w:ascii="Times New Roman" w:hAnsi="Times New Roman" w:eastAsia="Times New Roman"/>
          <w:b w:val="0"/>
          <w:sz w:val="23"/>
        </w:rPr>
        <w:br w:type="textWrapping"/>
      </w:r>
      <w:r>
        <w:rPr>
          <w:rFonts w:ascii="Times New Roman" w:hAnsi="Times New Roman" w:eastAsia="Times New Roman"/>
          <w:b w:val="0"/>
          <w:sz w:val="23"/>
        </w:rPr>
        <w:t>Assess with fairness.</w:t>
      </w:r>
      <w:r>
        <w:rPr>
          <w:rFonts w:ascii="Times New Roman" w:hAnsi="Times New Roman" w:eastAsia="Times New Roman"/>
          <w:b w:val="0"/>
          <w:sz w:val="23"/>
        </w:rPr>
        <w:br w:type="textWrapping"/>
      </w:r>
      <w:r>
        <w:rPr>
          <w:rFonts w:ascii="Times New Roman" w:hAnsi="Times New Roman" w:eastAsia="Times New Roman"/>
          <w:b w:val="0"/>
          <w:sz w:val="23"/>
        </w:rPr>
        <w:t>Lead by example.</w:t>
      </w:r>
      <w:r>
        <w:rPr>
          <w:rFonts w:ascii="Times New Roman" w:hAnsi="Times New Roman" w:eastAsia="Times New Roman"/>
          <w:b w:val="0"/>
          <w:sz w:val="23"/>
        </w:rPr>
        <w:br w:type="textWrapping"/>
      </w:r>
      <w:r>
        <w:rPr>
          <w:rFonts w:ascii="Times New Roman" w:hAnsi="Times New Roman" w:eastAsia="Times New Roman"/>
          <w:b w:val="0"/>
          <w:sz w:val="23"/>
        </w:rPr>
        <w:t>Serve with integrity.</w:t>
      </w:r>
    </w:p>
    <w:p w14:paraId="63E51FBE">
      <w:pPr>
        <w:keepNext w:val="0"/>
        <w:keepLines w:val="0"/>
        <w:pageBreakBefore w:val="0"/>
        <w:widowControl/>
        <w:spacing w:before="0" w:after="100" w:line="252" w:lineRule="auto"/>
      </w:pPr>
      <w:r>
        <w:rPr>
          <w:rFonts w:ascii="Times New Roman" w:hAnsi="Times New Roman" w:eastAsia="Times New Roman"/>
          <w:b w:val="0"/>
          <w:sz w:val="23"/>
        </w:rPr>
        <w:t>James 3:1</w:t>
      </w:r>
      <w:r>
        <w:rPr>
          <w:rFonts w:ascii="Times New Roman" w:hAnsi="Times New Roman" w:eastAsia="Times New Roman"/>
          <w:b w:val="0"/>
          <w:sz w:val="23"/>
        </w:rPr>
        <w:br w:type="textWrapping"/>
      </w:r>
      <w:r>
        <w:rPr>
          <w:rFonts w:ascii="Times New Roman" w:hAnsi="Times New Roman" w:eastAsia="Times New Roman"/>
          <w:b w:val="0"/>
          <w:sz w:val="23"/>
        </w:rPr>
        <w:t>“My brethren, be not many masters, knowing that we shall receive the greater condemnation.”</w:t>
      </w:r>
    </w:p>
    <w:p w14:paraId="490C7922">
      <w:pPr>
        <w:keepNext w:val="0"/>
        <w:keepLines w:val="0"/>
        <w:pageBreakBefore w:val="0"/>
        <w:widowControl/>
        <w:spacing w:before="0" w:after="100" w:line="252" w:lineRule="auto"/>
      </w:pPr>
      <w:r>
        <w:rPr>
          <w:rFonts w:ascii="Times New Roman" w:hAnsi="Times New Roman" w:eastAsia="Times New Roman"/>
          <w:b w:val="0"/>
          <w:sz w:val="23"/>
        </w:rPr>
        <w:t>Teaching carries accountability before God.</w:t>
      </w:r>
    </w:p>
    <w:p w14:paraId="0811B907">
      <w:pPr>
        <w:keepNext w:val="0"/>
        <w:keepLines w:val="0"/>
        <w:pageBreakBefore w:val="0"/>
        <w:widowControl/>
        <w:spacing w:before="0" w:after="100" w:line="252" w:lineRule="auto"/>
      </w:pPr>
      <w:r>
        <w:rPr>
          <w:rFonts w:ascii="Times New Roman" w:hAnsi="Times New Roman" w:eastAsia="Times New Roman"/>
          <w:b w:val="0"/>
          <w:sz w:val="23"/>
        </w:rPr>
        <w:t>1 Peter 5:2-3</w:t>
      </w:r>
      <w:r>
        <w:rPr>
          <w:rFonts w:ascii="Times New Roman" w:hAnsi="Times New Roman" w:eastAsia="Times New Roman"/>
          <w:b w:val="0"/>
          <w:sz w:val="23"/>
        </w:rPr>
        <w:br w:type="textWrapping"/>
      </w:r>
      <w:r>
        <w:rPr>
          <w:rFonts w:ascii="Times New Roman" w:hAnsi="Times New Roman" w:eastAsia="Times New Roman"/>
          <w:b w:val="0"/>
          <w:sz w:val="23"/>
        </w:rPr>
        <w:t>“Feed the flock of God which is among you, taking the oversight thereof, not by constraint, but willingly; not for filthy lucre, but of a ready mind;</w:t>
      </w:r>
      <w:r>
        <w:rPr>
          <w:rFonts w:ascii="Times New Roman" w:hAnsi="Times New Roman" w:eastAsia="Times New Roman"/>
          <w:b w:val="0"/>
          <w:sz w:val="23"/>
        </w:rPr>
        <w:br w:type="textWrapping"/>
      </w:r>
      <w:r>
        <w:rPr>
          <w:rFonts w:ascii="Times New Roman" w:hAnsi="Times New Roman" w:eastAsia="Times New Roman"/>
          <w:b w:val="0"/>
          <w:sz w:val="23"/>
        </w:rPr>
        <w:t>Neither as being lords over God's heritage, but being ensamples to the flock.”</w:t>
      </w:r>
    </w:p>
    <w:p w14:paraId="033BFDF3">
      <w:pPr>
        <w:keepNext w:val="0"/>
        <w:keepLines w:val="0"/>
        <w:pageBreakBefore w:val="0"/>
        <w:widowControl/>
        <w:spacing w:before="0" w:after="100" w:line="252" w:lineRule="auto"/>
      </w:pPr>
      <w:r>
        <w:rPr>
          <w:rFonts w:ascii="Times New Roman" w:hAnsi="Times New Roman" w:eastAsia="Times New Roman"/>
          <w:b w:val="0"/>
          <w:sz w:val="23"/>
        </w:rPr>
        <w:t>Be an example to the trainees. Let your life confirm your lesson.</w:t>
      </w:r>
    </w:p>
    <w:p w14:paraId="72831FC4">
      <w:pPr>
        <w:keepNext w:val="0"/>
        <w:keepLines w:val="0"/>
        <w:pageBreakBefore w:val="0"/>
        <w:widowControl/>
        <w:spacing w:before="0" w:after="40" w:line="240" w:lineRule="auto"/>
      </w:pPr>
    </w:p>
    <w:p w14:paraId="3304192F">
      <w:pPr>
        <w:pStyle w:val="2"/>
        <w:keepNext/>
        <w:keepLines w:val="0"/>
        <w:pageBreakBefore w:val="0"/>
        <w:widowControl/>
        <w:spacing w:before="240" w:after="120" w:line="252" w:lineRule="auto"/>
      </w:pPr>
      <w:r>
        <w:rPr>
          <w:rFonts w:ascii="Times New Roman" w:hAnsi="Times New Roman" w:eastAsia="Times New Roman"/>
          <w:b/>
          <w:sz w:val="30"/>
        </w:rPr>
        <w:t>42. INSTRUCTOR COMMITMENT PLEDGE</w:t>
      </w:r>
    </w:p>
    <w:p w14:paraId="25D4E37D">
      <w:pPr>
        <w:keepNext w:val="0"/>
        <w:keepLines w:val="0"/>
        <w:pageBreakBefore w:val="0"/>
        <w:widowControl/>
        <w:spacing w:before="0" w:after="100" w:line="252" w:lineRule="auto"/>
      </w:pPr>
      <w:r>
        <w:rPr>
          <w:rFonts w:ascii="Times New Roman" w:hAnsi="Times New Roman" w:eastAsia="Times New Roman"/>
          <w:b w:val="0"/>
          <w:sz w:val="23"/>
        </w:rPr>
        <w:t>I, ____________________________________________, having been appointed, engaged or accepted to serve as an instructor, trainer, mentor, practical supervisor, facilitator or workplace preparation officer at EBOMI Kingdom Leadership Academy, do solemnly make this commitment before God and before the leadership of the Academy.</w:t>
      </w:r>
    </w:p>
    <w:p w14:paraId="57AFEC80">
      <w:pPr>
        <w:keepNext w:val="0"/>
        <w:keepLines w:val="0"/>
        <w:pageBreakBefore w:val="0"/>
        <w:widowControl/>
        <w:spacing w:before="0" w:after="100" w:line="252" w:lineRule="auto"/>
      </w:pPr>
      <w:r>
        <w:rPr>
          <w:rFonts w:ascii="Times New Roman" w:hAnsi="Times New Roman" w:eastAsia="Times New Roman"/>
          <w:b w:val="0"/>
          <w:sz w:val="23"/>
        </w:rPr>
        <w:t>I understand that EBOMI Kingdom Leadership Academy is a Kingdom leadership, skills, character and nation-building programme.</w:t>
      </w:r>
    </w:p>
    <w:p w14:paraId="4DB1AC4F">
      <w:pPr>
        <w:keepNext w:val="0"/>
        <w:keepLines w:val="0"/>
        <w:pageBreakBefore w:val="0"/>
        <w:widowControl/>
        <w:spacing w:before="0" w:after="100" w:line="252" w:lineRule="auto"/>
      </w:pPr>
      <w:r>
        <w:rPr>
          <w:rFonts w:ascii="Times New Roman" w:hAnsi="Times New Roman" w:eastAsia="Times New Roman"/>
          <w:b w:val="0"/>
          <w:sz w:val="23"/>
        </w:rPr>
        <w:t>I understand that I am not only teaching subjects. I am helping to form lives.</w:t>
      </w:r>
    </w:p>
    <w:p w14:paraId="1880CA37">
      <w:pPr>
        <w:keepNext w:val="0"/>
        <w:keepLines w:val="0"/>
        <w:pageBreakBefore w:val="0"/>
        <w:widowControl/>
        <w:spacing w:before="0" w:after="100" w:line="252" w:lineRule="auto"/>
      </w:pPr>
      <w:r>
        <w:rPr>
          <w:rFonts w:ascii="Times New Roman" w:hAnsi="Times New Roman" w:eastAsia="Times New Roman"/>
          <w:b w:val="0"/>
          <w:sz w:val="23"/>
        </w:rPr>
        <w:t>I commit myself to teach faithfully, prepare properly, supervise diligently, correct wisely, mentor responsibly and assess fairly.</w:t>
      </w:r>
    </w:p>
    <w:p w14:paraId="4D46C9E7">
      <w:pPr>
        <w:keepNext w:val="0"/>
        <w:keepLines w:val="0"/>
        <w:pageBreakBefore w:val="0"/>
        <w:widowControl/>
        <w:spacing w:before="0" w:after="100" w:line="252" w:lineRule="auto"/>
      </w:pPr>
      <w:r>
        <w:rPr>
          <w:rFonts w:ascii="Times New Roman" w:hAnsi="Times New Roman" w:eastAsia="Times New Roman"/>
          <w:b w:val="0"/>
          <w:sz w:val="23"/>
        </w:rPr>
        <w:t>I will honour God in my conduct, speech, dressing, attitude and relationships.</w:t>
      </w:r>
    </w:p>
    <w:p w14:paraId="1B1387B3">
      <w:pPr>
        <w:keepNext w:val="0"/>
        <w:keepLines w:val="0"/>
        <w:pageBreakBefore w:val="0"/>
        <w:widowControl/>
        <w:spacing w:before="0" w:after="100" w:line="252" w:lineRule="auto"/>
      </w:pPr>
      <w:r>
        <w:rPr>
          <w:rFonts w:ascii="Times New Roman" w:hAnsi="Times New Roman" w:eastAsia="Times New Roman"/>
          <w:b w:val="0"/>
          <w:sz w:val="23"/>
        </w:rPr>
        <w:t>I will respect the vision, mission, leadership, rules and standards of the Academy.</w:t>
      </w:r>
    </w:p>
    <w:p w14:paraId="31B9F2B4">
      <w:pPr>
        <w:keepNext w:val="0"/>
        <w:keepLines w:val="0"/>
        <w:pageBreakBefore w:val="0"/>
        <w:widowControl/>
        <w:spacing w:before="0" w:after="100" w:line="252" w:lineRule="auto"/>
      </w:pPr>
      <w:r>
        <w:rPr>
          <w:rFonts w:ascii="Times New Roman" w:hAnsi="Times New Roman" w:eastAsia="Times New Roman"/>
          <w:b w:val="0"/>
          <w:sz w:val="23"/>
        </w:rPr>
        <w:t>I will use the approved curriculum and 365-Day Trainer’s Manual responsibly.</w:t>
      </w:r>
    </w:p>
    <w:p w14:paraId="4916E870">
      <w:pPr>
        <w:keepNext w:val="0"/>
        <w:keepLines w:val="0"/>
        <w:pageBreakBefore w:val="0"/>
        <w:widowControl/>
        <w:spacing w:before="0" w:after="100" w:line="252" w:lineRule="auto"/>
      </w:pPr>
      <w:r>
        <w:rPr>
          <w:rFonts w:ascii="Times New Roman" w:hAnsi="Times New Roman" w:eastAsia="Times New Roman"/>
          <w:b w:val="0"/>
          <w:sz w:val="23"/>
        </w:rPr>
        <w:t>I will teach with Scripture, wisdom, practical examples and real-life application.</w:t>
      </w:r>
    </w:p>
    <w:p w14:paraId="7C64C865">
      <w:pPr>
        <w:keepNext w:val="0"/>
        <w:keepLines w:val="0"/>
        <w:pageBreakBefore w:val="0"/>
        <w:widowControl/>
        <w:spacing w:before="0" w:after="100" w:line="252" w:lineRule="auto"/>
      </w:pPr>
      <w:r>
        <w:rPr>
          <w:rFonts w:ascii="Times New Roman" w:hAnsi="Times New Roman" w:eastAsia="Times New Roman"/>
          <w:b w:val="0"/>
          <w:sz w:val="23"/>
        </w:rPr>
        <w:t>I will treat trainees with dignity, patience, fairness and firmness.</w:t>
      </w:r>
    </w:p>
    <w:p w14:paraId="5E7C9287">
      <w:pPr>
        <w:keepNext w:val="0"/>
        <w:keepLines w:val="0"/>
        <w:pageBreakBefore w:val="0"/>
        <w:widowControl/>
        <w:spacing w:before="0" w:after="100" w:line="252" w:lineRule="auto"/>
      </w:pPr>
      <w:r>
        <w:rPr>
          <w:rFonts w:ascii="Times New Roman" w:hAnsi="Times New Roman" w:eastAsia="Times New Roman"/>
          <w:b w:val="0"/>
          <w:sz w:val="23"/>
        </w:rPr>
        <w:t>I will not humiliate, exploit, abuse, harass, manipulate or take advantage of any trainee.</w:t>
      </w:r>
    </w:p>
    <w:p w14:paraId="75A9D5E3">
      <w:pPr>
        <w:keepNext w:val="0"/>
        <w:keepLines w:val="0"/>
        <w:pageBreakBefore w:val="0"/>
        <w:widowControl/>
        <w:spacing w:before="0" w:after="100" w:line="252" w:lineRule="auto"/>
      </w:pPr>
      <w:r>
        <w:rPr>
          <w:rFonts w:ascii="Times New Roman" w:hAnsi="Times New Roman" w:eastAsia="Times New Roman"/>
          <w:b w:val="0"/>
          <w:sz w:val="23"/>
        </w:rPr>
        <w:t>I will maintain professional boundaries with all trainees.</w:t>
      </w:r>
    </w:p>
    <w:p w14:paraId="3B45A6B4">
      <w:pPr>
        <w:keepNext w:val="0"/>
        <w:keepLines w:val="0"/>
        <w:pageBreakBefore w:val="0"/>
        <w:widowControl/>
        <w:spacing w:before="0" w:after="100" w:line="252" w:lineRule="auto"/>
      </w:pPr>
      <w:r>
        <w:rPr>
          <w:rFonts w:ascii="Times New Roman" w:hAnsi="Times New Roman" w:eastAsia="Times New Roman"/>
          <w:b w:val="0"/>
          <w:sz w:val="23"/>
        </w:rPr>
        <w:t>I will not demand bribes, sell marks, falsify records, show favouritism, misuse Academy property or hide serious misconduct.</w:t>
      </w:r>
    </w:p>
    <w:p w14:paraId="0E3A2796">
      <w:pPr>
        <w:keepNext w:val="0"/>
        <w:keepLines w:val="0"/>
        <w:pageBreakBefore w:val="0"/>
        <w:widowControl/>
        <w:spacing w:before="0" w:after="100" w:line="252" w:lineRule="auto"/>
      </w:pPr>
      <w:r>
        <w:rPr>
          <w:rFonts w:ascii="Times New Roman" w:hAnsi="Times New Roman" w:eastAsia="Times New Roman"/>
          <w:b w:val="0"/>
          <w:sz w:val="23"/>
        </w:rPr>
        <w:t>I will keep accurate attendance, assessment, performance and character records.</w:t>
      </w:r>
    </w:p>
    <w:p w14:paraId="0C6180B9">
      <w:pPr>
        <w:keepNext w:val="0"/>
        <w:keepLines w:val="0"/>
        <w:pageBreakBefore w:val="0"/>
        <w:widowControl/>
        <w:spacing w:before="0" w:after="100" w:line="252" w:lineRule="auto"/>
      </w:pPr>
      <w:r>
        <w:rPr>
          <w:rFonts w:ascii="Times New Roman" w:hAnsi="Times New Roman" w:eastAsia="Times New Roman"/>
          <w:b w:val="0"/>
          <w:sz w:val="23"/>
        </w:rPr>
        <w:t>I will submit reports as required.</w:t>
      </w:r>
    </w:p>
    <w:p w14:paraId="5678ACBD">
      <w:pPr>
        <w:keepNext w:val="0"/>
        <w:keepLines w:val="0"/>
        <w:pageBreakBefore w:val="0"/>
        <w:widowControl/>
        <w:spacing w:before="0" w:after="100" w:line="252" w:lineRule="auto"/>
      </w:pPr>
      <w:r>
        <w:rPr>
          <w:rFonts w:ascii="Times New Roman" w:hAnsi="Times New Roman" w:eastAsia="Times New Roman"/>
          <w:b w:val="0"/>
          <w:sz w:val="23"/>
        </w:rPr>
        <w:t>I will support community service, industrial attachment preparation and the overall transformation of trainees.</w:t>
      </w:r>
    </w:p>
    <w:p w14:paraId="059BA148">
      <w:pPr>
        <w:keepNext w:val="0"/>
        <w:keepLines w:val="0"/>
        <w:pageBreakBefore w:val="0"/>
        <w:widowControl/>
        <w:spacing w:before="0" w:after="100" w:line="252" w:lineRule="auto"/>
      </w:pPr>
      <w:r>
        <w:rPr>
          <w:rFonts w:ascii="Times New Roman" w:hAnsi="Times New Roman" w:eastAsia="Times New Roman"/>
          <w:b w:val="0"/>
          <w:sz w:val="23"/>
        </w:rPr>
        <w:t>I will report safety concerns, welfare concerns, misconduct and safeguarding issues through approved channels.</w:t>
      </w:r>
    </w:p>
    <w:p w14:paraId="24D481DF">
      <w:pPr>
        <w:keepNext w:val="0"/>
        <w:keepLines w:val="0"/>
        <w:pageBreakBefore w:val="0"/>
        <w:widowControl/>
        <w:spacing w:before="0" w:after="100" w:line="252" w:lineRule="auto"/>
      </w:pPr>
      <w:r>
        <w:rPr>
          <w:rFonts w:ascii="Times New Roman" w:hAnsi="Times New Roman" w:eastAsia="Times New Roman"/>
          <w:b w:val="0"/>
          <w:sz w:val="23"/>
        </w:rPr>
        <w:t>I will continue to improve as an instructor and remain teachable.</w:t>
      </w:r>
    </w:p>
    <w:p w14:paraId="0AB60DFE">
      <w:pPr>
        <w:keepNext w:val="0"/>
        <w:keepLines w:val="0"/>
        <w:pageBreakBefore w:val="0"/>
        <w:widowControl/>
        <w:spacing w:before="0" w:after="100" w:line="252" w:lineRule="auto"/>
      </w:pPr>
      <w:r>
        <w:rPr>
          <w:rFonts w:ascii="Times New Roman" w:hAnsi="Times New Roman" w:eastAsia="Times New Roman"/>
          <w:b w:val="0"/>
          <w:sz w:val="23"/>
        </w:rPr>
        <w:t>I ask God to help me serve with wisdom, humility, diligence, integrity and love.</w:t>
      </w:r>
    </w:p>
    <w:p w14:paraId="0C81BC2D">
      <w:pPr>
        <w:keepNext w:val="0"/>
        <w:keepLines w:val="0"/>
        <w:pageBreakBefore w:val="0"/>
        <w:widowControl/>
        <w:spacing w:before="100" w:after="60" w:line="252" w:lineRule="auto"/>
      </w:pPr>
      <w:r>
        <w:rPr>
          <w:rFonts w:ascii="Times New Roman" w:hAnsi="Times New Roman" w:eastAsia="Times New Roman"/>
          <w:b/>
          <w:sz w:val="24"/>
        </w:rPr>
        <w:t>Instructor Name: __________________________________________</w:t>
      </w:r>
    </w:p>
    <w:p w14:paraId="5C8D41BF">
      <w:pPr>
        <w:keepNext w:val="0"/>
        <w:keepLines w:val="0"/>
        <w:pageBreakBefore w:val="0"/>
        <w:widowControl/>
        <w:spacing w:before="0" w:after="100" w:line="252" w:lineRule="auto"/>
      </w:pPr>
      <w:r>
        <w:rPr>
          <w:rFonts w:ascii="Times New Roman" w:hAnsi="Times New Roman" w:eastAsia="Times New Roman"/>
          <w:b w:val="0"/>
          <w:sz w:val="23"/>
        </w:rPr>
        <w:t>Role or Department: _______________________________________</w:t>
      </w:r>
    </w:p>
    <w:p w14:paraId="600ADA96">
      <w:pPr>
        <w:keepNext w:val="0"/>
        <w:keepLines w:val="0"/>
        <w:pageBreakBefore w:val="0"/>
        <w:widowControl/>
        <w:spacing w:before="100" w:after="60" w:line="252" w:lineRule="auto"/>
      </w:pPr>
      <w:r>
        <w:rPr>
          <w:rFonts w:ascii="Times New Roman" w:hAnsi="Times New Roman" w:eastAsia="Times New Roman"/>
          <w:b/>
          <w:sz w:val="24"/>
        </w:rPr>
        <w:t>Signature: _______________________________________________</w:t>
      </w:r>
    </w:p>
    <w:p w14:paraId="2BB6FDE3">
      <w:pPr>
        <w:keepNext w:val="0"/>
        <w:keepLines w:val="0"/>
        <w:pageBreakBefore w:val="0"/>
        <w:widowControl/>
        <w:spacing w:before="100" w:after="60" w:line="252" w:lineRule="auto"/>
      </w:pPr>
      <w:r>
        <w:rPr>
          <w:rFonts w:ascii="Times New Roman" w:hAnsi="Times New Roman" w:eastAsia="Times New Roman"/>
          <w:b/>
          <w:sz w:val="24"/>
        </w:rPr>
        <w:t>Date: ____________________________________________________</w:t>
      </w:r>
    </w:p>
    <w:p w14:paraId="6C30F180">
      <w:pPr>
        <w:keepNext w:val="0"/>
        <w:keepLines w:val="0"/>
        <w:pageBreakBefore w:val="0"/>
        <w:widowControl/>
        <w:spacing w:before="100" w:after="60" w:line="252" w:lineRule="auto"/>
      </w:pPr>
      <w:r>
        <w:rPr>
          <w:rFonts w:ascii="Times New Roman" w:hAnsi="Times New Roman" w:eastAsia="Times New Roman"/>
          <w:b/>
          <w:sz w:val="24"/>
        </w:rPr>
        <w:t>Academy Representative: __________________________________</w:t>
      </w:r>
    </w:p>
    <w:p w14:paraId="469ACF31">
      <w:pPr>
        <w:keepNext w:val="0"/>
        <w:keepLines w:val="0"/>
        <w:pageBreakBefore w:val="0"/>
        <w:widowControl/>
        <w:spacing w:before="100" w:after="60" w:line="252" w:lineRule="auto"/>
      </w:pPr>
      <w:r>
        <w:rPr>
          <w:rFonts w:ascii="Times New Roman" w:hAnsi="Times New Roman" w:eastAsia="Times New Roman"/>
          <w:b/>
          <w:sz w:val="24"/>
        </w:rPr>
        <w:t>Signature: _______________________________________________</w:t>
      </w:r>
    </w:p>
    <w:p w14:paraId="65890233">
      <w:pPr>
        <w:keepNext w:val="0"/>
        <w:keepLines w:val="0"/>
        <w:pageBreakBefore w:val="0"/>
        <w:widowControl/>
        <w:spacing w:before="0" w:after="40" w:line="240" w:lineRule="auto"/>
      </w:pPr>
    </w:p>
    <w:p w14:paraId="31DA34DC">
      <w:pPr>
        <w:keepNext w:val="0"/>
        <w:keepLines w:val="0"/>
        <w:pageBreakBefore w:val="0"/>
        <w:widowControl/>
        <w:spacing w:before="100" w:after="60" w:line="252" w:lineRule="auto"/>
      </w:pPr>
      <w:r>
        <w:rPr>
          <w:rFonts w:ascii="Times New Roman" w:hAnsi="Times New Roman" w:eastAsia="Times New Roman"/>
          <w:b/>
          <w:sz w:val="24"/>
        </w:rPr>
        <w:t>Final Scripture</w:t>
      </w:r>
    </w:p>
    <w:p w14:paraId="09F4925A">
      <w:pPr>
        <w:keepNext w:val="0"/>
        <w:keepLines w:val="0"/>
        <w:pageBreakBefore w:val="0"/>
        <w:widowControl/>
        <w:spacing w:before="0" w:after="100" w:line="252" w:lineRule="auto"/>
      </w:pPr>
      <w:r>
        <w:rPr>
          <w:rFonts w:ascii="Times New Roman" w:hAnsi="Times New Roman" w:eastAsia="Times New Roman"/>
          <w:b w:val="0"/>
          <w:sz w:val="23"/>
        </w:rPr>
        <w:t>Psalm 90:17</w:t>
      </w:r>
      <w:r>
        <w:rPr>
          <w:rFonts w:ascii="Times New Roman" w:hAnsi="Times New Roman" w:eastAsia="Times New Roman"/>
          <w:b w:val="0"/>
          <w:sz w:val="23"/>
        </w:rPr>
        <w:br w:type="textWrapping"/>
      </w:r>
      <w:r>
        <w:rPr>
          <w:rFonts w:ascii="Times New Roman" w:hAnsi="Times New Roman" w:eastAsia="Times New Roman"/>
          <w:b w:val="0"/>
          <w:sz w:val="23"/>
        </w:rPr>
        <w:t>“And let the beauty of the LORD our God be upon us: and establish thou the work of our hands upon us; yea, the work of our hands establish thou it.”</w:t>
      </w:r>
    </w:p>
    <w:p w14:paraId="1DBA7638">
      <w:pPr>
        <w:keepNext w:val="0"/>
        <w:keepLines w:val="0"/>
        <w:pageBreakBefore w:val="0"/>
        <w:widowControl/>
        <w:spacing w:before="0" w:after="100" w:line="252" w:lineRule="auto"/>
      </w:pPr>
      <w:r>
        <w:rPr>
          <w:rFonts w:ascii="Times New Roman" w:hAnsi="Times New Roman" w:eastAsia="Times New Roman"/>
          <w:b w:val="0"/>
          <w:sz w:val="23"/>
        </w:rPr>
        <w:t>May the Lord establish the work of every instructor and use this Academy to raise disciplined, skilled and faithful Kingdom builders.</w:t>
      </w:r>
    </w:p>
    <w:p w14:paraId="609C96CB">
      <w:pPr>
        <w:keepNext w:val="0"/>
        <w:keepLines w:val="0"/>
        <w:pageBreakBefore w:val="0"/>
        <w:widowControl/>
        <w:spacing w:before="0" w:after="40" w:line="240" w:lineRule="auto"/>
      </w:pPr>
    </w:p>
    <w:sectPr>
      <w:pgSz w:w="11906" w:h="16838"/>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6D7BBF"/>
    <w:rsid w:val="F9B7DA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3"/>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Kimto Emmanuel</cp:lastModifiedBy>
  <dcterms:modified xsi:type="dcterms:W3CDTF">2026-07-09T11:26:12Z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2FE569B0D72484A327774F6A0602934C_42</vt:lpwstr>
  </property>
</Properties>
</file>