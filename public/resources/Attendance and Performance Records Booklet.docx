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6AA1C">
      <w:pPr>
        <w:keepNext w:val="0"/>
        <w:keepLines w:val="0"/>
        <w:pageBreakBefore w:val="0"/>
        <w:widowControl/>
        <w:spacing w:before="0" w:after="200" w:line="252" w:lineRule="auto"/>
        <w:jc w:val="center"/>
      </w:pPr>
      <w:r>
        <w:rPr>
          <w:rFonts w:ascii="Times New Roman" w:hAnsi="Times New Roman" w:eastAsia="Times New Roman"/>
          <w:b/>
          <w:sz w:val="32"/>
        </w:rPr>
        <w:t>COVER PAGE</w:t>
      </w:r>
    </w:p>
    <w:p w14:paraId="59409A45">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31890CDD">
      <w:pPr>
        <w:keepNext w:val="0"/>
        <w:keepLines w:val="0"/>
        <w:pageBreakBefore w:val="0"/>
        <w:widowControl/>
        <w:spacing w:before="100" w:after="60" w:line="252" w:lineRule="auto"/>
        <w:jc w:val="center"/>
        <w:rPr>
          <w:sz w:val="28"/>
          <w:szCs w:val="28"/>
        </w:rPr>
      </w:pPr>
      <w:r>
        <w:rPr>
          <w:rFonts w:ascii="Times New Roman" w:hAnsi="Times New Roman" w:eastAsia="Times New Roman"/>
          <w:b/>
          <w:sz w:val="28"/>
          <w:szCs w:val="28"/>
        </w:rPr>
        <w:t>Attendance and Performance Records Booklet</w:t>
      </w:r>
    </w:p>
    <w:p w14:paraId="2E09D591">
      <w:pPr>
        <w:keepNext w:val="0"/>
        <w:keepLines w:val="0"/>
        <w:pageBreakBefore w:val="0"/>
        <w:widowControl/>
        <w:spacing w:before="0" w:after="100" w:line="252" w:lineRule="auto"/>
      </w:pPr>
      <w:r>
        <w:rPr>
          <w:rFonts w:ascii="Times New Roman" w:hAnsi="Times New Roman" w:eastAsia="Times New Roman"/>
          <w:b w:val="0"/>
          <w:sz w:val="23"/>
        </w:rPr>
        <w:t>For Daily Attendance, Punctuality, Devotion, Classroom Learning, Practical Training, Mentoring, Community Service, Industrial Attachment, Conduct and Graduation Readiness</w:t>
      </w:r>
    </w:p>
    <w:p w14:paraId="228C7F0E">
      <w:pPr>
        <w:keepNext w:val="0"/>
        <w:keepLines w:val="0"/>
        <w:pageBreakBefore w:val="0"/>
        <w:widowControl/>
        <w:spacing w:before="0" w:after="100" w:line="252" w:lineRule="auto"/>
      </w:pPr>
      <w:r>
        <w:rPr>
          <w:rFonts w:hint="default" w:ascii="Times New Roman Bold" w:hAnsi="Times New Roman Bold" w:eastAsia="Times New Roman" w:cs="Times New Roman Bold"/>
          <w:b/>
          <w:bCs/>
          <w:sz w:val="23"/>
        </w:rPr>
        <w:t>Programme:</w:t>
      </w:r>
      <w:r>
        <w:rPr>
          <w:rFonts w:ascii="Times New Roman" w:hAnsi="Times New Roman" w:eastAsia="Times New Roman"/>
          <w:b w:val="0"/>
          <w:sz w:val="23"/>
        </w:rPr>
        <w:t xml:space="preserve"> One-Year Kingdom Leadership, Skills, Character and Nation-Building Programme</w:t>
      </w:r>
      <w:r>
        <w:rPr>
          <w:rFonts w:ascii="Times New Roman" w:hAnsi="Times New Roman" w:eastAsia="Times New Roman"/>
          <w:b w:val="0"/>
          <w:sz w:val="23"/>
        </w:rPr>
        <w:br w:type="textWrapping"/>
      </w:r>
      <w:r>
        <w:rPr>
          <w:rFonts w:hint="default" w:ascii="Times New Roman Bold" w:hAnsi="Times New Roman Bold" w:eastAsia="Times New Roman" w:cs="Times New Roman Bold"/>
          <w:b/>
          <w:bCs/>
          <w:sz w:val="23"/>
        </w:rPr>
        <w:t>Phase One:</w:t>
      </w:r>
      <w:r>
        <w:rPr>
          <w:rFonts w:ascii="Times New Roman" w:hAnsi="Times New Roman" w:eastAsia="Times New Roman"/>
          <w:b w:val="0"/>
          <w:sz w:val="23"/>
        </w:rPr>
        <w:t xml:space="preserve"> Seven Months of Classroom Training with Daily Practical Work</w:t>
      </w:r>
      <w:r>
        <w:rPr>
          <w:rFonts w:ascii="Times New Roman" w:hAnsi="Times New Roman" w:eastAsia="Times New Roman"/>
          <w:b w:val="0"/>
          <w:sz w:val="23"/>
        </w:rPr>
        <w:br w:type="textWrapping"/>
      </w:r>
      <w:r>
        <w:rPr>
          <w:rFonts w:hint="default" w:ascii="Times New Roman Bold" w:hAnsi="Times New Roman Bold" w:eastAsia="Times New Roman" w:cs="Times New Roman Bold"/>
          <w:b/>
          <w:bCs/>
          <w:sz w:val="23"/>
        </w:rPr>
        <w:t>Phase Two:</w:t>
      </w:r>
      <w:r>
        <w:rPr>
          <w:rFonts w:ascii="Times New Roman" w:hAnsi="Times New Roman" w:eastAsia="Times New Roman"/>
          <w:b w:val="0"/>
          <w:sz w:val="23"/>
        </w:rPr>
        <w:t xml:space="preserve"> Five Months of Industrial Attachment</w:t>
      </w:r>
    </w:p>
    <w:p w14:paraId="54D2030D">
      <w:pPr>
        <w:keepNext w:val="0"/>
        <w:keepLines w:val="0"/>
        <w:pageBreakBefore w:val="0"/>
        <w:widowControl/>
        <w:spacing w:before="0" w:after="100" w:line="252" w:lineRule="auto"/>
      </w:pPr>
      <w:r>
        <w:rPr>
          <w:rFonts w:hint="default" w:ascii="Times New Roman Bold" w:hAnsi="Times New Roman Bold" w:eastAsia="Times New Roman" w:cs="Times New Roman Bold"/>
          <w:b/>
          <w:bCs/>
          <w:sz w:val="23"/>
        </w:rPr>
        <w:t>Motto:</w:t>
      </w:r>
      <w:r>
        <w:rPr>
          <w:rFonts w:ascii="Times New Roman" w:hAnsi="Times New Roman" w:eastAsia="Times New Roman"/>
          <w:b w:val="0"/>
          <w:sz w:val="23"/>
        </w:rPr>
        <w:t xml:space="preserve"> Raised to Serve, Trained to Build, Sent to Lead</w:t>
      </w:r>
    </w:p>
    <w:p w14:paraId="4CC024CF">
      <w:pPr>
        <w:keepNext w:val="0"/>
        <w:keepLines w:val="0"/>
        <w:pageBreakBefore w:val="0"/>
        <w:widowControl/>
        <w:spacing w:before="0" w:after="40" w:line="240" w:lineRule="auto"/>
      </w:pPr>
      <w:bookmarkStart w:id="0" w:name="_GoBack"/>
      <w:bookmarkEnd w:id="0"/>
    </w:p>
    <w:p w14:paraId="4AE09ADC">
      <w:pPr>
        <w:keepNext w:val="0"/>
        <w:keepLines w:val="0"/>
        <w:pageBreakBefore/>
        <w:widowControl/>
        <w:spacing w:before="0" w:after="200" w:line="252" w:lineRule="auto"/>
        <w:jc w:val="center"/>
      </w:pPr>
      <w:r>
        <w:rPr>
          <w:rFonts w:ascii="Times New Roman" w:hAnsi="Times New Roman" w:eastAsia="Times New Roman"/>
          <w:b/>
          <w:sz w:val="32"/>
        </w:rPr>
        <w:t>TITLE PAGE</w:t>
      </w:r>
    </w:p>
    <w:p w14:paraId="0645B84E">
      <w:pPr>
        <w:keepNext w:val="0"/>
        <w:keepLines w:val="0"/>
        <w:pageBreakBefore w:val="0"/>
        <w:widowControl/>
        <w:spacing w:before="0" w:after="160" w:line="252" w:lineRule="auto"/>
        <w:jc w:val="center"/>
      </w:pPr>
      <w:r>
        <w:rPr>
          <w:rFonts w:ascii="Times New Roman" w:hAnsi="Times New Roman" w:eastAsia="Times New Roman"/>
          <w:b/>
          <w:sz w:val="36"/>
        </w:rPr>
        <w:t>EBOMI KINGDOM LEADERSHIP ACADEMY</w:t>
      </w:r>
    </w:p>
    <w:p w14:paraId="5120AB17">
      <w:pPr>
        <w:keepNext w:val="0"/>
        <w:keepLines w:val="0"/>
        <w:pageBreakBefore w:val="0"/>
        <w:widowControl/>
        <w:spacing w:before="100" w:after="60" w:line="252" w:lineRule="auto"/>
      </w:pPr>
      <w:r>
        <w:rPr>
          <w:rFonts w:ascii="Times New Roman" w:hAnsi="Times New Roman" w:eastAsia="Times New Roman"/>
          <w:b/>
          <w:sz w:val="24"/>
        </w:rPr>
        <w:t>Attendance and Performance Records Booklet</w:t>
      </w:r>
    </w:p>
    <w:p w14:paraId="33C37E94">
      <w:pPr>
        <w:keepNext w:val="0"/>
        <w:keepLines w:val="0"/>
        <w:pageBreakBefore w:val="0"/>
        <w:widowControl/>
        <w:spacing w:before="0" w:after="100" w:line="252" w:lineRule="auto"/>
      </w:pPr>
      <w:r>
        <w:rPr>
          <w:rFonts w:ascii="Times New Roman" w:hAnsi="Times New Roman" w:eastAsia="Times New Roman"/>
          <w:b w:val="0"/>
          <w:sz w:val="23"/>
        </w:rPr>
        <w:t>This booklet is prepared to help EBOMI Kingdom Leadership Academy keep accurate, clear and useful records for all trainees.</w:t>
      </w:r>
    </w:p>
    <w:p w14:paraId="1A94CE2B">
      <w:pPr>
        <w:keepNext w:val="0"/>
        <w:keepLines w:val="0"/>
        <w:pageBreakBefore w:val="0"/>
        <w:widowControl/>
        <w:spacing w:before="0" w:after="100" w:line="252" w:lineRule="auto"/>
      </w:pPr>
      <w:r>
        <w:rPr>
          <w:rFonts w:ascii="Times New Roman" w:hAnsi="Times New Roman" w:eastAsia="Times New Roman"/>
          <w:b w:val="0"/>
          <w:sz w:val="23"/>
        </w:rPr>
        <w:t>It is designed for paper-based record keeping and can also be transferred easily into Excel, Google Sheets or any digital database.</w:t>
      </w:r>
    </w:p>
    <w:p w14:paraId="55B0B01C">
      <w:pPr>
        <w:keepNext w:val="0"/>
        <w:keepLines w:val="0"/>
        <w:pageBreakBefore w:val="0"/>
        <w:widowControl/>
        <w:spacing w:before="0" w:after="100" w:line="252" w:lineRule="auto"/>
      </w:pPr>
      <w:r>
        <w:rPr>
          <w:rFonts w:ascii="Times New Roman" w:hAnsi="Times New Roman" w:eastAsia="Times New Roman"/>
          <w:b w:val="0"/>
          <w:sz w:val="23"/>
        </w:rPr>
        <w:t>This booklet should be used by class monitors, trainers, mentors, departmental supervisors, administrative officers, monitoring and evaluation officers, industrial attachment coordinators and Academy management.</w:t>
      </w:r>
    </w:p>
    <w:p w14:paraId="46B83B37">
      <w:pPr>
        <w:keepNext w:val="0"/>
        <w:keepLines w:val="0"/>
        <w:pageBreakBefore w:val="0"/>
        <w:widowControl/>
        <w:spacing w:before="0" w:after="100" w:line="252" w:lineRule="auto"/>
      </w:pPr>
      <w:r>
        <w:rPr>
          <w:rFonts w:ascii="Times New Roman" w:hAnsi="Times New Roman" w:eastAsia="Times New Roman"/>
          <w:b w:val="0"/>
          <w:sz w:val="23"/>
        </w:rPr>
        <w:t>Records must be kept honestly, accurately, neatly and consistently.</w:t>
      </w:r>
    </w:p>
    <w:p w14:paraId="1D544F6C">
      <w:pPr>
        <w:keepNext w:val="0"/>
        <w:keepLines w:val="0"/>
        <w:pageBreakBefore w:val="0"/>
        <w:widowControl/>
        <w:spacing w:before="0" w:after="40" w:line="240" w:lineRule="auto"/>
      </w:pPr>
    </w:p>
    <w:p w14:paraId="0B6104F6">
      <w:pPr>
        <w:pStyle w:val="2"/>
        <w:keepNext/>
        <w:keepLines w:val="0"/>
        <w:pageBreakBefore w:val="0"/>
        <w:widowControl/>
        <w:spacing w:before="240" w:after="120" w:line="252" w:lineRule="auto"/>
      </w:pPr>
      <w:r>
        <w:rPr>
          <w:rFonts w:ascii="Times New Roman" w:hAnsi="Times New Roman" w:eastAsia="Times New Roman"/>
          <w:b/>
          <w:sz w:val="30"/>
        </w:rPr>
        <w:t>1. PURPOSE OF ATTENDANCE AND PERFORMANCE RECORDS</w:t>
      </w:r>
    </w:p>
    <w:p w14:paraId="00A49B01">
      <w:pPr>
        <w:keepNext w:val="0"/>
        <w:keepLines w:val="0"/>
        <w:pageBreakBefore w:val="0"/>
        <w:widowControl/>
        <w:spacing w:before="0" w:after="100" w:line="252" w:lineRule="auto"/>
      </w:pPr>
      <w:r>
        <w:rPr>
          <w:rFonts w:ascii="Times New Roman" w:hAnsi="Times New Roman" w:eastAsia="Times New Roman"/>
          <w:b w:val="0"/>
          <w:sz w:val="23"/>
        </w:rPr>
        <w:t>The purpose of this booklet is to help the Academy track the progress, discipline, participation, conduct and readiness of every trainee throughout the one-year programme.</w:t>
      </w:r>
    </w:p>
    <w:p w14:paraId="36F8C338">
      <w:pPr>
        <w:keepNext w:val="0"/>
        <w:keepLines w:val="0"/>
        <w:pageBreakBefore w:val="0"/>
        <w:widowControl/>
        <w:spacing w:before="0" w:after="100" w:line="252" w:lineRule="auto"/>
      </w:pPr>
      <w:r>
        <w:rPr>
          <w:rFonts w:ascii="Times New Roman" w:hAnsi="Times New Roman" w:eastAsia="Times New Roman"/>
          <w:b w:val="0"/>
          <w:sz w:val="23"/>
        </w:rPr>
        <w:t>The records will help the Academy to know:</w:t>
      </w:r>
    </w:p>
    <w:p w14:paraId="17733B1E">
      <w:pPr>
        <w:keepNext w:val="0"/>
        <w:keepLines w:val="0"/>
        <w:pageBreakBefore w:val="0"/>
        <w:widowControl/>
        <w:spacing w:before="0" w:after="40" w:line="252" w:lineRule="auto"/>
        <w:ind w:left="403" w:hanging="403"/>
      </w:pPr>
      <w:r>
        <w:rPr>
          <w:rFonts w:ascii="Times New Roman" w:hAnsi="Times New Roman" w:eastAsia="Times New Roman"/>
          <w:b w:val="0"/>
          <w:sz w:val="23"/>
        </w:rPr>
        <w:t>1. Who attends training regularly.</w:t>
      </w:r>
    </w:p>
    <w:p w14:paraId="2EE67A6C">
      <w:pPr>
        <w:keepNext w:val="0"/>
        <w:keepLines w:val="0"/>
        <w:pageBreakBefore w:val="0"/>
        <w:widowControl/>
        <w:spacing w:before="0" w:after="40" w:line="252" w:lineRule="auto"/>
        <w:ind w:left="403" w:hanging="403"/>
      </w:pPr>
      <w:r>
        <w:rPr>
          <w:rFonts w:ascii="Times New Roman" w:hAnsi="Times New Roman" w:eastAsia="Times New Roman"/>
          <w:b w:val="0"/>
          <w:sz w:val="23"/>
        </w:rPr>
        <w:t>2. Who comes late repeatedly.</w:t>
      </w:r>
    </w:p>
    <w:p w14:paraId="1E460E6C">
      <w:pPr>
        <w:keepNext w:val="0"/>
        <w:keepLines w:val="0"/>
        <w:pageBreakBefore w:val="0"/>
        <w:widowControl/>
        <w:spacing w:before="0" w:after="40" w:line="252" w:lineRule="auto"/>
        <w:ind w:left="403" w:hanging="403"/>
      </w:pPr>
      <w:r>
        <w:rPr>
          <w:rFonts w:ascii="Times New Roman" w:hAnsi="Times New Roman" w:eastAsia="Times New Roman"/>
          <w:b w:val="0"/>
          <w:sz w:val="23"/>
        </w:rPr>
        <w:t>3. Who participates in morning devotion.</w:t>
      </w:r>
    </w:p>
    <w:p w14:paraId="7E6E5C1A">
      <w:pPr>
        <w:keepNext w:val="0"/>
        <w:keepLines w:val="0"/>
        <w:pageBreakBefore w:val="0"/>
        <w:widowControl/>
        <w:spacing w:before="0" w:after="40" w:line="252" w:lineRule="auto"/>
        <w:ind w:left="403" w:hanging="403"/>
      </w:pPr>
      <w:r>
        <w:rPr>
          <w:rFonts w:ascii="Times New Roman" w:hAnsi="Times New Roman" w:eastAsia="Times New Roman"/>
          <w:b w:val="0"/>
          <w:sz w:val="23"/>
        </w:rPr>
        <w:t>4. Who attends Bible study and spiritual formation sessions.</w:t>
      </w:r>
    </w:p>
    <w:p w14:paraId="2B9CDB83">
      <w:pPr>
        <w:keepNext w:val="0"/>
        <w:keepLines w:val="0"/>
        <w:pageBreakBefore w:val="0"/>
        <w:widowControl/>
        <w:spacing w:before="0" w:after="40" w:line="252" w:lineRule="auto"/>
        <w:ind w:left="403" w:hanging="403"/>
      </w:pPr>
      <w:r>
        <w:rPr>
          <w:rFonts w:ascii="Times New Roman" w:hAnsi="Times New Roman" w:eastAsia="Times New Roman"/>
          <w:b w:val="0"/>
          <w:sz w:val="23"/>
        </w:rPr>
        <w:t>5. Who attends classroom lectures.</w:t>
      </w:r>
    </w:p>
    <w:p w14:paraId="7F728E51">
      <w:pPr>
        <w:keepNext w:val="0"/>
        <w:keepLines w:val="0"/>
        <w:pageBreakBefore w:val="0"/>
        <w:widowControl/>
        <w:spacing w:before="0" w:after="40" w:line="252" w:lineRule="auto"/>
        <w:ind w:left="403" w:hanging="403"/>
      </w:pPr>
      <w:r>
        <w:rPr>
          <w:rFonts w:ascii="Times New Roman" w:hAnsi="Times New Roman" w:eastAsia="Times New Roman"/>
          <w:b w:val="0"/>
          <w:sz w:val="23"/>
        </w:rPr>
        <w:t>6. Who attends practical training.</w:t>
      </w:r>
    </w:p>
    <w:p w14:paraId="5452B988">
      <w:pPr>
        <w:keepNext w:val="0"/>
        <w:keepLines w:val="0"/>
        <w:pageBreakBefore w:val="0"/>
        <w:widowControl/>
        <w:spacing w:before="0" w:after="40" w:line="252" w:lineRule="auto"/>
        <w:ind w:left="403" w:hanging="403"/>
      </w:pPr>
      <w:r>
        <w:rPr>
          <w:rFonts w:ascii="Times New Roman" w:hAnsi="Times New Roman" w:eastAsia="Times New Roman"/>
          <w:b w:val="0"/>
          <w:sz w:val="23"/>
        </w:rPr>
        <w:t>7. Who attends departmental work.</w:t>
      </w:r>
    </w:p>
    <w:p w14:paraId="26BDBA66">
      <w:pPr>
        <w:keepNext w:val="0"/>
        <w:keepLines w:val="0"/>
        <w:pageBreakBefore w:val="0"/>
        <w:widowControl/>
        <w:spacing w:before="0" w:after="40" w:line="252" w:lineRule="auto"/>
        <w:ind w:left="403" w:hanging="403"/>
      </w:pPr>
      <w:r>
        <w:rPr>
          <w:rFonts w:ascii="Times New Roman" w:hAnsi="Times New Roman" w:eastAsia="Times New Roman"/>
          <w:b w:val="0"/>
          <w:sz w:val="23"/>
        </w:rPr>
        <w:t>8. Who attends mentoring sessions.</w:t>
      </w:r>
    </w:p>
    <w:p w14:paraId="6B5A3A2F">
      <w:pPr>
        <w:keepNext w:val="0"/>
        <w:keepLines w:val="0"/>
        <w:pageBreakBefore w:val="0"/>
        <w:widowControl/>
        <w:spacing w:before="0" w:after="40" w:line="252" w:lineRule="auto"/>
        <w:ind w:left="403" w:hanging="403"/>
      </w:pPr>
      <w:r>
        <w:rPr>
          <w:rFonts w:ascii="Times New Roman" w:hAnsi="Times New Roman" w:eastAsia="Times New Roman"/>
          <w:b w:val="0"/>
          <w:sz w:val="23"/>
        </w:rPr>
        <w:t>9. Who participates in evening reflection.</w:t>
      </w:r>
    </w:p>
    <w:p w14:paraId="04171D20">
      <w:pPr>
        <w:keepNext w:val="0"/>
        <w:keepLines w:val="0"/>
        <w:pageBreakBefore w:val="0"/>
        <w:widowControl/>
        <w:spacing w:before="0" w:after="40" w:line="252" w:lineRule="auto"/>
        <w:ind w:left="403" w:hanging="403"/>
      </w:pPr>
      <w:r>
        <w:rPr>
          <w:rFonts w:ascii="Times New Roman" w:hAnsi="Times New Roman" w:eastAsia="Times New Roman"/>
          <w:b w:val="0"/>
          <w:sz w:val="23"/>
        </w:rPr>
        <w:t>10. Who participates in community service.</w:t>
      </w:r>
    </w:p>
    <w:p w14:paraId="68B71AEF">
      <w:pPr>
        <w:keepNext w:val="0"/>
        <w:keepLines w:val="0"/>
        <w:pageBreakBefore w:val="0"/>
        <w:widowControl/>
        <w:spacing w:before="0" w:after="40" w:line="252" w:lineRule="auto"/>
        <w:ind w:left="403" w:hanging="403"/>
      </w:pPr>
      <w:r>
        <w:rPr>
          <w:rFonts w:ascii="Times New Roman" w:hAnsi="Times New Roman" w:eastAsia="Times New Roman"/>
          <w:b w:val="0"/>
          <w:sz w:val="23"/>
        </w:rPr>
        <w:t>11. Who completes industrial attachment.</w:t>
      </w:r>
    </w:p>
    <w:p w14:paraId="3A9DDF83">
      <w:pPr>
        <w:keepNext w:val="0"/>
        <w:keepLines w:val="0"/>
        <w:pageBreakBefore w:val="0"/>
        <w:widowControl/>
        <w:spacing w:before="0" w:after="40" w:line="252" w:lineRule="auto"/>
        <w:ind w:left="403" w:hanging="403"/>
      </w:pPr>
      <w:r>
        <w:rPr>
          <w:rFonts w:ascii="Times New Roman" w:hAnsi="Times New Roman" w:eastAsia="Times New Roman"/>
          <w:b w:val="0"/>
          <w:sz w:val="23"/>
        </w:rPr>
        <w:t>12. Who performs well academically.</w:t>
      </w:r>
    </w:p>
    <w:p w14:paraId="1992D305">
      <w:pPr>
        <w:keepNext w:val="0"/>
        <w:keepLines w:val="0"/>
        <w:pageBreakBefore w:val="0"/>
        <w:widowControl/>
        <w:spacing w:before="0" w:after="40" w:line="252" w:lineRule="auto"/>
        <w:ind w:left="403" w:hanging="403"/>
      </w:pPr>
      <w:r>
        <w:rPr>
          <w:rFonts w:ascii="Times New Roman" w:hAnsi="Times New Roman" w:eastAsia="Times New Roman"/>
          <w:b w:val="0"/>
          <w:sz w:val="23"/>
        </w:rPr>
        <w:t>13. Who performs well practically.</w:t>
      </w:r>
    </w:p>
    <w:p w14:paraId="741CCAEC">
      <w:pPr>
        <w:keepNext w:val="0"/>
        <w:keepLines w:val="0"/>
        <w:pageBreakBefore w:val="0"/>
        <w:widowControl/>
        <w:spacing w:before="0" w:after="40" w:line="252" w:lineRule="auto"/>
        <w:ind w:left="403" w:hanging="403"/>
      </w:pPr>
      <w:r>
        <w:rPr>
          <w:rFonts w:ascii="Times New Roman" w:hAnsi="Times New Roman" w:eastAsia="Times New Roman"/>
          <w:b w:val="0"/>
          <w:sz w:val="23"/>
        </w:rPr>
        <w:t>14. Who shows good character.</w:t>
      </w:r>
    </w:p>
    <w:p w14:paraId="4282B1A2">
      <w:pPr>
        <w:keepNext w:val="0"/>
        <w:keepLines w:val="0"/>
        <w:pageBreakBefore w:val="0"/>
        <w:widowControl/>
        <w:spacing w:before="0" w:after="40" w:line="252" w:lineRule="auto"/>
        <w:ind w:left="403" w:hanging="403"/>
      </w:pPr>
      <w:r>
        <w:rPr>
          <w:rFonts w:ascii="Times New Roman" w:hAnsi="Times New Roman" w:eastAsia="Times New Roman"/>
          <w:b w:val="0"/>
          <w:sz w:val="23"/>
        </w:rPr>
        <w:t>15. Who needs correction, support or mentoring.</w:t>
      </w:r>
    </w:p>
    <w:p w14:paraId="1DE14E84">
      <w:pPr>
        <w:keepNext w:val="0"/>
        <w:keepLines w:val="0"/>
        <w:pageBreakBefore w:val="0"/>
        <w:widowControl/>
        <w:spacing w:before="0" w:after="40" w:line="252" w:lineRule="auto"/>
        <w:ind w:left="403" w:hanging="403"/>
      </w:pPr>
      <w:r>
        <w:rPr>
          <w:rFonts w:ascii="Times New Roman" w:hAnsi="Times New Roman" w:eastAsia="Times New Roman"/>
          <w:b w:val="0"/>
          <w:sz w:val="23"/>
        </w:rPr>
        <w:t>16. Who is ready for graduation.</w:t>
      </w:r>
    </w:p>
    <w:p w14:paraId="1D799D8B">
      <w:pPr>
        <w:keepNext w:val="0"/>
        <w:keepLines w:val="0"/>
        <w:pageBreakBefore w:val="0"/>
        <w:widowControl/>
        <w:spacing w:before="0" w:after="40" w:line="252" w:lineRule="auto"/>
        <w:ind w:left="403" w:hanging="403"/>
      </w:pPr>
      <w:r>
        <w:rPr>
          <w:rFonts w:ascii="Times New Roman" w:hAnsi="Times New Roman" w:eastAsia="Times New Roman"/>
          <w:b w:val="0"/>
          <w:sz w:val="23"/>
        </w:rPr>
        <w:t>17. Who should receive certification.</w:t>
      </w:r>
    </w:p>
    <w:p w14:paraId="68E31486">
      <w:pPr>
        <w:keepNext w:val="0"/>
        <w:keepLines w:val="0"/>
        <w:pageBreakBefore w:val="0"/>
        <w:widowControl/>
        <w:spacing w:before="0" w:after="40" w:line="252" w:lineRule="auto"/>
        <w:ind w:left="403" w:hanging="403"/>
      </w:pPr>
      <w:r>
        <w:rPr>
          <w:rFonts w:ascii="Times New Roman" w:hAnsi="Times New Roman" w:eastAsia="Times New Roman"/>
          <w:b w:val="0"/>
          <w:sz w:val="23"/>
        </w:rPr>
        <w:t>18. Who requires further training before certification.</w:t>
      </w:r>
    </w:p>
    <w:p w14:paraId="48BAEBED">
      <w:pPr>
        <w:keepNext w:val="0"/>
        <w:keepLines w:val="0"/>
        <w:pageBreakBefore w:val="0"/>
        <w:widowControl/>
        <w:spacing w:before="0" w:after="100" w:line="252" w:lineRule="auto"/>
      </w:pPr>
      <w:r>
        <w:rPr>
          <w:rFonts w:ascii="Times New Roman" w:hAnsi="Times New Roman" w:eastAsia="Times New Roman"/>
          <w:b w:val="0"/>
          <w:sz w:val="23"/>
        </w:rPr>
        <w:t>Attendance is not only about being present. It shows discipline, responsibility, seriousness and respect for the opportunity given.</w:t>
      </w:r>
    </w:p>
    <w:p w14:paraId="1F289CCB">
      <w:pPr>
        <w:keepNext w:val="0"/>
        <w:keepLines w:val="0"/>
        <w:pageBreakBefore w:val="0"/>
        <w:widowControl/>
        <w:spacing w:before="0" w:after="40" w:line="240" w:lineRule="auto"/>
      </w:pPr>
    </w:p>
    <w:p w14:paraId="763FC51B">
      <w:pPr>
        <w:pStyle w:val="2"/>
        <w:keepNext/>
        <w:keepLines w:val="0"/>
        <w:pageBreakBefore w:val="0"/>
        <w:widowControl/>
        <w:spacing w:before="240" w:after="120" w:line="252" w:lineRule="auto"/>
      </w:pPr>
      <w:r>
        <w:rPr>
          <w:rFonts w:ascii="Times New Roman" w:hAnsi="Times New Roman" w:eastAsia="Times New Roman"/>
          <w:b/>
          <w:sz w:val="30"/>
        </w:rPr>
        <w:t>2. WHY RECORDS MATTER</w:t>
      </w:r>
    </w:p>
    <w:p w14:paraId="33ECB579">
      <w:pPr>
        <w:keepNext w:val="0"/>
        <w:keepLines w:val="0"/>
        <w:pageBreakBefore w:val="0"/>
        <w:widowControl/>
        <w:spacing w:before="0" w:after="100" w:line="252" w:lineRule="auto"/>
      </w:pPr>
      <w:r>
        <w:rPr>
          <w:rFonts w:ascii="Times New Roman" w:hAnsi="Times New Roman" w:eastAsia="Times New Roman"/>
          <w:b w:val="0"/>
          <w:sz w:val="23"/>
        </w:rPr>
        <w:t>Records matter because they protect truth, fairness and accountability.</w:t>
      </w:r>
    </w:p>
    <w:p w14:paraId="6EF76FCE">
      <w:pPr>
        <w:keepNext w:val="0"/>
        <w:keepLines w:val="0"/>
        <w:pageBreakBefore w:val="0"/>
        <w:widowControl/>
        <w:spacing w:before="0" w:after="100" w:line="252" w:lineRule="auto"/>
      </w:pPr>
      <w:r>
        <w:rPr>
          <w:rFonts w:ascii="Times New Roman" w:hAnsi="Times New Roman" w:eastAsia="Times New Roman"/>
          <w:b w:val="0"/>
          <w:sz w:val="23"/>
        </w:rPr>
        <w:t>Without good records, the Academy may not know who is truly faithful, who is improving, who is struggling, who is absent, who is late, who has completed assignments, who is ready for industrial attachment and who is qualified for graduation.</w:t>
      </w:r>
    </w:p>
    <w:p w14:paraId="0BC46C58">
      <w:pPr>
        <w:keepNext w:val="0"/>
        <w:keepLines w:val="0"/>
        <w:pageBreakBefore w:val="0"/>
        <w:widowControl/>
        <w:spacing w:before="0" w:after="100" w:line="252" w:lineRule="auto"/>
      </w:pPr>
      <w:r>
        <w:rPr>
          <w:rFonts w:ascii="Times New Roman" w:hAnsi="Times New Roman" w:eastAsia="Times New Roman"/>
          <w:b w:val="0"/>
          <w:sz w:val="23"/>
        </w:rPr>
        <w:t>Good records help the Academy to:</w:t>
      </w:r>
    </w:p>
    <w:p w14:paraId="54B4E7F3">
      <w:pPr>
        <w:keepNext w:val="0"/>
        <w:keepLines w:val="0"/>
        <w:pageBreakBefore w:val="0"/>
        <w:widowControl/>
        <w:spacing w:before="0" w:after="40" w:line="252" w:lineRule="auto"/>
        <w:ind w:left="403" w:hanging="403"/>
      </w:pPr>
      <w:r>
        <w:rPr>
          <w:rFonts w:ascii="Times New Roman" w:hAnsi="Times New Roman" w:eastAsia="Times New Roman"/>
          <w:b w:val="0"/>
          <w:sz w:val="23"/>
        </w:rPr>
        <w:t>1. Make fair decisions.</w:t>
      </w:r>
    </w:p>
    <w:p w14:paraId="6ACAD26A">
      <w:pPr>
        <w:keepNext w:val="0"/>
        <w:keepLines w:val="0"/>
        <w:pageBreakBefore w:val="0"/>
        <w:widowControl/>
        <w:spacing w:before="0" w:after="40" w:line="252" w:lineRule="auto"/>
        <w:ind w:left="403" w:hanging="403"/>
      </w:pPr>
      <w:r>
        <w:rPr>
          <w:rFonts w:ascii="Times New Roman" w:hAnsi="Times New Roman" w:eastAsia="Times New Roman"/>
          <w:b w:val="0"/>
          <w:sz w:val="23"/>
        </w:rPr>
        <w:t>2. Support weak trainees.</w:t>
      </w:r>
    </w:p>
    <w:p w14:paraId="23BA9BE9">
      <w:pPr>
        <w:keepNext w:val="0"/>
        <w:keepLines w:val="0"/>
        <w:pageBreakBefore w:val="0"/>
        <w:widowControl/>
        <w:spacing w:before="0" w:after="40" w:line="252" w:lineRule="auto"/>
        <w:ind w:left="403" w:hanging="403"/>
      </w:pPr>
      <w:r>
        <w:rPr>
          <w:rFonts w:ascii="Times New Roman" w:hAnsi="Times New Roman" w:eastAsia="Times New Roman"/>
          <w:b w:val="0"/>
          <w:sz w:val="23"/>
        </w:rPr>
        <w:t>3. Correct indiscipline early.</w:t>
      </w:r>
    </w:p>
    <w:p w14:paraId="230CC3F7">
      <w:pPr>
        <w:keepNext w:val="0"/>
        <w:keepLines w:val="0"/>
        <w:pageBreakBefore w:val="0"/>
        <w:widowControl/>
        <w:spacing w:before="0" w:after="40" w:line="252" w:lineRule="auto"/>
        <w:ind w:left="403" w:hanging="403"/>
      </w:pPr>
      <w:r>
        <w:rPr>
          <w:rFonts w:ascii="Times New Roman" w:hAnsi="Times New Roman" w:eastAsia="Times New Roman"/>
          <w:b w:val="0"/>
          <w:sz w:val="23"/>
        </w:rPr>
        <w:t>4. Reward diligence.</w:t>
      </w:r>
    </w:p>
    <w:p w14:paraId="5A26E78A">
      <w:pPr>
        <w:keepNext w:val="0"/>
        <w:keepLines w:val="0"/>
        <w:pageBreakBefore w:val="0"/>
        <w:widowControl/>
        <w:spacing w:before="0" w:after="40" w:line="252" w:lineRule="auto"/>
        <w:ind w:left="403" w:hanging="403"/>
      </w:pPr>
      <w:r>
        <w:rPr>
          <w:rFonts w:ascii="Times New Roman" w:hAnsi="Times New Roman" w:eastAsia="Times New Roman"/>
          <w:b w:val="0"/>
          <w:sz w:val="23"/>
        </w:rPr>
        <w:t>5. Track spiritual participation.</w:t>
      </w:r>
    </w:p>
    <w:p w14:paraId="5EE237A6">
      <w:pPr>
        <w:keepNext w:val="0"/>
        <w:keepLines w:val="0"/>
        <w:pageBreakBefore w:val="0"/>
        <w:widowControl/>
        <w:spacing w:before="0" w:after="40" w:line="252" w:lineRule="auto"/>
        <w:ind w:left="403" w:hanging="403"/>
      </w:pPr>
      <w:r>
        <w:rPr>
          <w:rFonts w:ascii="Times New Roman" w:hAnsi="Times New Roman" w:eastAsia="Times New Roman"/>
          <w:b w:val="0"/>
          <w:sz w:val="23"/>
        </w:rPr>
        <w:t>6. Track academic growth.</w:t>
      </w:r>
    </w:p>
    <w:p w14:paraId="55BDEFCA">
      <w:pPr>
        <w:keepNext w:val="0"/>
        <w:keepLines w:val="0"/>
        <w:pageBreakBefore w:val="0"/>
        <w:widowControl/>
        <w:spacing w:before="0" w:after="40" w:line="252" w:lineRule="auto"/>
        <w:ind w:left="403" w:hanging="403"/>
      </w:pPr>
      <w:r>
        <w:rPr>
          <w:rFonts w:ascii="Times New Roman" w:hAnsi="Times New Roman" w:eastAsia="Times New Roman"/>
          <w:b w:val="0"/>
          <w:sz w:val="23"/>
        </w:rPr>
        <w:t>7. Track practical skills.</w:t>
      </w:r>
    </w:p>
    <w:p w14:paraId="42BD5105">
      <w:pPr>
        <w:keepNext w:val="0"/>
        <w:keepLines w:val="0"/>
        <w:pageBreakBefore w:val="0"/>
        <w:widowControl/>
        <w:spacing w:before="0" w:after="40" w:line="252" w:lineRule="auto"/>
        <w:ind w:left="403" w:hanging="403"/>
      </w:pPr>
      <w:r>
        <w:rPr>
          <w:rFonts w:ascii="Times New Roman" w:hAnsi="Times New Roman" w:eastAsia="Times New Roman"/>
          <w:b w:val="0"/>
          <w:sz w:val="23"/>
        </w:rPr>
        <w:t>8. Track character development.</w:t>
      </w:r>
    </w:p>
    <w:p w14:paraId="3F7A6B0E">
      <w:pPr>
        <w:keepNext w:val="0"/>
        <w:keepLines w:val="0"/>
        <w:pageBreakBefore w:val="0"/>
        <w:widowControl/>
        <w:spacing w:before="0" w:after="40" w:line="252" w:lineRule="auto"/>
        <w:ind w:left="403" w:hanging="403"/>
      </w:pPr>
      <w:r>
        <w:rPr>
          <w:rFonts w:ascii="Times New Roman" w:hAnsi="Times New Roman" w:eastAsia="Times New Roman"/>
          <w:b w:val="0"/>
          <w:sz w:val="23"/>
        </w:rPr>
        <w:t>9. Track community service.</w:t>
      </w:r>
    </w:p>
    <w:p w14:paraId="0622AAC7">
      <w:pPr>
        <w:keepNext w:val="0"/>
        <w:keepLines w:val="0"/>
        <w:pageBreakBefore w:val="0"/>
        <w:widowControl/>
        <w:spacing w:before="0" w:after="40" w:line="252" w:lineRule="auto"/>
        <w:ind w:left="403" w:hanging="403"/>
      </w:pPr>
      <w:r>
        <w:rPr>
          <w:rFonts w:ascii="Times New Roman" w:hAnsi="Times New Roman" w:eastAsia="Times New Roman"/>
          <w:b w:val="0"/>
          <w:sz w:val="23"/>
        </w:rPr>
        <w:t>10. Track industrial attachment.</w:t>
      </w:r>
    </w:p>
    <w:p w14:paraId="3CDD83A1">
      <w:pPr>
        <w:keepNext w:val="0"/>
        <w:keepLines w:val="0"/>
        <w:pageBreakBefore w:val="0"/>
        <w:widowControl/>
        <w:spacing w:before="0" w:after="40" w:line="252" w:lineRule="auto"/>
        <w:ind w:left="403" w:hanging="403"/>
      </w:pPr>
      <w:r>
        <w:rPr>
          <w:rFonts w:ascii="Times New Roman" w:hAnsi="Times New Roman" w:eastAsia="Times New Roman"/>
          <w:b w:val="0"/>
          <w:sz w:val="23"/>
        </w:rPr>
        <w:t>11. Prepare reports for management.</w:t>
      </w:r>
    </w:p>
    <w:p w14:paraId="28D72F8C">
      <w:pPr>
        <w:keepNext w:val="0"/>
        <w:keepLines w:val="0"/>
        <w:pageBreakBefore w:val="0"/>
        <w:widowControl/>
        <w:spacing w:before="0" w:after="40" w:line="252" w:lineRule="auto"/>
        <w:ind w:left="403" w:hanging="403"/>
      </w:pPr>
      <w:r>
        <w:rPr>
          <w:rFonts w:ascii="Times New Roman" w:hAnsi="Times New Roman" w:eastAsia="Times New Roman"/>
          <w:b w:val="0"/>
          <w:sz w:val="23"/>
        </w:rPr>
        <w:t>12. Prepare reports for sponsors, partners or parents where approved.</w:t>
      </w:r>
    </w:p>
    <w:p w14:paraId="4B70A078">
      <w:pPr>
        <w:keepNext w:val="0"/>
        <w:keepLines w:val="0"/>
        <w:pageBreakBefore w:val="0"/>
        <w:widowControl/>
        <w:spacing w:before="0" w:after="40" w:line="252" w:lineRule="auto"/>
        <w:ind w:left="403" w:hanging="403"/>
      </w:pPr>
      <w:r>
        <w:rPr>
          <w:rFonts w:ascii="Times New Roman" w:hAnsi="Times New Roman" w:eastAsia="Times New Roman"/>
          <w:b w:val="0"/>
          <w:sz w:val="23"/>
        </w:rPr>
        <w:t>13. Maintain transparency.</w:t>
      </w:r>
    </w:p>
    <w:p w14:paraId="4BB6D619">
      <w:pPr>
        <w:keepNext w:val="0"/>
        <w:keepLines w:val="0"/>
        <w:pageBreakBefore w:val="0"/>
        <w:widowControl/>
        <w:spacing w:before="0" w:after="40" w:line="252" w:lineRule="auto"/>
        <w:ind w:left="403" w:hanging="403"/>
      </w:pPr>
      <w:r>
        <w:rPr>
          <w:rFonts w:ascii="Times New Roman" w:hAnsi="Times New Roman" w:eastAsia="Times New Roman"/>
          <w:b w:val="0"/>
          <w:sz w:val="23"/>
        </w:rPr>
        <w:t>14. Protect the name of the Academy.</w:t>
      </w:r>
    </w:p>
    <w:p w14:paraId="5CA95ACC">
      <w:pPr>
        <w:keepNext w:val="0"/>
        <w:keepLines w:val="0"/>
        <w:pageBreakBefore w:val="0"/>
        <w:widowControl/>
        <w:spacing w:before="0" w:after="100" w:line="252" w:lineRule="auto"/>
      </w:pPr>
      <w:r>
        <w:rPr>
          <w:rFonts w:ascii="Times New Roman" w:hAnsi="Times New Roman" w:eastAsia="Times New Roman"/>
          <w:b w:val="0"/>
          <w:sz w:val="23"/>
        </w:rPr>
        <w:t>Poor records create confusion, favouritism, arguments and injustice.</w:t>
      </w:r>
    </w:p>
    <w:p w14:paraId="7296C9FA">
      <w:pPr>
        <w:keepNext w:val="0"/>
        <w:keepLines w:val="0"/>
        <w:pageBreakBefore w:val="0"/>
        <w:widowControl/>
        <w:spacing w:before="0" w:after="40" w:line="240" w:lineRule="auto"/>
      </w:pPr>
    </w:p>
    <w:p w14:paraId="0A54CA89">
      <w:pPr>
        <w:pStyle w:val="2"/>
        <w:keepNext/>
        <w:keepLines w:val="0"/>
        <w:pageBreakBefore w:val="0"/>
        <w:widowControl/>
        <w:spacing w:before="240" w:after="120" w:line="252" w:lineRule="auto"/>
      </w:pPr>
      <w:r>
        <w:rPr>
          <w:rFonts w:ascii="Times New Roman" w:hAnsi="Times New Roman" w:eastAsia="Times New Roman"/>
          <w:b/>
          <w:sz w:val="30"/>
        </w:rPr>
        <w:t>3. BIBLICAL FOUNDATION FOR FAITHFULNESS, ORDER AND ACCOUNTABILITY</w:t>
      </w:r>
    </w:p>
    <w:p w14:paraId="7F2A9293">
      <w:pPr>
        <w:pStyle w:val="3"/>
        <w:keepNext/>
        <w:keepLines w:val="0"/>
        <w:pageBreakBefore w:val="0"/>
        <w:widowControl/>
        <w:spacing w:before="160" w:after="100" w:line="252" w:lineRule="auto"/>
      </w:pPr>
      <w:r>
        <w:rPr>
          <w:rFonts w:ascii="Times New Roman" w:hAnsi="Times New Roman" w:eastAsia="Times New Roman"/>
          <w:b/>
          <w:sz w:val="26"/>
        </w:rPr>
        <w:t>3.1 Faithfulness</w:t>
      </w:r>
    </w:p>
    <w:p w14:paraId="6C4E3CA2">
      <w:pPr>
        <w:keepNext w:val="0"/>
        <w:keepLines w:val="0"/>
        <w:pageBreakBefore w:val="0"/>
        <w:widowControl/>
        <w:spacing w:before="0" w:after="100" w:line="252" w:lineRule="auto"/>
      </w:pPr>
      <w:r>
        <w:rPr>
          <w:rFonts w:ascii="Times New Roman" w:hAnsi="Times New Roman" w:eastAsia="Times New Roman"/>
          <w:b w:val="0"/>
          <w:sz w:val="23"/>
        </w:rPr>
        <w:t>1 Corinthians 4:2</w:t>
      </w:r>
      <w:r>
        <w:rPr>
          <w:rFonts w:ascii="Times New Roman" w:hAnsi="Times New Roman" w:eastAsia="Times New Roman"/>
          <w:b w:val="0"/>
          <w:sz w:val="23"/>
        </w:rPr>
        <w:br w:type="textWrapping"/>
      </w:r>
      <w:r>
        <w:rPr>
          <w:rFonts w:ascii="Times New Roman" w:hAnsi="Times New Roman" w:eastAsia="Times New Roman"/>
          <w:b w:val="0"/>
          <w:sz w:val="23"/>
        </w:rPr>
        <w:t>“Moreover it is required in stewards, that a man be found faithful.”</w:t>
      </w:r>
    </w:p>
    <w:p w14:paraId="6F6F3E82">
      <w:pPr>
        <w:keepNext w:val="0"/>
        <w:keepLines w:val="0"/>
        <w:pageBreakBefore w:val="0"/>
        <w:widowControl/>
        <w:spacing w:before="0" w:after="100" w:line="252" w:lineRule="auto"/>
      </w:pPr>
      <w:r>
        <w:rPr>
          <w:rFonts w:ascii="Times New Roman" w:hAnsi="Times New Roman" w:eastAsia="Times New Roman"/>
          <w:b w:val="0"/>
          <w:sz w:val="23"/>
        </w:rPr>
        <w:t>Every trainee, trainer and record keeper must be faithful. Attendance, performance and conduct records must show the truth.</w:t>
      </w:r>
    </w:p>
    <w:p w14:paraId="20DE5010">
      <w:pPr>
        <w:keepNext w:val="0"/>
        <w:keepLines w:val="0"/>
        <w:pageBreakBefore w:val="0"/>
        <w:widowControl/>
        <w:spacing w:before="0" w:after="40" w:line="240" w:lineRule="auto"/>
      </w:pPr>
    </w:p>
    <w:p w14:paraId="07A9CC2D">
      <w:pPr>
        <w:pStyle w:val="3"/>
        <w:keepNext/>
        <w:keepLines w:val="0"/>
        <w:pageBreakBefore w:val="0"/>
        <w:widowControl/>
        <w:spacing w:before="160" w:after="100" w:line="252" w:lineRule="auto"/>
      </w:pPr>
      <w:r>
        <w:rPr>
          <w:rFonts w:ascii="Times New Roman" w:hAnsi="Times New Roman" w:eastAsia="Times New Roman"/>
          <w:b/>
          <w:sz w:val="26"/>
        </w:rPr>
        <w:t>3.2 Order</w:t>
      </w:r>
    </w:p>
    <w:p w14:paraId="3344E8E3">
      <w:pPr>
        <w:keepNext w:val="0"/>
        <w:keepLines w:val="0"/>
        <w:pageBreakBefore w:val="0"/>
        <w:widowControl/>
        <w:spacing w:before="0" w:after="100" w:line="252" w:lineRule="auto"/>
      </w:pPr>
      <w:r>
        <w:rPr>
          <w:rFonts w:ascii="Times New Roman" w:hAnsi="Times New Roman" w:eastAsia="Times New Roman"/>
          <w:b w:val="0"/>
          <w:sz w:val="23"/>
        </w:rPr>
        <w:t>1 Corinthians 14:40</w:t>
      </w:r>
      <w:r>
        <w:rPr>
          <w:rFonts w:ascii="Times New Roman" w:hAnsi="Times New Roman" w:eastAsia="Times New Roman"/>
          <w:b w:val="0"/>
          <w:sz w:val="23"/>
        </w:rPr>
        <w:br w:type="textWrapping"/>
      </w:r>
      <w:r>
        <w:rPr>
          <w:rFonts w:ascii="Times New Roman" w:hAnsi="Times New Roman" w:eastAsia="Times New Roman"/>
          <w:b w:val="0"/>
          <w:sz w:val="23"/>
        </w:rPr>
        <w:t>“Let all things be done decently and in order.”</w:t>
      </w:r>
    </w:p>
    <w:p w14:paraId="257A29F8">
      <w:pPr>
        <w:keepNext w:val="0"/>
        <w:keepLines w:val="0"/>
        <w:pageBreakBefore w:val="0"/>
        <w:widowControl/>
        <w:spacing w:before="0" w:after="100" w:line="252" w:lineRule="auto"/>
      </w:pPr>
      <w:r>
        <w:rPr>
          <w:rFonts w:ascii="Times New Roman" w:hAnsi="Times New Roman" w:eastAsia="Times New Roman"/>
          <w:b w:val="0"/>
          <w:sz w:val="23"/>
        </w:rPr>
        <w:t>The Academy must keep orderly records. Disorder in record keeping can damage fairness.</w:t>
      </w:r>
    </w:p>
    <w:p w14:paraId="1E8B1B69">
      <w:pPr>
        <w:keepNext w:val="0"/>
        <w:keepLines w:val="0"/>
        <w:pageBreakBefore w:val="0"/>
        <w:widowControl/>
        <w:spacing w:before="0" w:after="40" w:line="240" w:lineRule="auto"/>
      </w:pPr>
    </w:p>
    <w:p w14:paraId="1B6DCB32">
      <w:pPr>
        <w:pStyle w:val="3"/>
        <w:keepNext/>
        <w:keepLines w:val="0"/>
        <w:pageBreakBefore w:val="0"/>
        <w:widowControl/>
        <w:spacing w:before="160" w:after="100" w:line="252" w:lineRule="auto"/>
      </w:pPr>
      <w:r>
        <w:rPr>
          <w:rFonts w:ascii="Times New Roman" w:hAnsi="Times New Roman" w:eastAsia="Times New Roman"/>
          <w:b/>
          <w:sz w:val="26"/>
        </w:rPr>
        <w:t>3.3 Diligence</w:t>
      </w:r>
    </w:p>
    <w:p w14:paraId="068D374E">
      <w:pPr>
        <w:keepNext w:val="0"/>
        <w:keepLines w:val="0"/>
        <w:pageBreakBefore w:val="0"/>
        <w:widowControl/>
        <w:spacing w:before="0" w:after="100" w:line="252" w:lineRule="auto"/>
      </w:pPr>
      <w:r>
        <w:rPr>
          <w:rFonts w:ascii="Times New Roman" w:hAnsi="Times New Roman" w:eastAsia="Times New Roman"/>
          <w:b w:val="0"/>
          <w:sz w:val="23"/>
        </w:rPr>
        <w:t>Proverbs 22:29</w:t>
      </w:r>
      <w:r>
        <w:rPr>
          <w:rFonts w:ascii="Times New Roman" w:hAnsi="Times New Roman" w:eastAsia="Times New Roman"/>
          <w:b w:val="0"/>
          <w:sz w:val="23"/>
        </w:rPr>
        <w:br w:type="textWrapping"/>
      </w:r>
      <w:r>
        <w:rPr>
          <w:rFonts w:ascii="Times New Roman" w:hAnsi="Times New Roman" w:eastAsia="Times New Roman"/>
          <w:b w:val="0"/>
          <w:sz w:val="23"/>
        </w:rPr>
        <w:t>“Seest thou a man diligent in his business? he shall stand before kings; he shall not stand before mean men.”</w:t>
      </w:r>
    </w:p>
    <w:p w14:paraId="6DEC08FF">
      <w:pPr>
        <w:keepNext w:val="0"/>
        <w:keepLines w:val="0"/>
        <w:pageBreakBefore w:val="0"/>
        <w:widowControl/>
        <w:spacing w:before="0" w:after="100" w:line="252" w:lineRule="auto"/>
      </w:pPr>
      <w:r>
        <w:rPr>
          <w:rFonts w:ascii="Times New Roman" w:hAnsi="Times New Roman" w:eastAsia="Times New Roman"/>
          <w:b w:val="0"/>
          <w:sz w:val="23"/>
        </w:rPr>
        <w:t>Diligent trainees must be identified and encouraged. Repeated absence and lateness must also be recorded and corrected.</w:t>
      </w:r>
    </w:p>
    <w:p w14:paraId="7DF126DF">
      <w:pPr>
        <w:keepNext w:val="0"/>
        <w:keepLines w:val="0"/>
        <w:pageBreakBefore w:val="0"/>
        <w:widowControl/>
        <w:spacing w:before="0" w:after="40" w:line="240" w:lineRule="auto"/>
      </w:pPr>
    </w:p>
    <w:p w14:paraId="4B977884">
      <w:pPr>
        <w:pStyle w:val="3"/>
        <w:keepNext/>
        <w:keepLines w:val="0"/>
        <w:pageBreakBefore w:val="0"/>
        <w:widowControl/>
        <w:spacing w:before="160" w:after="100" w:line="252" w:lineRule="auto"/>
      </w:pPr>
      <w:r>
        <w:rPr>
          <w:rFonts w:ascii="Times New Roman" w:hAnsi="Times New Roman" w:eastAsia="Times New Roman"/>
          <w:b/>
          <w:sz w:val="26"/>
        </w:rPr>
        <w:t>3.4 Accountability</w:t>
      </w:r>
    </w:p>
    <w:p w14:paraId="31B83D98">
      <w:pPr>
        <w:keepNext w:val="0"/>
        <w:keepLines w:val="0"/>
        <w:pageBreakBefore w:val="0"/>
        <w:widowControl/>
        <w:spacing w:before="0" w:after="100" w:line="252" w:lineRule="auto"/>
      </w:pPr>
      <w:r>
        <w:rPr>
          <w:rFonts w:ascii="Times New Roman" w:hAnsi="Times New Roman" w:eastAsia="Times New Roman"/>
          <w:b w:val="0"/>
          <w:sz w:val="23"/>
        </w:rPr>
        <w:t>Romans 14:12</w:t>
      </w:r>
      <w:r>
        <w:rPr>
          <w:rFonts w:ascii="Times New Roman" w:hAnsi="Times New Roman" w:eastAsia="Times New Roman"/>
          <w:b w:val="0"/>
          <w:sz w:val="23"/>
        </w:rPr>
        <w:br w:type="textWrapping"/>
      </w:r>
      <w:r>
        <w:rPr>
          <w:rFonts w:ascii="Times New Roman" w:hAnsi="Times New Roman" w:eastAsia="Times New Roman"/>
          <w:b w:val="0"/>
          <w:sz w:val="23"/>
        </w:rPr>
        <w:t>“So then every one of us shall give account of himself to God.”</w:t>
      </w:r>
    </w:p>
    <w:p w14:paraId="1A90702B">
      <w:pPr>
        <w:keepNext w:val="0"/>
        <w:keepLines w:val="0"/>
        <w:pageBreakBefore w:val="0"/>
        <w:widowControl/>
        <w:spacing w:before="0" w:after="100" w:line="252" w:lineRule="auto"/>
      </w:pPr>
      <w:r>
        <w:rPr>
          <w:rFonts w:ascii="Times New Roman" w:hAnsi="Times New Roman" w:eastAsia="Times New Roman"/>
          <w:b w:val="0"/>
          <w:sz w:val="23"/>
        </w:rPr>
        <w:t>Every trainee must give account of attendance, conduct, assignments, practical work and industrial attachment.</w:t>
      </w:r>
    </w:p>
    <w:p w14:paraId="77C95648">
      <w:pPr>
        <w:keepNext w:val="0"/>
        <w:keepLines w:val="0"/>
        <w:pageBreakBefore w:val="0"/>
        <w:widowControl/>
        <w:spacing w:before="0" w:after="40" w:line="240" w:lineRule="auto"/>
      </w:pPr>
    </w:p>
    <w:p w14:paraId="37850EA5">
      <w:pPr>
        <w:pStyle w:val="3"/>
        <w:keepNext/>
        <w:keepLines w:val="0"/>
        <w:pageBreakBefore w:val="0"/>
        <w:widowControl/>
        <w:spacing w:before="160" w:after="100" w:line="252" w:lineRule="auto"/>
      </w:pPr>
      <w:r>
        <w:rPr>
          <w:rFonts w:ascii="Times New Roman" w:hAnsi="Times New Roman" w:eastAsia="Times New Roman"/>
          <w:b/>
          <w:sz w:val="26"/>
        </w:rPr>
        <w:t>3.5 Truthfulness</w:t>
      </w:r>
    </w:p>
    <w:p w14:paraId="54978965">
      <w:pPr>
        <w:keepNext w:val="0"/>
        <w:keepLines w:val="0"/>
        <w:pageBreakBefore w:val="0"/>
        <w:widowControl/>
        <w:spacing w:before="0" w:after="100" w:line="252" w:lineRule="auto"/>
      </w:pPr>
      <w:r>
        <w:rPr>
          <w:rFonts w:ascii="Times New Roman" w:hAnsi="Times New Roman" w:eastAsia="Times New Roman"/>
          <w:b w:val="0"/>
          <w:sz w:val="23"/>
        </w:rPr>
        <w:t>Proverbs 12:22</w:t>
      </w:r>
      <w:r>
        <w:rPr>
          <w:rFonts w:ascii="Times New Roman" w:hAnsi="Times New Roman" w:eastAsia="Times New Roman"/>
          <w:b w:val="0"/>
          <w:sz w:val="23"/>
        </w:rPr>
        <w:br w:type="textWrapping"/>
      </w:r>
      <w:r>
        <w:rPr>
          <w:rFonts w:ascii="Times New Roman" w:hAnsi="Times New Roman" w:eastAsia="Times New Roman"/>
          <w:b w:val="0"/>
          <w:sz w:val="23"/>
        </w:rPr>
        <w:t>“Lying lips are abomination to the LORD: but they that deal truly are his delight.”</w:t>
      </w:r>
    </w:p>
    <w:p w14:paraId="1274F32C">
      <w:pPr>
        <w:keepNext w:val="0"/>
        <w:keepLines w:val="0"/>
        <w:pageBreakBefore w:val="0"/>
        <w:widowControl/>
        <w:spacing w:before="0" w:after="100" w:line="252" w:lineRule="auto"/>
      </w:pPr>
      <w:r>
        <w:rPr>
          <w:rFonts w:ascii="Times New Roman" w:hAnsi="Times New Roman" w:eastAsia="Times New Roman"/>
          <w:b w:val="0"/>
          <w:sz w:val="23"/>
        </w:rPr>
        <w:t>False records, fake attendance, false signatures and dishonest performance reports are unacceptable.</w:t>
      </w:r>
    </w:p>
    <w:p w14:paraId="3A062A81">
      <w:pPr>
        <w:keepNext w:val="0"/>
        <w:keepLines w:val="0"/>
        <w:pageBreakBefore w:val="0"/>
        <w:widowControl/>
        <w:spacing w:before="0" w:after="40" w:line="240" w:lineRule="auto"/>
      </w:pPr>
    </w:p>
    <w:p w14:paraId="1CE26242">
      <w:pPr>
        <w:pStyle w:val="3"/>
        <w:keepNext/>
        <w:keepLines w:val="0"/>
        <w:pageBreakBefore w:val="0"/>
        <w:widowControl/>
        <w:spacing w:before="160" w:after="100" w:line="252" w:lineRule="auto"/>
      </w:pPr>
      <w:r>
        <w:rPr>
          <w:rFonts w:ascii="Times New Roman" w:hAnsi="Times New Roman" w:eastAsia="Times New Roman"/>
          <w:b/>
          <w:sz w:val="26"/>
        </w:rPr>
        <w:t>3.6 Careful Recording</w:t>
      </w:r>
    </w:p>
    <w:p w14:paraId="3A9C9DB5">
      <w:pPr>
        <w:keepNext w:val="0"/>
        <w:keepLines w:val="0"/>
        <w:pageBreakBefore w:val="0"/>
        <w:widowControl/>
        <w:spacing w:before="0" w:after="100" w:line="252" w:lineRule="auto"/>
      </w:pPr>
      <w:r>
        <w:rPr>
          <w:rFonts w:ascii="Times New Roman" w:hAnsi="Times New Roman" w:eastAsia="Times New Roman"/>
          <w:b w:val="0"/>
          <w:sz w:val="23"/>
        </w:rPr>
        <w:t>Habakkuk 2:2</w:t>
      </w:r>
      <w:r>
        <w:rPr>
          <w:rFonts w:ascii="Times New Roman" w:hAnsi="Times New Roman" w:eastAsia="Times New Roman"/>
          <w:b w:val="0"/>
          <w:sz w:val="23"/>
        </w:rPr>
        <w:br w:type="textWrapping"/>
      </w:r>
      <w:r>
        <w:rPr>
          <w:rFonts w:ascii="Times New Roman" w:hAnsi="Times New Roman" w:eastAsia="Times New Roman"/>
          <w:b w:val="0"/>
          <w:sz w:val="23"/>
        </w:rPr>
        <w:t>“And the LORD answered me, and said, Write the vision, and make it plain upon tables, that he may run that readeth it.”</w:t>
      </w:r>
    </w:p>
    <w:p w14:paraId="2222486B">
      <w:pPr>
        <w:keepNext w:val="0"/>
        <w:keepLines w:val="0"/>
        <w:pageBreakBefore w:val="0"/>
        <w:widowControl/>
        <w:spacing w:before="0" w:after="100" w:line="252" w:lineRule="auto"/>
      </w:pPr>
      <w:r>
        <w:rPr>
          <w:rFonts w:ascii="Times New Roman" w:hAnsi="Times New Roman" w:eastAsia="Times New Roman"/>
          <w:b w:val="0"/>
          <w:sz w:val="23"/>
        </w:rPr>
        <w:t>Written records help the Academy see progress clearly and act wisely.</w:t>
      </w:r>
    </w:p>
    <w:p w14:paraId="546332A0">
      <w:pPr>
        <w:keepNext w:val="0"/>
        <w:keepLines w:val="0"/>
        <w:pageBreakBefore w:val="0"/>
        <w:widowControl/>
        <w:spacing w:before="0" w:after="40" w:line="240" w:lineRule="auto"/>
      </w:pPr>
    </w:p>
    <w:p w14:paraId="23FD50AB">
      <w:pPr>
        <w:pStyle w:val="2"/>
        <w:keepNext/>
        <w:keepLines w:val="0"/>
        <w:pageBreakBefore w:val="0"/>
        <w:widowControl/>
        <w:spacing w:before="240" w:after="120" w:line="252" w:lineRule="auto"/>
      </w:pPr>
      <w:r>
        <w:rPr>
          <w:rFonts w:ascii="Times New Roman" w:hAnsi="Times New Roman" w:eastAsia="Times New Roman"/>
          <w:b/>
          <w:sz w:val="30"/>
        </w:rPr>
        <w:t>4. GENERAL RECORD-KEEPING RULES</w:t>
      </w:r>
    </w:p>
    <w:p w14:paraId="2C051F14">
      <w:pPr>
        <w:keepNext w:val="0"/>
        <w:keepLines w:val="0"/>
        <w:pageBreakBefore w:val="0"/>
        <w:widowControl/>
        <w:spacing w:before="0" w:after="100" w:line="252" w:lineRule="auto"/>
      </w:pPr>
      <w:r>
        <w:rPr>
          <w:rFonts w:ascii="Times New Roman" w:hAnsi="Times New Roman" w:eastAsia="Times New Roman"/>
          <w:b w:val="0"/>
          <w:sz w:val="23"/>
        </w:rPr>
        <w:t>All record keepers must follow these rules.</w:t>
      </w:r>
    </w:p>
    <w:p w14:paraId="7295F40A">
      <w:pPr>
        <w:keepNext w:val="0"/>
        <w:keepLines w:val="0"/>
        <w:pageBreakBefore w:val="0"/>
        <w:widowControl/>
        <w:spacing w:before="0" w:after="40" w:line="252" w:lineRule="auto"/>
        <w:ind w:left="403" w:hanging="403"/>
      </w:pPr>
      <w:r>
        <w:rPr>
          <w:rFonts w:ascii="Times New Roman" w:hAnsi="Times New Roman" w:eastAsia="Times New Roman"/>
          <w:b w:val="0"/>
          <w:sz w:val="23"/>
        </w:rPr>
        <w:t>1. Write clearly.</w:t>
      </w:r>
    </w:p>
    <w:p w14:paraId="375E2252">
      <w:pPr>
        <w:keepNext w:val="0"/>
        <w:keepLines w:val="0"/>
        <w:pageBreakBefore w:val="0"/>
        <w:widowControl/>
        <w:spacing w:before="0" w:after="40" w:line="252" w:lineRule="auto"/>
        <w:ind w:left="403" w:hanging="403"/>
      </w:pPr>
      <w:r>
        <w:rPr>
          <w:rFonts w:ascii="Times New Roman" w:hAnsi="Times New Roman" w:eastAsia="Times New Roman"/>
          <w:b w:val="0"/>
          <w:sz w:val="23"/>
        </w:rPr>
        <w:t>2. Use ink where possible.</w:t>
      </w:r>
    </w:p>
    <w:p w14:paraId="57443F44">
      <w:pPr>
        <w:keepNext w:val="0"/>
        <w:keepLines w:val="0"/>
        <w:pageBreakBefore w:val="0"/>
        <w:widowControl/>
        <w:spacing w:before="0" w:after="40" w:line="252" w:lineRule="auto"/>
        <w:ind w:left="403" w:hanging="403"/>
      </w:pPr>
      <w:r>
        <w:rPr>
          <w:rFonts w:ascii="Times New Roman" w:hAnsi="Times New Roman" w:eastAsia="Times New Roman"/>
          <w:b w:val="0"/>
          <w:sz w:val="23"/>
        </w:rPr>
        <w:t>3. Avoid unnecessary cancellation.</w:t>
      </w:r>
    </w:p>
    <w:p w14:paraId="3F0E19EE">
      <w:pPr>
        <w:keepNext w:val="0"/>
        <w:keepLines w:val="0"/>
        <w:pageBreakBefore w:val="0"/>
        <w:widowControl/>
        <w:spacing w:before="0" w:after="40" w:line="252" w:lineRule="auto"/>
        <w:ind w:left="403" w:hanging="403"/>
      </w:pPr>
      <w:r>
        <w:rPr>
          <w:rFonts w:ascii="Times New Roman" w:hAnsi="Times New Roman" w:eastAsia="Times New Roman"/>
          <w:b w:val="0"/>
          <w:sz w:val="23"/>
        </w:rPr>
        <w:t>4. Do not tear pages from official registers.</w:t>
      </w:r>
    </w:p>
    <w:p w14:paraId="7C6ABFBC">
      <w:pPr>
        <w:keepNext w:val="0"/>
        <w:keepLines w:val="0"/>
        <w:pageBreakBefore w:val="0"/>
        <w:widowControl/>
        <w:spacing w:before="0" w:after="40" w:line="252" w:lineRule="auto"/>
        <w:ind w:left="403" w:hanging="403"/>
      </w:pPr>
      <w:r>
        <w:rPr>
          <w:rFonts w:ascii="Times New Roman" w:hAnsi="Times New Roman" w:eastAsia="Times New Roman"/>
          <w:b w:val="0"/>
          <w:sz w:val="23"/>
        </w:rPr>
        <w:t>5. Do not falsify attendance.</w:t>
      </w:r>
    </w:p>
    <w:p w14:paraId="737EA48A">
      <w:pPr>
        <w:keepNext w:val="0"/>
        <w:keepLines w:val="0"/>
        <w:pageBreakBefore w:val="0"/>
        <w:widowControl/>
        <w:spacing w:before="0" w:after="40" w:line="252" w:lineRule="auto"/>
        <w:ind w:left="403" w:hanging="403"/>
      </w:pPr>
      <w:r>
        <w:rPr>
          <w:rFonts w:ascii="Times New Roman" w:hAnsi="Times New Roman" w:eastAsia="Times New Roman"/>
          <w:b w:val="0"/>
          <w:sz w:val="23"/>
        </w:rPr>
        <w:t>6. Do not sign for another trainee.</w:t>
      </w:r>
    </w:p>
    <w:p w14:paraId="57E08E4D">
      <w:pPr>
        <w:keepNext w:val="0"/>
        <w:keepLines w:val="0"/>
        <w:pageBreakBefore w:val="0"/>
        <w:widowControl/>
        <w:spacing w:before="0" w:after="40" w:line="252" w:lineRule="auto"/>
        <w:ind w:left="403" w:hanging="403"/>
      </w:pPr>
      <w:r>
        <w:rPr>
          <w:rFonts w:ascii="Times New Roman" w:hAnsi="Times New Roman" w:eastAsia="Times New Roman"/>
          <w:b w:val="0"/>
          <w:sz w:val="23"/>
        </w:rPr>
        <w:t>7. Do not change records secretly.</w:t>
      </w:r>
    </w:p>
    <w:p w14:paraId="726C3E12">
      <w:pPr>
        <w:keepNext w:val="0"/>
        <w:keepLines w:val="0"/>
        <w:pageBreakBefore w:val="0"/>
        <w:widowControl/>
        <w:spacing w:before="0" w:after="40" w:line="252" w:lineRule="auto"/>
        <w:ind w:left="403" w:hanging="403"/>
      </w:pPr>
      <w:r>
        <w:rPr>
          <w:rFonts w:ascii="Times New Roman" w:hAnsi="Times New Roman" w:eastAsia="Times New Roman"/>
          <w:b w:val="0"/>
          <w:sz w:val="23"/>
        </w:rPr>
        <w:t>8. Correct mistakes neatly and initial the correction.</w:t>
      </w:r>
    </w:p>
    <w:p w14:paraId="7D815C0D">
      <w:pPr>
        <w:keepNext w:val="0"/>
        <w:keepLines w:val="0"/>
        <w:pageBreakBefore w:val="0"/>
        <w:widowControl/>
        <w:spacing w:before="0" w:after="40" w:line="252" w:lineRule="auto"/>
        <w:ind w:left="403" w:hanging="403"/>
      </w:pPr>
      <w:r>
        <w:rPr>
          <w:rFonts w:ascii="Times New Roman" w:hAnsi="Times New Roman" w:eastAsia="Times New Roman"/>
          <w:b w:val="0"/>
          <w:sz w:val="23"/>
        </w:rPr>
        <w:t>9. Record attendance at the actual time of the activity.</w:t>
      </w:r>
    </w:p>
    <w:p w14:paraId="028E3552">
      <w:pPr>
        <w:keepNext w:val="0"/>
        <w:keepLines w:val="0"/>
        <w:pageBreakBefore w:val="0"/>
        <w:widowControl/>
        <w:spacing w:before="0" w:after="40" w:line="252" w:lineRule="auto"/>
        <w:ind w:left="403" w:hanging="403"/>
      </w:pPr>
      <w:r>
        <w:rPr>
          <w:rFonts w:ascii="Times New Roman" w:hAnsi="Times New Roman" w:eastAsia="Times New Roman"/>
          <w:b w:val="0"/>
          <w:sz w:val="23"/>
        </w:rPr>
        <w:t>10. Do not fill attendance in advance.</w:t>
      </w:r>
    </w:p>
    <w:p w14:paraId="225F5FD9">
      <w:pPr>
        <w:keepNext w:val="0"/>
        <w:keepLines w:val="0"/>
        <w:pageBreakBefore w:val="0"/>
        <w:widowControl/>
        <w:spacing w:before="0" w:after="40" w:line="252" w:lineRule="auto"/>
        <w:ind w:left="403" w:hanging="403"/>
      </w:pPr>
      <w:r>
        <w:rPr>
          <w:rFonts w:ascii="Times New Roman" w:hAnsi="Times New Roman" w:eastAsia="Times New Roman"/>
          <w:b w:val="0"/>
          <w:sz w:val="23"/>
        </w:rPr>
        <w:t>11. Do not fill attendance after several days from memory.</w:t>
      </w:r>
    </w:p>
    <w:p w14:paraId="50336FE0">
      <w:pPr>
        <w:keepNext w:val="0"/>
        <w:keepLines w:val="0"/>
        <w:pageBreakBefore w:val="0"/>
        <w:widowControl/>
        <w:spacing w:before="0" w:after="40" w:line="252" w:lineRule="auto"/>
        <w:ind w:left="403" w:hanging="403"/>
      </w:pPr>
      <w:r>
        <w:rPr>
          <w:rFonts w:ascii="Times New Roman" w:hAnsi="Times New Roman" w:eastAsia="Times New Roman"/>
          <w:b w:val="0"/>
          <w:sz w:val="23"/>
        </w:rPr>
        <w:t>12. Keep records in a safe place.</w:t>
      </w:r>
    </w:p>
    <w:p w14:paraId="7F46BCEE">
      <w:pPr>
        <w:keepNext w:val="0"/>
        <w:keepLines w:val="0"/>
        <w:pageBreakBefore w:val="0"/>
        <w:widowControl/>
        <w:spacing w:before="0" w:after="40" w:line="252" w:lineRule="auto"/>
        <w:ind w:left="403" w:hanging="403"/>
      </w:pPr>
      <w:r>
        <w:rPr>
          <w:rFonts w:ascii="Times New Roman" w:hAnsi="Times New Roman" w:eastAsia="Times New Roman"/>
          <w:b w:val="0"/>
          <w:sz w:val="23"/>
        </w:rPr>
        <w:t>13. Submit records to the appropriate officer when required.</w:t>
      </w:r>
    </w:p>
    <w:p w14:paraId="03E29795">
      <w:pPr>
        <w:keepNext w:val="0"/>
        <w:keepLines w:val="0"/>
        <w:pageBreakBefore w:val="0"/>
        <w:widowControl/>
        <w:spacing w:before="0" w:after="40" w:line="252" w:lineRule="auto"/>
        <w:ind w:left="403" w:hanging="403"/>
      </w:pPr>
      <w:r>
        <w:rPr>
          <w:rFonts w:ascii="Times New Roman" w:hAnsi="Times New Roman" w:eastAsia="Times New Roman"/>
          <w:b w:val="0"/>
          <w:sz w:val="23"/>
        </w:rPr>
        <w:t>14. Protect confidential information.</w:t>
      </w:r>
    </w:p>
    <w:p w14:paraId="043A262D">
      <w:pPr>
        <w:keepNext w:val="0"/>
        <w:keepLines w:val="0"/>
        <w:pageBreakBefore w:val="0"/>
        <w:widowControl/>
        <w:spacing w:before="0" w:after="40" w:line="252" w:lineRule="auto"/>
        <w:ind w:left="403" w:hanging="403"/>
      </w:pPr>
      <w:r>
        <w:rPr>
          <w:rFonts w:ascii="Times New Roman" w:hAnsi="Times New Roman" w:eastAsia="Times New Roman"/>
          <w:b w:val="0"/>
          <w:sz w:val="23"/>
        </w:rPr>
        <w:t>15. Use the same attendance codes consistently.</w:t>
      </w:r>
    </w:p>
    <w:p w14:paraId="42FC6164">
      <w:pPr>
        <w:keepNext w:val="0"/>
        <w:keepLines w:val="0"/>
        <w:pageBreakBefore w:val="0"/>
        <w:widowControl/>
        <w:spacing w:before="0" w:after="40" w:line="252" w:lineRule="auto"/>
        <w:ind w:left="403" w:hanging="403"/>
      </w:pPr>
      <w:r>
        <w:rPr>
          <w:rFonts w:ascii="Times New Roman" w:hAnsi="Times New Roman" w:eastAsia="Times New Roman"/>
          <w:b w:val="0"/>
          <w:sz w:val="23"/>
        </w:rPr>
        <w:t>16. Report repeated absence or lateness early.</w:t>
      </w:r>
    </w:p>
    <w:p w14:paraId="1E625B65">
      <w:pPr>
        <w:keepNext w:val="0"/>
        <w:keepLines w:val="0"/>
        <w:pageBreakBefore w:val="0"/>
        <w:widowControl/>
        <w:spacing w:before="0" w:after="40" w:line="252" w:lineRule="auto"/>
        <w:ind w:left="403" w:hanging="403"/>
      </w:pPr>
      <w:r>
        <w:rPr>
          <w:rFonts w:ascii="Times New Roman" w:hAnsi="Times New Roman" w:eastAsia="Times New Roman"/>
          <w:b w:val="0"/>
          <w:sz w:val="23"/>
        </w:rPr>
        <w:t>17. Record approved absence properly.</w:t>
      </w:r>
    </w:p>
    <w:p w14:paraId="04F9EFC1">
      <w:pPr>
        <w:keepNext w:val="0"/>
        <w:keepLines w:val="0"/>
        <w:pageBreakBefore w:val="0"/>
        <w:widowControl/>
        <w:spacing w:before="0" w:after="40" w:line="252" w:lineRule="auto"/>
        <w:ind w:left="403" w:hanging="403"/>
      </w:pPr>
      <w:r>
        <w:rPr>
          <w:rFonts w:ascii="Times New Roman" w:hAnsi="Times New Roman" w:eastAsia="Times New Roman"/>
          <w:b w:val="0"/>
          <w:sz w:val="23"/>
        </w:rPr>
        <w:t>18. Keep evidence for industrial attachment attendance.</w:t>
      </w:r>
    </w:p>
    <w:p w14:paraId="2B8867EA">
      <w:pPr>
        <w:keepNext w:val="0"/>
        <w:keepLines w:val="0"/>
        <w:pageBreakBefore w:val="0"/>
        <w:widowControl/>
        <w:spacing w:before="0" w:after="40" w:line="252" w:lineRule="auto"/>
        <w:ind w:left="403" w:hanging="403"/>
      </w:pPr>
      <w:r>
        <w:rPr>
          <w:rFonts w:ascii="Times New Roman" w:hAnsi="Times New Roman" w:eastAsia="Times New Roman"/>
          <w:b w:val="0"/>
          <w:sz w:val="23"/>
        </w:rPr>
        <w:t>19. Record performance fairly.</w:t>
      </w:r>
    </w:p>
    <w:p w14:paraId="6FDA5144">
      <w:pPr>
        <w:keepNext w:val="0"/>
        <w:keepLines w:val="0"/>
        <w:pageBreakBefore w:val="0"/>
        <w:widowControl/>
        <w:spacing w:before="0" w:after="40" w:line="252" w:lineRule="auto"/>
        <w:ind w:left="403" w:hanging="403"/>
      </w:pPr>
      <w:r>
        <w:rPr>
          <w:rFonts w:ascii="Times New Roman" w:hAnsi="Times New Roman" w:eastAsia="Times New Roman"/>
          <w:b w:val="0"/>
          <w:sz w:val="23"/>
        </w:rPr>
        <w:t>20. Record character observations based on evidence, not personal dislike.</w:t>
      </w:r>
    </w:p>
    <w:p w14:paraId="617F1D1D">
      <w:pPr>
        <w:pStyle w:val="3"/>
        <w:keepNext/>
        <w:keepLines w:val="0"/>
        <w:pageBreakBefore w:val="0"/>
        <w:widowControl/>
        <w:spacing w:before="160" w:after="100" w:line="252" w:lineRule="auto"/>
      </w:pPr>
      <w:r>
        <w:rPr>
          <w:rFonts w:ascii="Times New Roman" w:hAnsi="Times New Roman" w:eastAsia="Times New Roman"/>
          <w:b/>
          <w:sz w:val="26"/>
        </w:rPr>
        <w:t>4.1 Standard Attendance Codes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7C44E6AC">
        <w:trPr>
          <w:jc w:val="center"/>
        </w:trPr>
        <w:tc>
          <w:tcPr>
            <w:tcW w:w="5161" w:type="dxa"/>
            <w:shd w:val="clear" w:color="auto" w:fill="D9EAF7"/>
            <w:tcMar>
              <w:top w:w="35" w:type="dxa"/>
              <w:left w:w="35" w:type="dxa"/>
              <w:bottom w:w="35" w:type="dxa"/>
              <w:right w:w="35" w:type="dxa"/>
            </w:tcMar>
            <w:vAlign w:val="top"/>
          </w:tcPr>
          <w:p w14:paraId="1ABD1F5C">
            <w:pPr>
              <w:keepNext w:val="0"/>
              <w:keepLines w:val="0"/>
              <w:pageBreakBefore w:val="0"/>
              <w:widowControl/>
              <w:spacing w:before="0" w:after="0" w:line="240" w:lineRule="auto"/>
            </w:pPr>
            <w:r>
              <w:rPr>
                <w:rFonts w:ascii="Times New Roman" w:hAnsi="Times New Roman" w:eastAsia="Times New Roman"/>
                <w:b/>
                <w:sz w:val="19"/>
              </w:rPr>
              <w:t>Code</w:t>
            </w:r>
          </w:p>
        </w:tc>
        <w:tc>
          <w:tcPr>
            <w:tcW w:w="5161" w:type="dxa"/>
            <w:shd w:val="clear" w:color="auto" w:fill="D9EAF7"/>
            <w:tcMar>
              <w:top w:w="35" w:type="dxa"/>
              <w:left w:w="35" w:type="dxa"/>
              <w:bottom w:w="35" w:type="dxa"/>
              <w:right w:w="35" w:type="dxa"/>
            </w:tcMar>
            <w:vAlign w:val="top"/>
          </w:tcPr>
          <w:p w14:paraId="6222197A">
            <w:pPr>
              <w:keepNext w:val="0"/>
              <w:keepLines w:val="0"/>
              <w:pageBreakBefore w:val="0"/>
              <w:widowControl/>
              <w:spacing w:before="0" w:after="0" w:line="240" w:lineRule="auto"/>
            </w:pPr>
            <w:r>
              <w:rPr>
                <w:rFonts w:ascii="Times New Roman" w:hAnsi="Times New Roman" w:eastAsia="Times New Roman"/>
                <w:b/>
                <w:sz w:val="19"/>
              </w:rPr>
              <w:t>Meaning</w:t>
            </w:r>
          </w:p>
        </w:tc>
      </w:tr>
      <w:tr w14:paraId="54D78C54">
        <w:trPr>
          <w:jc w:val="center"/>
        </w:trPr>
        <w:tc>
          <w:tcPr>
            <w:tcW w:w="5161" w:type="dxa"/>
            <w:tcMar>
              <w:top w:w="35" w:type="dxa"/>
              <w:left w:w="35" w:type="dxa"/>
              <w:bottom w:w="35" w:type="dxa"/>
              <w:right w:w="35" w:type="dxa"/>
            </w:tcMar>
            <w:vAlign w:val="top"/>
          </w:tcPr>
          <w:p w14:paraId="2F3D19D5">
            <w:pPr>
              <w:keepNext w:val="0"/>
              <w:keepLines w:val="0"/>
              <w:pageBreakBefore w:val="0"/>
              <w:widowControl/>
              <w:spacing w:before="0" w:after="0" w:line="240" w:lineRule="auto"/>
            </w:pPr>
            <w:r>
              <w:rPr>
                <w:rFonts w:ascii="Times New Roman" w:hAnsi="Times New Roman" w:eastAsia="Times New Roman"/>
                <w:b w:val="0"/>
                <w:sz w:val="19"/>
              </w:rPr>
              <w:t>P</w:t>
            </w:r>
          </w:p>
        </w:tc>
        <w:tc>
          <w:tcPr>
            <w:tcW w:w="5161" w:type="dxa"/>
            <w:tcMar>
              <w:top w:w="35" w:type="dxa"/>
              <w:left w:w="35" w:type="dxa"/>
              <w:bottom w:w="35" w:type="dxa"/>
              <w:right w:w="35" w:type="dxa"/>
            </w:tcMar>
            <w:vAlign w:val="top"/>
          </w:tcPr>
          <w:p w14:paraId="26CDA779">
            <w:pPr>
              <w:keepNext w:val="0"/>
              <w:keepLines w:val="0"/>
              <w:pageBreakBefore w:val="0"/>
              <w:widowControl/>
              <w:spacing w:before="0" w:after="0" w:line="240" w:lineRule="auto"/>
            </w:pPr>
            <w:r>
              <w:rPr>
                <w:rFonts w:ascii="Times New Roman" w:hAnsi="Times New Roman" w:eastAsia="Times New Roman"/>
                <w:b w:val="0"/>
                <w:sz w:val="19"/>
              </w:rPr>
              <w:t>Present</w:t>
            </w:r>
          </w:p>
        </w:tc>
      </w:tr>
      <w:tr w14:paraId="08DEC4EC">
        <w:trPr>
          <w:jc w:val="center"/>
        </w:trPr>
        <w:tc>
          <w:tcPr>
            <w:tcW w:w="5161" w:type="dxa"/>
            <w:tcMar>
              <w:top w:w="35" w:type="dxa"/>
              <w:left w:w="35" w:type="dxa"/>
              <w:bottom w:w="35" w:type="dxa"/>
              <w:right w:w="35" w:type="dxa"/>
            </w:tcMar>
            <w:vAlign w:val="top"/>
          </w:tcPr>
          <w:p w14:paraId="07CDB650">
            <w:pPr>
              <w:keepNext w:val="0"/>
              <w:keepLines w:val="0"/>
              <w:pageBreakBefore w:val="0"/>
              <w:widowControl/>
              <w:spacing w:before="0" w:after="0" w:line="240" w:lineRule="auto"/>
            </w:pPr>
            <w:r>
              <w:rPr>
                <w:rFonts w:ascii="Times New Roman" w:hAnsi="Times New Roman" w:eastAsia="Times New Roman"/>
                <w:b w:val="0"/>
                <w:sz w:val="19"/>
              </w:rPr>
              <w:t>A</w:t>
            </w:r>
          </w:p>
        </w:tc>
        <w:tc>
          <w:tcPr>
            <w:tcW w:w="5161" w:type="dxa"/>
            <w:tcMar>
              <w:top w:w="35" w:type="dxa"/>
              <w:left w:w="35" w:type="dxa"/>
              <w:bottom w:w="35" w:type="dxa"/>
              <w:right w:w="35" w:type="dxa"/>
            </w:tcMar>
            <w:vAlign w:val="top"/>
          </w:tcPr>
          <w:p w14:paraId="5F5E8CB1">
            <w:pPr>
              <w:keepNext w:val="0"/>
              <w:keepLines w:val="0"/>
              <w:pageBreakBefore w:val="0"/>
              <w:widowControl/>
              <w:spacing w:before="0" w:after="0" w:line="240" w:lineRule="auto"/>
            </w:pPr>
            <w:r>
              <w:rPr>
                <w:rFonts w:ascii="Times New Roman" w:hAnsi="Times New Roman" w:eastAsia="Times New Roman"/>
                <w:b w:val="0"/>
                <w:sz w:val="19"/>
              </w:rPr>
              <w:t>Absent without approval</w:t>
            </w:r>
          </w:p>
        </w:tc>
      </w:tr>
      <w:tr w14:paraId="62E666C0">
        <w:trPr>
          <w:jc w:val="center"/>
        </w:trPr>
        <w:tc>
          <w:tcPr>
            <w:tcW w:w="5161" w:type="dxa"/>
            <w:tcMar>
              <w:top w:w="35" w:type="dxa"/>
              <w:left w:w="35" w:type="dxa"/>
              <w:bottom w:w="35" w:type="dxa"/>
              <w:right w:w="35" w:type="dxa"/>
            </w:tcMar>
            <w:vAlign w:val="top"/>
          </w:tcPr>
          <w:p w14:paraId="2853CEBE">
            <w:pPr>
              <w:keepNext w:val="0"/>
              <w:keepLines w:val="0"/>
              <w:pageBreakBefore w:val="0"/>
              <w:widowControl/>
              <w:spacing w:before="0" w:after="0" w:line="240" w:lineRule="auto"/>
            </w:pPr>
            <w:r>
              <w:rPr>
                <w:rFonts w:ascii="Times New Roman" w:hAnsi="Times New Roman" w:eastAsia="Times New Roman"/>
                <w:b w:val="0"/>
                <w:sz w:val="19"/>
              </w:rPr>
              <w:t>L</w:t>
            </w:r>
          </w:p>
        </w:tc>
        <w:tc>
          <w:tcPr>
            <w:tcW w:w="5161" w:type="dxa"/>
            <w:tcMar>
              <w:top w:w="35" w:type="dxa"/>
              <w:left w:w="35" w:type="dxa"/>
              <w:bottom w:w="35" w:type="dxa"/>
              <w:right w:w="35" w:type="dxa"/>
            </w:tcMar>
            <w:vAlign w:val="top"/>
          </w:tcPr>
          <w:p w14:paraId="2E95092F">
            <w:pPr>
              <w:keepNext w:val="0"/>
              <w:keepLines w:val="0"/>
              <w:pageBreakBefore w:val="0"/>
              <w:widowControl/>
              <w:spacing w:before="0" w:after="0" w:line="240" w:lineRule="auto"/>
            </w:pPr>
            <w:r>
              <w:rPr>
                <w:rFonts w:ascii="Times New Roman" w:hAnsi="Times New Roman" w:eastAsia="Times New Roman"/>
                <w:b w:val="0"/>
                <w:sz w:val="19"/>
              </w:rPr>
              <w:t>Late</w:t>
            </w:r>
          </w:p>
        </w:tc>
      </w:tr>
      <w:tr w14:paraId="71E51E2D">
        <w:trPr>
          <w:jc w:val="center"/>
        </w:trPr>
        <w:tc>
          <w:tcPr>
            <w:tcW w:w="5161" w:type="dxa"/>
            <w:tcMar>
              <w:top w:w="35" w:type="dxa"/>
              <w:left w:w="35" w:type="dxa"/>
              <w:bottom w:w="35" w:type="dxa"/>
              <w:right w:w="35" w:type="dxa"/>
            </w:tcMar>
            <w:vAlign w:val="top"/>
          </w:tcPr>
          <w:p w14:paraId="42F393F1">
            <w:pPr>
              <w:keepNext w:val="0"/>
              <w:keepLines w:val="0"/>
              <w:pageBreakBefore w:val="0"/>
              <w:widowControl/>
              <w:spacing w:before="0" w:after="0" w:line="240" w:lineRule="auto"/>
            </w:pPr>
            <w:r>
              <w:rPr>
                <w:rFonts w:ascii="Times New Roman" w:hAnsi="Times New Roman" w:eastAsia="Times New Roman"/>
                <w:b w:val="0"/>
                <w:sz w:val="19"/>
              </w:rPr>
              <w:t>E</w:t>
            </w:r>
          </w:p>
        </w:tc>
        <w:tc>
          <w:tcPr>
            <w:tcW w:w="5161" w:type="dxa"/>
            <w:tcMar>
              <w:top w:w="35" w:type="dxa"/>
              <w:left w:w="35" w:type="dxa"/>
              <w:bottom w:w="35" w:type="dxa"/>
              <w:right w:w="35" w:type="dxa"/>
            </w:tcMar>
            <w:vAlign w:val="top"/>
          </w:tcPr>
          <w:p w14:paraId="03C2FCAD">
            <w:pPr>
              <w:keepNext w:val="0"/>
              <w:keepLines w:val="0"/>
              <w:pageBreakBefore w:val="0"/>
              <w:widowControl/>
              <w:spacing w:before="0" w:after="0" w:line="240" w:lineRule="auto"/>
            </w:pPr>
            <w:r>
              <w:rPr>
                <w:rFonts w:ascii="Times New Roman" w:hAnsi="Times New Roman" w:eastAsia="Times New Roman"/>
                <w:b w:val="0"/>
                <w:sz w:val="19"/>
              </w:rPr>
              <w:t>Excused or approved absence</w:t>
            </w:r>
          </w:p>
        </w:tc>
      </w:tr>
      <w:tr w14:paraId="59D171D5">
        <w:trPr>
          <w:jc w:val="center"/>
        </w:trPr>
        <w:tc>
          <w:tcPr>
            <w:tcW w:w="5161" w:type="dxa"/>
            <w:tcMar>
              <w:top w:w="35" w:type="dxa"/>
              <w:left w:w="35" w:type="dxa"/>
              <w:bottom w:w="35" w:type="dxa"/>
              <w:right w:w="35" w:type="dxa"/>
            </w:tcMar>
            <w:vAlign w:val="top"/>
          </w:tcPr>
          <w:p w14:paraId="3EC911B2">
            <w:pPr>
              <w:keepNext w:val="0"/>
              <w:keepLines w:val="0"/>
              <w:pageBreakBefore w:val="0"/>
              <w:widowControl/>
              <w:spacing w:before="0" w:after="0" w:line="240" w:lineRule="auto"/>
            </w:pPr>
            <w:r>
              <w:rPr>
                <w:rFonts w:ascii="Times New Roman" w:hAnsi="Times New Roman" w:eastAsia="Times New Roman"/>
                <w:b w:val="0"/>
                <w:sz w:val="19"/>
              </w:rPr>
              <w:t>S</w:t>
            </w:r>
          </w:p>
        </w:tc>
        <w:tc>
          <w:tcPr>
            <w:tcW w:w="5161" w:type="dxa"/>
            <w:tcMar>
              <w:top w:w="35" w:type="dxa"/>
              <w:left w:w="35" w:type="dxa"/>
              <w:bottom w:w="35" w:type="dxa"/>
              <w:right w:w="35" w:type="dxa"/>
            </w:tcMar>
            <w:vAlign w:val="top"/>
          </w:tcPr>
          <w:p w14:paraId="57F9D8AE">
            <w:pPr>
              <w:keepNext w:val="0"/>
              <w:keepLines w:val="0"/>
              <w:pageBreakBefore w:val="0"/>
              <w:widowControl/>
              <w:spacing w:before="0" w:after="0" w:line="240" w:lineRule="auto"/>
            </w:pPr>
            <w:r>
              <w:rPr>
                <w:rFonts w:ascii="Times New Roman" w:hAnsi="Times New Roman" w:eastAsia="Times New Roman"/>
                <w:b w:val="0"/>
                <w:sz w:val="19"/>
              </w:rPr>
              <w:t>Sick, reported and approved</w:t>
            </w:r>
          </w:p>
        </w:tc>
      </w:tr>
      <w:tr w14:paraId="446D0601">
        <w:trPr>
          <w:jc w:val="center"/>
        </w:trPr>
        <w:tc>
          <w:tcPr>
            <w:tcW w:w="5161" w:type="dxa"/>
            <w:tcMar>
              <w:top w:w="35" w:type="dxa"/>
              <w:left w:w="35" w:type="dxa"/>
              <w:bottom w:w="35" w:type="dxa"/>
              <w:right w:w="35" w:type="dxa"/>
            </w:tcMar>
            <w:vAlign w:val="top"/>
          </w:tcPr>
          <w:p w14:paraId="4B37FF95">
            <w:pPr>
              <w:keepNext w:val="0"/>
              <w:keepLines w:val="0"/>
              <w:pageBreakBefore w:val="0"/>
              <w:widowControl/>
              <w:spacing w:before="0" w:after="0" w:line="240" w:lineRule="auto"/>
            </w:pPr>
            <w:r>
              <w:rPr>
                <w:rFonts w:ascii="Times New Roman" w:hAnsi="Times New Roman" w:eastAsia="Times New Roman"/>
                <w:b w:val="0"/>
                <w:sz w:val="19"/>
              </w:rPr>
              <w:t>O</w:t>
            </w:r>
          </w:p>
        </w:tc>
        <w:tc>
          <w:tcPr>
            <w:tcW w:w="5161" w:type="dxa"/>
            <w:tcMar>
              <w:top w:w="35" w:type="dxa"/>
              <w:left w:w="35" w:type="dxa"/>
              <w:bottom w:w="35" w:type="dxa"/>
              <w:right w:w="35" w:type="dxa"/>
            </w:tcMar>
            <w:vAlign w:val="top"/>
          </w:tcPr>
          <w:p w14:paraId="757DEA3A">
            <w:pPr>
              <w:keepNext w:val="0"/>
              <w:keepLines w:val="0"/>
              <w:pageBreakBefore w:val="0"/>
              <w:widowControl/>
              <w:spacing w:before="0" w:after="0" w:line="240" w:lineRule="auto"/>
            </w:pPr>
            <w:r>
              <w:rPr>
                <w:rFonts w:ascii="Times New Roman" w:hAnsi="Times New Roman" w:eastAsia="Times New Roman"/>
                <w:b w:val="0"/>
                <w:sz w:val="19"/>
              </w:rPr>
              <w:t>Official assignment</w:t>
            </w:r>
          </w:p>
        </w:tc>
      </w:tr>
      <w:tr w14:paraId="4037FD8D">
        <w:trPr>
          <w:jc w:val="center"/>
        </w:trPr>
        <w:tc>
          <w:tcPr>
            <w:tcW w:w="5161" w:type="dxa"/>
            <w:tcMar>
              <w:top w:w="35" w:type="dxa"/>
              <w:left w:w="35" w:type="dxa"/>
              <w:bottom w:w="35" w:type="dxa"/>
              <w:right w:w="35" w:type="dxa"/>
            </w:tcMar>
            <w:vAlign w:val="top"/>
          </w:tcPr>
          <w:p w14:paraId="1CB0DCBE">
            <w:pPr>
              <w:keepNext w:val="0"/>
              <w:keepLines w:val="0"/>
              <w:pageBreakBefore w:val="0"/>
              <w:widowControl/>
              <w:spacing w:before="0" w:after="0" w:line="240" w:lineRule="auto"/>
            </w:pPr>
            <w:r>
              <w:rPr>
                <w:rFonts w:ascii="Times New Roman" w:hAnsi="Times New Roman" w:eastAsia="Times New Roman"/>
                <w:b w:val="0"/>
                <w:sz w:val="19"/>
              </w:rPr>
              <w:t>H</w:t>
            </w:r>
          </w:p>
        </w:tc>
        <w:tc>
          <w:tcPr>
            <w:tcW w:w="5161" w:type="dxa"/>
            <w:tcMar>
              <w:top w:w="35" w:type="dxa"/>
              <w:left w:w="35" w:type="dxa"/>
              <w:bottom w:w="35" w:type="dxa"/>
              <w:right w:w="35" w:type="dxa"/>
            </w:tcMar>
            <w:vAlign w:val="top"/>
          </w:tcPr>
          <w:p w14:paraId="3E781A87">
            <w:pPr>
              <w:keepNext w:val="0"/>
              <w:keepLines w:val="0"/>
              <w:pageBreakBefore w:val="0"/>
              <w:widowControl/>
              <w:spacing w:before="0" w:after="0" w:line="240" w:lineRule="auto"/>
            </w:pPr>
            <w:r>
              <w:rPr>
                <w:rFonts w:ascii="Times New Roman" w:hAnsi="Times New Roman" w:eastAsia="Times New Roman"/>
                <w:b w:val="0"/>
                <w:sz w:val="19"/>
              </w:rPr>
              <w:t>Holiday or approved break</w:t>
            </w:r>
          </w:p>
        </w:tc>
      </w:tr>
      <w:tr w14:paraId="4EDCB310">
        <w:trPr>
          <w:jc w:val="center"/>
        </w:trPr>
        <w:tc>
          <w:tcPr>
            <w:tcW w:w="5161" w:type="dxa"/>
            <w:tcMar>
              <w:top w:w="35" w:type="dxa"/>
              <w:left w:w="35" w:type="dxa"/>
              <w:bottom w:w="35" w:type="dxa"/>
              <w:right w:w="35" w:type="dxa"/>
            </w:tcMar>
            <w:vAlign w:val="top"/>
          </w:tcPr>
          <w:p w14:paraId="5F0BC8E1">
            <w:pPr>
              <w:keepNext w:val="0"/>
              <w:keepLines w:val="0"/>
              <w:pageBreakBefore w:val="0"/>
              <w:widowControl/>
              <w:spacing w:before="0" w:after="0" w:line="240" w:lineRule="auto"/>
            </w:pPr>
            <w:r>
              <w:rPr>
                <w:rFonts w:ascii="Times New Roman" w:hAnsi="Times New Roman" w:eastAsia="Times New Roman"/>
                <w:b w:val="0"/>
                <w:sz w:val="19"/>
              </w:rPr>
              <w:t>N/A</w:t>
            </w:r>
          </w:p>
        </w:tc>
        <w:tc>
          <w:tcPr>
            <w:tcW w:w="5161" w:type="dxa"/>
            <w:tcMar>
              <w:top w:w="35" w:type="dxa"/>
              <w:left w:w="35" w:type="dxa"/>
              <w:bottom w:w="35" w:type="dxa"/>
              <w:right w:w="35" w:type="dxa"/>
            </w:tcMar>
            <w:vAlign w:val="top"/>
          </w:tcPr>
          <w:p w14:paraId="1F795063">
            <w:pPr>
              <w:keepNext w:val="0"/>
              <w:keepLines w:val="0"/>
              <w:pageBreakBefore w:val="0"/>
              <w:widowControl/>
              <w:spacing w:before="0" w:after="0" w:line="240" w:lineRule="auto"/>
            </w:pPr>
            <w:r>
              <w:rPr>
                <w:rFonts w:ascii="Times New Roman" w:hAnsi="Times New Roman" w:eastAsia="Times New Roman"/>
                <w:b w:val="0"/>
                <w:sz w:val="19"/>
              </w:rPr>
              <w:t>Not applicable</w:t>
            </w:r>
          </w:p>
        </w:tc>
      </w:tr>
    </w:tbl>
    <w:p w14:paraId="45339BC4">
      <w:pPr>
        <w:keepNext w:val="0"/>
        <w:keepLines w:val="0"/>
        <w:pageBreakBefore w:val="0"/>
        <w:widowControl/>
        <w:spacing w:before="0" w:after="60" w:line="240" w:lineRule="auto"/>
      </w:pPr>
    </w:p>
    <w:p w14:paraId="697BABED">
      <w:pPr>
        <w:pStyle w:val="3"/>
        <w:keepNext/>
        <w:keepLines w:val="0"/>
        <w:pageBreakBefore w:val="0"/>
        <w:widowControl/>
        <w:spacing w:before="160" w:after="100" w:line="252" w:lineRule="auto"/>
      </w:pPr>
      <w:r>
        <w:rPr>
          <w:rFonts w:ascii="Times New Roman" w:hAnsi="Times New Roman" w:eastAsia="Times New Roman"/>
          <w:b/>
          <w:sz w:val="26"/>
        </w:rPr>
        <w:t>4.2 Simple Performance Rating Codes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4"/>
        <w:gridCol w:w="3464"/>
        <w:gridCol w:w="3464"/>
      </w:tblGrid>
      <w:tr w14:paraId="04C951B9">
        <w:trPr>
          <w:jc w:val="center"/>
        </w:trPr>
        <w:tc>
          <w:tcPr>
            <w:tcW w:w="3441" w:type="dxa"/>
            <w:shd w:val="clear" w:color="auto" w:fill="D9EAF7"/>
            <w:tcMar>
              <w:top w:w="35" w:type="dxa"/>
              <w:left w:w="35" w:type="dxa"/>
              <w:bottom w:w="35" w:type="dxa"/>
              <w:right w:w="35" w:type="dxa"/>
            </w:tcMar>
            <w:vAlign w:val="top"/>
          </w:tcPr>
          <w:p w14:paraId="60D16BAC">
            <w:pPr>
              <w:keepNext w:val="0"/>
              <w:keepLines w:val="0"/>
              <w:pageBreakBefore w:val="0"/>
              <w:widowControl/>
              <w:spacing w:before="0" w:after="0" w:line="240" w:lineRule="auto"/>
            </w:pPr>
            <w:r>
              <w:rPr>
                <w:rFonts w:ascii="Times New Roman" w:hAnsi="Times New Roman" w:eastAsia="Times New Roman"/>
                <w:b/>
                <w:sz w:val="19"/>
              </w:rPr>
              <w:t>Code</w:t>
            </w:r>
          </w:p>
        </w:tc>
        <w:tc>
          <w:tcPr>
            <w:tcW w:w="3441" w:type="dxa"/>
            <w:shd w:val="clear" w:color="auto" w:fill="D9EAF7"/>
            <w:tcMar>
              <w:top w:w="35" w:type="dxa"/>
              <w:left w:w="35" w:type="dxa"/>
              <w:bottom w:w="35" w:type="dxa"/>
              <w:right w:w="35" w:type="dxa"/>
            </w:tcMar>
            <w:vAlign w:val="top"/>
          </w:tcPr>
          <w:p w14:paraId="173CDA62">
            <w:pPr>
              <w:keepNext w:val="0"/>
              <w:keepLines w:val="0"/>
              <w:pageBreakBefore w:val="0"/>
              <w:widowControl/>
              <w:spacing w:before="0" w:after="0" w:line="240" w:lineRule="auto"/>
            </w:pPr>
            <w:r>
              <w:rPr>
                <w:rFonts w:ascii="Times New Roman" w:hAnsi="Times New Roman" w:eastAsia="Times New Roman"/>
                <w:b/>
                <w:sz w:val="19"/>
              </w:rPr>
              <w:t>Meaning</w:t>
            </w:r>
          </w:p>
        </w:tc>
        <w:tc>
          <w:tcPr>
            <w:tcW w:w="3441" w:type="dxa"/>
            <w:shd w:val="clear" w:color="auto" w:fill="D9EAF7"/>
            <w:tcMar>
              <w:top w:w="35" w:type="dxa"/>
              <w:left w:w="35" w:type="dxa"/>
              <w:bottom w:w="35" w:type="dxa"/>
              <w:right w:w="35" w:type="dxa"/>
            </w:tcMar>
            <w:vAlign w:val="top"/>
          </w:tcPr>
          <w:p w14:paraId="79D88482">
            <w:pPr>
              <w:keepNext w:val="0"/>
              <w:keepLines w:val="0"/>
              <w:pageBreakBefore w:val="0"/>
              <w:widowControl/>
              <w:spacing w:before="0" w:after="0" w:line="240" w:lineRule="auto"/>
            </w:pPr>
            <w:r>
              <w:rPr>
                <w:rFonts w:ascii="Times New Roman" w:hAnsi="Times New Roman" w:eastAsia="Times New Roman"/>
                <w:b/>
                <w:sz w:val="19"/>
              </w:rPr>
              <w:t>Score Guide</w:t>
            </w:r>
          </w:p>
        </w:tc>
      </w:tr>
      <w:tr w14:paraId="099D4197">
        <w:trPr>
          <w:jc w:val="center"/>
        </w:trPr>
        <w:tc>
          <w:tcPr>
            <w:tcW w:w="3441" w:type="dxa"/>
            <w:tcMar>
              <w:top w:w="35" w:type="dxa"/>
              <w:left w:w="35" w:type="dxa"/>
              <w:bottom w:w="35" w:type="dxa"/>
              <w:right w:w="35" w:type="dxa"/>
            </w:tcMar>
            <w:vAlign w:val="top"/>
          </w:tcPr>
          <w:p w14:paraId="7AA109C4">
            <w:pPr>
              <w:keepNext w:val="0"/>
              <w:keepLines w:val="0"/>
              <w:pageBreakBefore w:val="0"/>
              <w:widowControl/>
              <w:spacing w:before="0" w:after="0" w:line="240" w:lineRule="auto"/>
            </w:pPr>
            <w:r>
              <w:rPr>
                <w:rFonts w:ascii="Times New Roman" w:hAnsi="Times New Roman" w:eastAsia="Times New Roman"/>
                <w:b w:val="0"/>
                <w:sz w:val="19"/>
              </w:rPr>
              <w:t>E</w:t>
            </w:r>
          </w:p>
        </w:tc>
        <w:tc>
          <w:tcPr>
            <w:tcW w:w="3441" w:type="dxa"/>
            <w:tcMar>
              <w:top w:w="35" w:type="dxa"/>
              <w:left w:w="35" w:type="dxa"/>
              <w:bottom w:w="35" w:type="dxa"/>
              <w:right w:w="35" w:type="dxa"/>
            </w:tcMar>
            <w:vAlign w:val="top"/>
          </w:tcPr>
          <w:p w14:paraId="3C47AAE2">
            <w:pPr>
              <w:keepNext w:val="0"/>
              <w:keepLines w:val="0"/>
              <w:pageBreakBefore w:val="0"/>
              <w:widowControl/>
              <w:spacing w:before="0" w:after="0" w:line="240" w:lineRule="auto"/>
            </w:pPr>
            <w:r>
              <w:rPr>
                <w:rFonts w:ascii="Times New Roman" w:hAnsi="Times New Roman" w:eastAsia="Times New Roman"/>
                <w:b w:val="0"/>
                <w:sz w:val="19"/>
              </w:rPr>
              <w:t>Excellent</w:t>
            </w:r>
          </w:p>
        </w:tc>
        <w:tc>
          <w:tcPr>
            <w:tcW w:w="3441" w:type="dxa"/>
            <w:tcMar>
              <w:top w:w="35" w:type="dxa"/>
              <w:left w:w="35" w:type="dxa"/>
              <w:bottom w:w="35" w:type="dxa"/>
              <w:right w:w="35" w:type="dxa"/>
            </w:tcMar>
            <w:vAlign w:val="top"/>
          </w:tcPr>
          <w:p w14:paraId="5267F687">
            <w:pPr>
              <w:keepNext w:val="0"/>
              <w:keepLines w:val="0"/>
              <w:pageBreakBefore w:val="0"/>
              <w:widowControl/>
              <w:spacing w:before="0" w:after="0" w:line="240" w:lineRule="auto"/>
            </w:pPr>
            <w:r>
              <w:rPr>
                <w:rFonts w:ascii="Times New Roman" w:hAnsi="Times New Roman" w:eastAsia="Times New Roman"/>
                <w:b w:val="0"/>
                <w:sz w:val="19"/>
              </w:rPr>
              <w:t>5</w:t>
            </w:r>
          </w:p>
        </w:tc>
      </w:tr>
      <w:tr w14:paraId="285D1516">
        <w:trPr>
          <w:jc w:val="center"/>
        </w:trPr>
        <w:tc>
          <w:tcPr>
            <w:tcW w:w="3441" w:type="dxa"/>
            <w:tcMar>
              <w:top w:w="35" w:type="dxa"/>
              <w:left w:w="35" w:type="dxa"/>
              <w:bottom w:w="35" w:type="dxa"/>
              <w:right w:w="35" w:type="dxa"/>
            </w:tcMar>
            <w:vAlign w:val="top"/>
          </w:tcPr>
          <w:p w14:paraId="2E621AE9">
            <w:pPr>
              <w:keepNext w:val="0"/>
              <w:keepLines w:val="0"/>
              <w:pageBreakBefore w:val="0"/>
              <w:widowControl/>
              <w:spacing w:before="0" w:after="0" w:line="240" w:lineRule="auto"/>
            </w:pPr>
            <w:r>
              <w:rPr>
                <w:rFonts w:ascii="Times New Roman" w:hAnsi="Times New Roman" w:eastAsia="Times New Roman"/>
                <w:b w:val="0"/>
                <w:sz w:val="19"/>
              </w:rPr>
              <w:t>G</w:t>
            </w:r>
          </w:p>
        </w:tc>
        <w:tc>
          <w:tcPr>
            <w:tcW w:w="3441" w:type="dxa"/>
            <w:tcMar>
              <w:top w:w="35" w:type="dxa"/>
              <w:left w:w="35" w:type="dxa"/>
              <w:bottom w:w="35" w:type="dxa"/>
              <w:right w:w="35" w:type="dxa"/>
            </w:tcMar>
            <w:vAlign w:val="top"/>
          </w:tcPr>
          <w:p w14:paraId="1E3B4162">
            <w:pPr>
              <w:keepNext w:val="0"/>
              <w:keepLines w:val="0"/>
              <w:pageBreakBefore w:val="0"/>
              <w:widowControl/>
              <w:spacing w:before="0" w:after="0" w:line="240" w:lineRule="auto"/>
            </w:pPr>
            <w:r>
              <w:rPr>
                <w:rFonts w:ascii="Times New Roman" w:hAnsi="Times New Roman" w:eastAsia="Times New Roman"/>
                <w:b w:val="0"/>
                <w:sz w:val="19"/>
              </w:rPr>
              <w:t>Good</w:t>
            </w:r>
          </w:p>
        </w:tc>
        <w:tc>
          <w:tcPr>
            <w:tcW w:w="3441" w:type="dxa"/>
            <w:tcMar>
              <w:top w:w="35" w:type="dxa"/>
              <w:left w:w="35" w:type="dxa"/>
              <w:bottom w:w="35" w:type="dxa"/>
              <w:right w:w="35" w:type="dxa"/>
            </w:tcMar>
            <w:vAlign w:val="top"/>
          </w:tcPr>
          <w:p w14:paraId="22E71426">
            <w:pPr>
              <w:keepNext w:val="0"/>
              <w:keepLines w:val="0"/>
              <w:pageBreakBefore w:val="0"/>
              <w:widowControl/>
              <w:spacing w:before="0" w:after="0" w:line="240" w:lineRule="auto"/>
            </w:pPr>
            <w:r>
              <w:rPr>
                <w:rFonts w:ascii="Times New Roman" w:hAnsi="Times New Roman" w:eastAsia="Times New Roman"/>
                <w:b w:val="0"/>
                <w:sz w:val="19"/>
              </w:rPr>
              <w:t>4</w:t>
            </w:r>
          </w:p>
        </w:tc>
      </w:tr>
      <w:tr w14:paraId="6318E07A">
        <w:trPr>
          <w:jc w:val="center"/>
        </w:trPr>
        <w:tc>
          <w:tcPr>
            <w:tcW w:w="3441" w:type="dxa"/>
            <w:tcMar>
              <w:top w:w="35" w:type="dxa"/>
              <w:left w:w="35" w:type="dxa"/>
              <w:bottom w:w="35" w:type="dxa"/>
              <w:right w:w="35" w:type="dxa"/>
            </w:tcMar>
            <w:vAlign w:val="top"/>
          </w:tcPr>
          <w:p w14:paraId="3342FF21">
            <w:pPr>
              <w:keepNext w:val="0"/>
              <w:keepLines w:val="0"/>
              <w:pageBreakBefore w:val="0"/>
              <w:widowControl/>
              <w:spacing w:before="0" w:after="0" w:line="240" w:lineRule="auto"/>
            </w:pPr>
            <w:r>
              <w:rPr>
                <w:rFonts w:ascii="Times New Roman" w:hAnsi="Times New Roman" w:eastAsia="Times New Roman"/>
                <w:b w:val="0"/>
                <w:sz w:val="19"/>
              </w:rPr>
              <w:t>F</w:t>
            </w:r>
          </w:p>
        </w:tc>
        <w:tc>
          <w:tcPr>
            <w:tcW w:w="3441" w:type="dxa"/>
            <w:tcMar>
              <w:top w:w="35" w:type="dxa"/>
              <w:left w:w="35" w:type="dxa"/>
              <w:bottom w:w="35" w:type="dxa"/>
              <w:right w:w="35" w:type="dxa"/>
            </w:tcMar>
            <w:vAlign w:val="top"/>
          </w:tcPr>
          <w:p w14:paraId="38B3E643">
            <w:pPr>
              <w:keepNext w:val="0"/>
              <w:keepLines w:val="0"/>
              <w:pageBreakBefore w:val="0"/>
              <w:widowControl/>
              <w:spacing w:before="0" w:after="0" w:line="240" w:lineRule="auto"/>
            </w:pPr>
            <w:r>
              <w:rPr>
                <w:rFonts w:ascii="Times New Roman" w:hAnsi="Times New Roman" w:eastAsia="Times New Roman"/>
                <w:b w:val="0"/>
                <w:sz w:val="19"/>
              </w:rPr>
              <w:t>Fair</w:t>
            </w:r>
          </w:p>
        </w:tc>
        <w:tc>
          <w:tcPr>
            <w:tcW w:w="3441" w:type="dxa"/>
            <w:tcMar>
              <w:top w:w="35" w:type="dxa"/>
              <w:left w:w="35" w:type="dxa"/>
              <w:bottom w:w="35" w:type="dxa"/>
              <w:right w:w="35" w:type="dxa"/>
            </w:tcMar>
            <w:vAlign w:val="top"/>
          </w:tcPr>
          <w:p w14:paraId="531611E5">
            <w:pPr>
              <w:keepNext w:val="0"/>
              <w:keepLines w:val="0"/>
              <w:pageBreakBefore w:val="0"/>
              <w:widowControl/>
              <w:spacing w:before="0" w:after="0" w:line="240" w:lineRule="auto"/>
            </w:pPr>
            <w:r>
              <w:rPr>
                <w:rFonts w:ascii="Times New Roman" w:hAnsi="Times New Roman" w:eastAsia="Times New Roman"/>
                <w:b w:val="0"/>
                <w:sz w:val="19"/>
              </w:rPr>
              <w:t>3</w:t>
            </w:r>
          </w:p>
        </w:tc>
      </w:tr>
      <w:tr w14:paraId="468DB957">
        <w:trPr>
          <w:jc w:val="center"/>
        </w:trPr>
        <w:tc>
          <w:tcPr>
            <w:tcW w:w="3441" w:type="dxa"/>
            <w:tcMar>
              <w:top w:w="35" w:type="dxa"/>
              <w:left w:w="35" w:type="dxa"/>
              <w:bottom w:w="35" w:type="dxa"/>
              <w:right w:w="35" w:type="dxa"/>
            </w:tcMar>
            <w:vAlign w:val="top"/>
          </w:tcPr>
          <w:p w14:paraId="3A00B78F">
            <w:pPr>
              <w:keepNext w:val="0"/>
              <w:keepLines w:val="0"/>
              <w:pageBreakBefore w:val="0"/>
              <w:widowControl/>
              <w:spacing w:before="0" w:after="0" w:line="240" w:lineRule="auto"/>
            </w:pPr>
            <w:r>
              <w:rPr>
                <w:rFonts w:ascii="Times New Roman" w:hAnsi="Times New Roman" w:eastAsia="Times New Roman"/>
                <w:b w:val="0"/>
                <w:sz w:val="19"/>
              </w:rPr>
              <w:t>W</w:t>
            </w:r>
          </w:p>
        </w:tc>
        <w:tc>
          <w:tcPr>
            <w:tcW w:w="3441" w:type="dxa"/>
            <w:tcMar>
              <w:top w:w="35" w:type="dxa"/>
              <w:left w:w="35" w:type="dxa"/>
              <w:bottom w:w="35" w:type="dxa"/>
              <w:right w:w="35" w:type="dxa"/>
            </w:tcMar>
            <w:vAlign w:val="top"/>
          </w:tcPr>
          <w:p w14:paraId="46A7D8FF">
            <w:pPr>
              <w:keepNext w:val="0"/>
              <w:keepLines w:val="0"/>
              <w:pageBreakBefore w:val="0"/>
              <w:widowControl/>
              <w:spacing w:before="0" w:after="0" w:line="240" w:lineRule="auto"/>
            </w:pPr>
            <w:r>
              <w:rPr>
                <w:rFonts w:ascii="Times New Roman" w:hAnsi="Times New Roman" w:eastAsia="Times New Roman"/>
                <w:b w:val="0"/>
                <w:sz w:val="19"/>
              </w:rPr>
              <w:t>Weak</w:t>
            </w:r>
          </w:p>
        </w:tc>
        <w:tc>
          <w:tcPr>
            <w:tcW w:w="3441" w:type="dxa"/>
            <w:tcMar>
              <w:top w:w="35" w:type="dxa"/>
              <w:left w:w="35" w:type="dxa"/>
              <w:bottom w:w="35" w:type="dxa"/>
              <w:right w:w="35" w:type="dxa"/>
            </w:tcMar>
            <w:vAlign w:val="top"/>
          </w:tcPr>
          <w:p w14:paraId="39851FE1">
            <w:pPr>
              <w:keepNext w:val="0"/>
              <w:keepLines w:val="0"/>
              <w:pageBreakBefore w:val="0"/>
              <w:widowControl/>
              <w:spacing w:before="0" w:after="0" w:line="240" w:lineRule="auto"/>
            </w:pPr>
            <w:r>
              <w:rPr>
                <w:rFonts w:ascii="Times New Roman" w:hAnsi="Times New Roman" w:eastAsia="Times New Roman"/>
                <w:b w:val="0"/>
                <w:sz w:val="19"/>
              </w:rPr>
              <w:t>2</w:t>
            </w:r>
          </w:p>
        </w:tc>
      </w:tr>
      <w:tr w14:paraId="3AC305A9">
        <w:trPr>
          <w:jc w:val="center"/>
        </w:trPr>
        <w:tc>
          <w:tcPr>
            <w:tcW w:w="3441" w:type="dxa"/>
            <w:tcMar>
              <w:top w:w="35" w:type="dxa"/>
              <w:left w:w="35" w:type="dxa"/>
              <w:bottom w:w="35" w:type="dxa"/>
              <w:right w:w="35" w:type="dxa"/>
            </w:tcMar>
            <w:vAlign w:val="top"/>
          </w:tcPr>
          <w:p w14:paraId="1666CD84">
            <w:pPr>
              <w:keepNext w:val="0"/>
              <w:keepLines w:val="0"/>
              <w:pageBreakBefore w:val="0"/>
              <w:widowControl/>
              <w:spacing w:before="0" w:after="0" w:line="240" w:lineRule="auto"/>
            </w:pPr>
            <w:r>
              <w:rPr>
                <w:rFonts w:ascii="Times New Roman" w:hAnsi="Times New Roman" w:eastAsia="Times New Roman"/>
                <w:b w:val="0"/>
                <w:sz w:val="19"/>
              </w:rPr>
              <w:t>U</w:t>
            </w:r>
          </w:p>
        </w:tc>
        <w:tc>
          <w:tcPr>
            <w:tcW w:w="3441" w:type="dxa"/>
            <w:tcMar>
              <w:top w:w="35" w:type="dxa"/>
              <w:left w:w="35" w:type="dxa"/>
              <w:bottom w:w="35" w:type="dxa"/>
              <w:right w:w="35" w:type="dxa"/>
            </w:tcMar>
            <w:vAlign w:val="top"/>
          </w:tcPr>
          <w:p w14:paraId="2FCD7280">
            <w:pPr>
              <w:keepNext w:val="0"/>
              <w:keepLines w:val="0"/>
              <w:pageBreakBefore w:val="0"/>
              <w:widowControl/>
              <w:spacing w:before="0" w:after="0" w:line="240" w:lineRule="auto"/>
            </w:pPr>
            <w:r>
              <w:rPr>
                <w:rFonts w:ascii="Times New Roman" w:hAnsi="Times New Roman" w:eastAsia="Times New Roman"/>
                <w:b w:val="0"/>
                <w:sz w:val="19"/>
              </w:rPr>
              <w:t>Unsatisfactory</w:t>
            </w:r>
          </w:p>
        </w:tc>
        <w:tc>
          <w:tcPr>
            <w:tcW w:w="3441" w:type="dxa"/>
            <w:tcMar>
              <w:top w:w="35" w:type="dxa"/>
              <w:left w:w="35" w:type="dxa"/>
              <w:bottom w:w="35" w:type="dxa"/>
              <w:right w:w="35" w:type="dxa"/>
            </w:tcMar>
            <w:vAlign w:val="top"/>
          </w:tcPr>
          <w:p w14:paraId="70A33E41">
            <w:pPr>
              <w:keepNext w:val="0"/>
              <w:keepLines w:val="0"/>
              <w:pageBreakBefore w:val="0"/>
              <w:widowControl/>
              <w:spacing w:before="0" w:after="0" w:line="240" w:lineRule="auto"/>
            </w:pPr>
            <w:r>
              <w:rPr>
                <w:rFonts w:ascii="Times New Roman" w:hAnsi="Times New Roman" w:eastAsia="Times New Roman"/>
                <w:b w:val="0"/>
                <w:sz w:val="19"/>
              </w:rPr>
              <w:t>1</w:t>
            </w:r>
          </w:p>
        </w:tc>
      </w:tr>
      <w:tr w14:paraId="301E8F1D">
        <w:trPr>
          <w:jc w:val="center"/>
        </w:trPr>
        <w:tc>
          <w:tcPr>
            <w:tcW w:w="3441" w:type="dxa"/>
            <w:tcMar>
              <w:top w:w="35" w:type="dxa"/>
              <w:left w:w="35" w:type="dxa"/>
              <w:bottom w:w="35" w:type="dxa"/>
              <w:right w:w="35" w:type="dxa"/>
            </w:tcMar>
            <w:vAlign w:val="top"/>
          </w:tcPr>
          <w:p w14:paraId="71B1E8FC">
            <w:pPr>
              <w:keepNext w:val="0"/>
              <w:keepLines w:val="0"/>
              <w:pageBreakBefore w:val="0"/>
              <w:widowControl/>
              <w:spacing w:before="0" w:after="0" w:line="240" w:lineRule="auto"/>
            </w:pPr>
            <w:r>
              <w:rPr>
                <w:rFonts w:ascii="Times New Roman" w:hAnsi="Times New Roman" w:eastAsia="Times New Roman"/>
                <w:b w:val="0"/>
                <w:sz w:val="19"/>
              </w:rPr>
              <w:t>N/A</w:t>
            </w:r>
          </w:p>
        </w:tc>
        <w:tc>
          <w:tcPr>
            <w:tcW w:w="3441" w:type="dxa"/>
            <w:tcMar>
              <w:top w:w="35" w:type="dxa"/>
              <w:left w:w="35" w:type="dxa"/>
              <w:bottom w:w="35" w:type="dxa"/>
              <w:right w:w="35" w:type="dxa"/>
            </w:tcMar>
            <w:vAlign w:val="top"/>
          </w:tcPr>
          <w:p w14:paraId="5E38DE7F">
            <w:pPr>
              <w:keepNext w:val="0"/>
              <w:keepLines w:val="0"/>
              <w:pageBreakBefore w:val="0"/>
              <w:widowControl/>
              <w:spacing w:before="0" w:after="0" w:line="240" w:lineRule="auto"/>
            </w:pPr>
            <w:r>
              <w:rPr>
                <w:rFonts w:ascii="Times New Roman" w:hAnsi="Times New Roman" w:eastAsia="Times New Roman"/>
                <w:b w:val="0"/>
                <w:sz w:val="19"/>
              </w:rPr>
              <w:t>Not applicable</w:t>
            </w:r>
          </w:p>
        </w:tc>
        <w:tc>
          <w:tcPr>
            <w:tcW w:w="3441" w:type="dxa"/>
            <w:tcMar>
              <w:top w:w="35" w:type="dxa"/>
              <w:left w:w="35" w:type="dxa"/>
              <w:bottom w:w="35" w:type="dxa"/>
              <w:right w:w="35" w:type="dxa"/>
            </w:tcMar>
            <w:vAlign w:val="top"/>
          </w:tcPr>
          <w:p w14:paraId="43DC075B">
            <w:pPr>
              <w:keepNext w:val="0"/>
              <w:keepLines w:val="0"/>
              <w:pageBreakBefore w:val="0"/>
              <w:widowControl/>
              <w:spacing w:before="0" w:after="0" w:line="240" w:lineRule="auto"/>
            </w:pPr>
            <w:r>
              <w:rPr>
                <w:rFonts w:ascii="Times New Roman" w:hAnsi="Times New Roman" w:eastAsia="Times New Roman"/>
                <w:b w:val="0"/>
                <w:sz w:val="19"/>
              </w:rPr>
              <w:t>0</w:t>
            </w:r>
          </w:p>
        </w:tc>
      </w:tr>
    </w:tbl>
    <w:p w14:paraId="31225D3F">
      <w:pPr>
        <w:keepNext w:val="0"/>
        <w:keepLines w:val="0"/>
        <w:pageBreakBefore w:val="0"/>
        <w:widowControl/>
        <w:spacing w:before="0" w:after="60" w:line="240" w:lineRule="auto"/>
      </w:pPr>
    </w:p>
    <w:p w14:paraId="733BF58F">
      <w:pPr>
        <w:pStyle w:val="3"/>
        <w:keepNext/>
        <w:keepLines w:val="0"/>
        <w:pageBreakBefore w:val="0"/>
        <w:widowControl/>
        <w:spacing w:before="160" w:after="100" w:line="252" w:lineRule="auto"/>
      </w:pPr>
      <w:r>
        <w:rPr>
          <w:rFonts w:ascii="Times New Roman" w:hAnsi="Times New Roman" w:eastAsia="Times New Roman"/>
          <w:b/>
          <w:sz w:val="26"/>
        </w:rPr>
        <w:t>4.3 Character Rating Codes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2EAE17D3">
        <w:trPr>
          <w:jc w:val="center"/>
        </w:trPr>
        <w:tc>
          <w:tcPr>
            <w:tcW w:w="5161" w:type="dxa"/>
            <w:shd w:val="clear" w:color="auto" w:fill="D9EAF7"/>
            <w:tcMar>
              <w:top w:w="35" w:type="dxa"/>
              <w:left w:w="35" w:type="dxa"/>
              <w:bottom w:w="35" w:type="dxa"/>
              <w:right w:w="35" w:type="dxa"/>
            </w:tcMar>
            <w:vAlign w:val="top"/>
          </w:tcPr>
          <w:p w14:paraId="09F4D63D">
            <w:pPr>
              <w:keepNext w:val="0"/>
              <w:keepLines w:val="0"/>
              <w:pageBreakBefore w:val="0"/>
              <w:widowControl/>
              <w:spacing w:before="0" w:after="0" w:line="240" w:lineRule="auto"/>
            </w:pPr>
            <w:r>
              <w:rPr>
                <w:rFonts w:ascii="Times New Roman" w:hAnsi="Times New Roman" w:eastAsia="Times New Roman"/>
                <w:b/>
                <w:sz w:val="19"/>
              </w:rPr>
              <w:t>Code</w:t>
            </w:r>
          </w:p>
        </w:tc>
        <w:tc>
          <w:tcPr>
            <w:tcW w:w="5161" w:type="dxa"/>
            <w:shd w:val="clear" w:color="auto" w:fill="D9EAF7"/>
            <w:tcMar>
              <w:top w:w="35" w:type="dxa"/>
              <w:left w:w="35" w:type="dxa"/>
              <w:bottom w:w="35" w:type="dxa"/>
              <w:right w:w="35" w:type="dxa"/>
            </w:tcMar>
            <w:vAlign w:val="top"/>
          </w:tcPr>
          <w:p w14:paraId="74506F6A">
            <w:pPr>
              <w:keepNext w:val="0"/>
              <w:keepLines w:val="0"/>
              <w:pageBreakBefore w:val="0"/>
              <w:widowControl/>
              <w:spacing w:before="0" w:after="0" w:line="240" w:lineRule="auto"/>
            </w:pPr>
            <w:r>
              <w:rPr>
                <w:rFonts w:ascii="Times New Roman" w:hAnsi="Times New Roman" w:eastAsia="Times New Roman"/>
                <w:b/>
                <w:sz w:val="19"/>
              </w:rPr>
              <w:t>Meaning</w:t>
            </w:r>
          </w:p>
        </w:tc>
      </w:tr>
      <w:tr w14:paraId="0E489135">
        <w:trPr>
          <w:jc w:val="center"/>
        </w:trPr>
        <w:tc>
          <w:tcPr>
            <w:tcW w:w="5161" w:type="dxa"/>
            <w:tcMar>
              <w:top w:w="35" w:type="dxa"/>
              <w:left w:w="35" w:type="dxa"/>
              <w:bottom w:w="35" w:type="dxa"/>
              <w:right w:w="35" w:type="dxa"/>
            </w:tcMar>
            <w:vAlign w:val="top"/>
          </w:tcPr>
          <w:p w14:paraId="79394164">
            <w:pPr>
              <w:keepNext w:val="0"/>
              <w:keepLines w:val="0"/>
              <w:pageBreakBefore w:val="0"/>
              <w:widowControl/>
              <w:spacing w:before="0" w:after="0" w:line="240" w:lineRule="auto"/>
            </w:pPr>
            <w:r>
              <w:rPr>
                <w:rFonts w:ascii="Times New Roman" w:hAnsi="Times New Roman" w:eastAsia="Times New Roman"/>
                <w:b w:val="0"/>
                <w:sz w:val="19"/>
              </w:rPr>
              <w:t>S</w:t>
            </w:r>
          </w:p>
        </w:tc>
        <w:tc>
          <w:tcPr>
            <w:tcW w:w="5161" w:type="dxa"/>
            <w:tcMar>
              <w:top w:w="35" w:type="dxa"/>
              <w:left w:w="35" w:type="dxa"/>
              <w:bottom w:w="35" w:type="dxa"/>
              <w:right w:w="35" w:type="dxa"/>
            </w:tcMar>
            <w:vAlign w:val="top"/>
          </w:tcPr>
          <w:p w14:paraId="570BFCDF">
            <w:pPr>
              <w:keepNext w:val="0"/>
              <w:keepLines w:val="0"/>
              <w:pageBreakBefore w:val="0"/>
              <w:widowControl/>
              <w:spacing w:before="0" w:after="0" w:line="240" w:lineRule="auto"/>
            </w:pPr>
            <w:r>
              <w:rPr>
                <w:rFonts w:ascii="Times New Roman" w:hAnsi="Times New Roman" w:eastAsia="Times New Roman"/>
                <w:b w:val="0"/>
                <w:sz w:val="19"/>
              </w:rPr>
              <w:t>Strong</w:t>
            </w:r>
          </w:p>
        </w:tc>
      </w:tr>
      <w:tr w14:paraId="4F8C6276">
        <w:trPr>
          <w:jc w:val="center"/>
        </w:trPr>
        <w:tc>
          <w:tcPr>
            <w:tcW w:w="5161" w:type="dxa"/>
            <w:tcMar>
              <w:top w:w="35" w:type="dxa"/>
              <w:left w:w="35" w:type="dxa"/>
              <w:bottom w:w="35" w:type="dxa"/>
              <w:right w:w="35" w:type="dxa"/>
            </w:tcMar>
            <w:vAlign w:val="top"/>
          </w:tcPr>
          <w:p w14:paraId="7D6A6E2E">
            <w:pPr>
              <w:keepNext w:val="0"/>
              <w:keepLines w:val="0"/>
              <w:pageBreakBefore w:val="0"/>
              <w:widowControl/>
              <w:spacing w:before="0" w:after="0" w:line="240" w:lineRule="auto"/>
            </w:pPr>
            <w:r>
              <w:rPr>
                <w:rFonts w:ascii="Times New Roman" w:hAnsi="Times New Roman" w:eastAsia="Times New Roman"/>
                <w:b w:val="0"/>
                <w:sz w:val="19"/>
              </w:rPr>
              <w:t>I</w:t>
            </w:r>
          </w:p>
        </w:tc>
        <w:tc>
          <w:tcPr>
            <w:tcW w:w="5161" w:type="dxa"/>
            <w:tcMar>
              <w:top w:w="35" w:type="dxa"/>
              <w:left w:w="35" w:type="dxa"/>
              <w:bottom w:w="35" w:type="dxa"/>
              <w:right w:w="35" w:type="dxa"/>
            </w:tcMar>
            <w:vAlign w:val="top"/>
          </w:tcPr>
          <w:p w14:paraId="26C84674">
            <w:pPr>
              <w:keepNext w:val="0"/>
              <w:keepLines w:val="0"/>
              <w:pageBreakBefore w:val="0"/>
              <w:widowControl/>
              <w:spacing w:before="0" w:after="0" w:line="240" w:lineRule="auto"/>
            </w:pPr>
            <w:r>
              <w:rPr>
                <w:rFonts w:ascii="Times New Roman" w:hAnsi="Times New Roman" w:eastAsia="Times New Roman"/>
                <w:b w:val="0"/>
                <w:sz w:val="19"/>
              </w:rPr>
              <w:t>Improving</w:t>
            </w:r>
          </w:p>
        </w:tc>
      </w:tr>
      <w:tr w14:paraId="1126DF28">
        <w:trPr>
          <w:jc w:val="center"/>
        </w:trPr>
        <w:tc>
          <w:tcPr>
            <w:tcW w:w="5161" w:type="dxa"/>
            <w:tcMar>
              <w:top w:w="35" w:type="dxa"/>
              <w:left w:w="35" w:type="dxa"/>
              <w:bottom w:w="35" w:type="dxa"/>
              <w:right w:w="35" w:type="dxa"/>
            </w:tcMar>
            <w:vAlign w:val="top"/>
          </w:tcPr>
          <w:p w14:paraId="51E8E3B9">
            <w:pPr>
              <w:keepNext w:val="0"/>
              <w:keepLines w:val="0"/>
              <w:pageBreakBefore w:val="0"/>
              <w:widowControl/>
              <w:spacing w:before="0" w:after="0" w:line="240" w:lineRule="auto"/>
            </w:pPr>
            <w:r>
              <w:rPr>
                <w:rFonts w:ascii="Times New Roman" w:hAnsi="Times New Roman" w:eastAsia="Times New Roman"/>
                <w:b w:val="0"/>
                <w:sz w:val="19"/>
              </w:rPr>
              <w:t>N</w:t>
            </w:r>
          </w:p>
        </w:tc>
        <w:tc>
          <w:tcPr>
            <w:tcW w:w="5161" w:type="dxa"/>
            <w:tcMar>
              <w:top w:w="35" w:type="dxa"/>
              <w:left w:w="35" w:type="dxa"/>
              <w:bottom w:w="35" w:type="dxa"/>
              <w:right w:w="35" w:type="dxa"/>
            </w:tcMar>
            <w:vAlign w:val="top"/>
          </w:tcPr>
          <w:p w14:paraId="39238B6B">
            <w:pPr>
              <w:keepNext w:val="0"/>
              <w:keepLines w:val="0"/>
              <w:pageBreakBefore w:val="0"/>
              <w:widowControl/>
              <w:spacing w:before="0" w:after="0" w:line="240" w:lineRule="auto"/>
            </w:pPr>
            <w:r>
              <w:rPr>
                <w:rFonts w:ascii="Times New Roman" w:hAnsi="Times New Roman" w:eastAsia="Times New Roman"/>
                <w:b w:val="0"/>
                <w:sz w:val="19"/>
              </w:rPr>
              <w:t>Needs attention</w:t>
            </w:r>
          </w:p>
        </w:tc>
      </w:tr>
      <w:tr w14:paraId="4C56184E">
        <w:trPr>
          <w:jc w:val="center"/>
        </w:trPr>
        <w:tc>
          <w:tcPr>
            <w:tcW w:w="5161" w:type="dxa"/>
            <w:tcMar>
              <w:top w:w="35" w:type="dxa"/>
              <w:left w:w="35" w:type="dxa"/>
              <w:bottom w:w="35" w:type="dxa"/>
              <w:right w:w="35" w:type="dxa"/>
            </w:tcMar>
            <w:vAlign w:val="top"/>
          </w:tcPr>
          <w:p w14:paraId="7C0A4E57">
            <w:pPr>
              <w:keepNext w:val="0"/>
              <w:keepLines w:val="0"/>
              <w:pageBreakBefore w:val="0"/>
              <w:widowControl/>
              <w:spacing w:before="0" w:after="0" w:line="240" w:lineRule="auto"/>
            </w:pPr>
            <w:r>
              <w:rPr>
                <w:rFonts w:ascii="Times New Roman" w:hAnsi="Times New Roman" w:eastAsia="Times New Roman"/>
                <w:b w:val="0"/>
                <w:sz w:val="19"/>
              </w:rPr>
              <w:t>R</w:t>
            </w:r>
          </w:p>
        </w:tc>
        <w:tc>
          <w:tcPr>
            <w:tcW w:w="5161" w:type="dxa"/>
            <w:tcMar>
              <w:top w:w="35" w:type="dxa"/>
              <w:left w:w="35" w:type="dxa"/>
              <w:bottom w:w="35" w:type="dxa"/>
              <w:right w:w="35" w:type="dxa"/>
            </w:tcMar>
            <w:vAlign w:val="top"/>
          </w:tcPr>
          <w:p w14:paraId="2BD41DCB">
            <w:pPr>
              <w:keepNext w:val="0"/>
              <w:keepLines w:val="0"/>
              <w:pageBreakBefore w:val="0"/>
              <w:widowControl/>
              <w:spacing w:before="0" w:after="0" w:line="240" w:lineRule="auto"/>
            </w:pPr>
            <w:r>
              <w:rPr>
                <w:rFonts w:ascii="Times New Roman" w:hAnsi="Times New Roman" w:eastAsia="Times New Roman"/>
                <w:b w:val="0"/>
                <w:sz w:val="19"/>
              </w:rPr>
              <w:t>Repeated concern</w:t>
            </w:r>
          </w:p>
        </w:tc>
      </w:tr>
      <w:tr w14:paraId="5F154548">
        <w:trPr>
          <w:jc w:val="center"/>
        </w:trPr>
        <w:tc>
          <w:tcPr>
            <w:tcW w:w="5161" w:type="dxa"/>
            <w:tcMar>
              <w:top w:w="35" w:type="dxa"/>
              <w:left w:w="35" w:type="dxa"/>
              <w:bottom w:w="35" w:type="dxa"/>
              <w:right w:w="35" w:type="dxa"/>
            </w:tcMar>
            <w:vAlign w:val="top"/>
          </w:tcPr>
          <w:p w14:paraId="2B262993">
            <w:pPr>
              <w:keepNext w:val="0"/>
              <w:keepLines w:val="0"/>
              <w:pageBreakBefore w:val="0"/>
              <w:widowControl/>
              <w:spacing w:before="0" w:after="0" w:line="240" w:lineRule="auto"/>
            </w:pPr>
            <w:r>
              <w:rPr>
                <w:rFonts w:ascii="Times New Roman" w:hAnsi="Times New Roman" w:eastAsia="Times New Roman"/>
                <w:b w:val="0"/>
                <w:sz w:val="19"/>
              </w:rPr>
              <w:t>C</w:t>
            </w:r>
          </w:p>
        </w:tc>
        <w:tc>
          <w:tcPr>
            <w:tcW w:w="5161" w:type="dxa"/>
            <w:tcMar>
              <w:top w:w="35" w:type="dxa"/>
              <w:left w:w="35" w:type="dxa"/>
              <w:bottom w:w="35" w:type="dxa"/>
              <w:right w:w="35" w:type="dxa"/>
            </w:tcMar>
            <w:vAlign w:val="top"/>
          </w:tcPr>
          <w:p w14:paraId="152AE3E5">
            <w:pPr>
              <w:keepNext w:val="0"/>
              <w:keepLines w:val="0"/>
              <w:pageBreakBefore w:val="0"/>
              <w:widowControl/>
              <w:spacing w:before="0" w:after="0" w:line="240" w:lineRule="auto"/>
            </w:pPr>
            <w:r>
              <w:rPr>
                <w:rFonts w:ascii="Times New Roman" w:hAnsi="Times New Roman" w:eastAsia="Times New Roman"/>
                <w:b w:val="0"/>
                <w:sz w:val="19"/>
              </w:rPr>
              <w:t>Critical concern</w:t>
            </w:r>
          </w:p>
        </w:tc>
      </w:tr>
    </w:tbl>
    <w:p w14:paraId="627570F4">
      <w:pPr>
        <w:keepNext w:val="0"/>
        <w:keepLines w:val="0"/>
        <w:pageBreakBefore w:val="0"/>
        <w:widowControl/>
        <w:spacing w:before="0" w:after="60" w:line="240" w:lineRule="auto"/>
      </w:pPr>
    </w:p>
    <w:p w14:paraId="0817A77E">
      <w:pPr>
        <w:pStyle w:val="2"/>
        <w:keepNext/>
        <w:keepLines w:val="0"/>
        <w:pageBreakBefore w:val="0"/>
        <w:widowControl/>
        <w:spacing w:before="240" w:after="120" w:line="252" w:lineRule="auto"/>
      </w:pPr>
      <w:r>
        <w:rPr>
          <w:rFonts w:ascii="Times New Roman" w:hAnsi="Times New Roman" w:eastAsia="Times New Roman"/>
          <w:b/>
          <w:sz w:val="30"/>
        </w:rPr>
        <w:t>5. ROLES AND RESPONSIBILITIES</w:t>
      </w:r>
    </w:p>
    <w:p w14:paraId="3AE77983">
      <w:pPr>
        <w:pStyle w:val="3"/>
        <w:keepNext/>
        <w:keepLines w:val="0"/>
        <w:pageBreakBefore w:val="0"/>
        <w:widowControl/>
        <w:spacing w:before="160" w:after="100" w:line="252" w:lineRule="auto"/>
      </w:pPr>
      <w:r>
        <w:rPr>
          <w:rFonts w:ascii="Times New Roman" w:hAnsi="Times New Roman" w:eastAsia="Times New Roman"/>
          <w:b/>
          <w:sz w:val="26"/>
        </w:rPr>
        <w:t>5.1 Class Monitor</w:t>
      </w:r>
    </w:p>
    <w:p w14:paraId="1A1F7172">
      <w:pPr>
        <w:keepNext w:val="0"/>
        <w:keepLines w:val="0"/>
        <w:pageBreakBefore w:val="0"/>
        <w:widowControl/>
        <w:spacing w:before="0" w:after="100" w:line="252" w:lineRule="auto"/>
      </w:pPr>
      <w:r>
        <w:rPr>
          <w:rFonts w:ascii="Times New Roman" w:hAnsi="Times New Roman" w:eastAsia="Times New Roman"/>
          <w:b w:val="0"/>
          <w:sz w:val="23"/>
        </w:rPr>
        <w:t>The class monitor assists the trainer and administrative officer in daily attendance tracking.</w:t>
      </w:r>
    </w:p>
    <w:p w14:paraId="4B20E437">
      <w:pPr>
        <w:keepNext w:val="0"/>
        <w:keepLines w:val="0"/>
        <w:pageBreakBefore w:val="0"/>
        <w:widowControl/>
        <w:spacing w:before="100" w:after="60" w:line="252" w:lineRule="auto"/>
      </w:pPr>
      <w:r>
        <w:rPr>
          <w:rFonts w:ascii="Times New Roman" w:hAnsi="Times New Roman" w:eastAsia="Times New Roman"/>
          <w:b/>
          <w:sz w:val="24"/>
        </w:rPr>
        <w:t>Responsibilities</w:t>
      </w:r>
    </w:p>
    <w:p w14:paraId="058D52F8">
      <w:pPr>
        <w:keepNext w:val="0"/>
        <w:keepLines w:val="0"/>
        <w:pageBreakBefore w:val="0"/>
        <w:widowControl/>
        <w:spacing w:before="0" w:after="40" w:line="252" w:lineRule="auto"/>
        <w:ind w:left="403" w:hanging="403"/>
      </w:pPr>
      <w:r>
        <w:rPr>
          <w:rFonts w:ascii="Times New Roman" w:hAnsi="Times New Roman" w:eastAsia="Times New Roman"/>
          <w:b w:val="0"/>
          <w:sz w:val="23"/>
        </w:rPr>
        <w:t>1. Help distribute attendance sheets where approved.</w:t>
      </w:r>
    </w:p>
    <w:p w14:paraId="4A187F5D">
      <w:pPr>
        <w:keepNext w:val="0"/>
        <w:keepLines w:val="0"/>
        <w:pageBreakBefore w:val="0"/>
        <w:widowControl/>
        <w:spacing w:before="0" w:after="40" w:line="252" w:lineRule="auto"/>
        <w:ind w:left="403" w:hanging="403"/>
      </w:pPr>
      <w:r>
        <w:rPr>
          <w:rFonts w:ascii="Times New Roman" w:hAnsi="Times New Roman" w:eastAsia="Times New Roman"/>
          <w:b w:val="0"/>
          <w:sz w:val="23"/>
        </w:rPr>
        <w:t>2. Remind trainees to arrive on time.</w:t>
      </w:r>
    </w:p>
    <w:p w14:paraId="2D0B34F4">
      <w:pPr>
        <w:keepNext w:val="0"/>
        <w:keepLines w:val="0"/>
        <w:pageBreakBefore w:val="0"/>
        <w:widowControl/>
        <w:spacing w:before="0" w:after="40" w:line="252" w:lineRule="auto"/>
        <w:ind w:left="403" w:hanging="403"/>
      </w:pPr>
      <w:r>
        <w:rPr>
          <w:rFonts w:ascii="Times New Roman" w:hAnsi="Times New Roman" w:eastAsia="Times New Roman"/>
          <w:b w:val="0"/>
          <w:sz w:val="23"/>
        </w:rPr>
        <w:t>3. Report absentees to the trainer.</w:t>
      </w:r>
    </w:p>
    <w:p w14:paraId="5EE03E1A">
      <w:pPr>
        <w:keepNext w:val="0"/>
        <w:keepLines w:val="0"/>
        <w:pageBreakBefore w:val="0"/>
        <w:widowControl/>
        <w:spacing w:before="0" w:after="40" w:line="252" w:lineRule="auto"/>
        <w:ind w:left="403" w:hanging="403"/>
      </w:pPr>
      <w:r>
        <w:rPr>
          <w:rFonts w:ascii="Times New Roman" w:hAnsi="Times New Roman" w:eastAsia="Times New Roman"/>
          <w:b w:val="0"/>
          <w:sz w:val="23"/>
        </w:rPr>
        <w:t>4. Report late arrivals to the trainer.</w:t>
      </w:r>
    </w:p>
    <w:p w14:paraId="45F1610C">
      <w:pPr>
        <w:keepNext w:val="0"/>
        <w:keepLines w:val="0"/>
        <w:pageBreakBefore w:val="0"/>
        <w:widowControl/>
        <w:spacing w:before="0" w:after="40" w:line="252" w:lineRule="auto"/>
        <w:ind w:left="403" w:hanging="403"/>
      </w:pPr>
      <w:r>
        <w:rPr>
          <w:rFonts w:ascii="Times New Roman" w:hAnsi="Times New Roman" w:eastAsia="Times New Roman"/>
          <w:b w:val="0"/>
          <w:sz w:val="23"/>
        </w:rPr>
        <w:t>5. Help keep the class orderly before the trainer arrives.</w:t>
      </w:r>
    </w:p>
    <w:p w14:paraId="3B396959">
      <w:pPr>
        <w:keepNext w:val="0"/>
        <w:keepLines w:val="0"/>
        <w:pageBreakBefore w:val="0"/>
        <w:widowControl/>
        <w:spacing w:before="0" w:after="40" w:line="252" w:lineRule="auto"/>
        <w:ind w:left="403" w:hanging="403"/>
      </w:pPr>
      <w:r>
        <w:rPr>
          <w:rFonts w:ascii="Times New Roman" w:hAnsi="Times New Roman" w:eastAsia="Times New Roman"/>
          <w:b w:val="0"/>
          <w:sz w:val="23"/>
        </w:rPr>
        <w:t>6. Never falsify attendance.</w:t>
      </w:r>
    </w:p>
    <w:p w14:paraId="48DA896D">
      <w:pPr>
        <w:keepNext w:val="0"/>
        <w:keepLines w:val="0"/>
        <w:pageBreakBefore w:val="0"/>
        <w:widowControl/>
        <w:spacing w:before="0" w:after="40" w:line="252" w:lineRule="auto"/>
        <w:ind w:left="403" w:hanging="403"/>
      </w:pPr>
      <w:r>
        <w:rPr>
          <w:rFonts w:ascii="Times New Roman" w:hAnsi="Times New Roman" w:eastAsia="Times New Roman"/>
          <w:b w:val="0"/>
          <w:sz w:val="23"/>
        </w:rPr>
        <w:t>7. Never sign for another trainee.</w:t>
      </w:r>
    </w:p>
    <w:p w14:paraId="4EB9C74A">
      <w:pPr>
        <w:keepNext w:val="0"/>
        <w:keepLines w:val="0"/>
        <w:pageBreakBefore w:val="0"/>
        <w:widowControl/>
        <w:spacing w:before="0" w:after="40" w:line="252" w:lineRule="auto"/>
        <w:ind w:left="403" w:hanging="403"/>
      </w:pPr>
      <w:r>
        <w:rPr>
          <w:rFonts w:ascii="Times New Roman" w:hAnsi="Times New Roman" w:eastAsia="Times New Roman"/>
          <w:b w:val="0"/>
          <w:sz w:val="23"/>
        </w:rPr>
        <w:t>8. Submit attendance sheet to the trainer or admin officer.</w:t>
      </w:r>
    </w:p>
    <w:p w14:paraId="62077B82">
      <w:pPr>
        <w:keepNext w:val="0"/>
        <w:keepLines w:val="0"/>
        <w:pageBreakBefore w:val="0"/>
        <w:widowControl/>
        <w:spacing w:before="100" w:after="60" w:line="252" w:lineRule="auto"/>
      </w:pPr>
      <w:r>
        <w:rPr>
          <w:rFonts w:ascii="Times New Roman" w:hAnsi="Times New Roman" w:eastAsia="Times New Roman"/>
          <w:b/>
          <w:sz w:val="24"/>
        </w:rPr>
        <w:t>Class Monitor Warning</w:t>
      </w:r>
    </w:p>
    <w:p w14:paraId="162A9208">
      <w:pPr>
        <w:keepNext w:val="0"/>
        <w:keepLines w:val="0"/>
        <w:pageBreakBefore w:val="0"/>
        <w:widowControl/>
        <w:spacing w:before="0" w:after="100" w:line="252" w:lineRule="auto"/>
      </w:pPr>
      <w:r>
        <w:rPr>
          <w:rFonts w:ascii="Times New Roman" w:hAnsi="Times New Roman" w:eastAsia="Times New Roman"/>
          <w:b w:val="0"/>
          <w:sz w:val="23"/>
        </w:rPr>
        <w:t>The class monitor does not have authority to excuse absence or change attendance records.</w:t>
      </w:r>
    </w:p>
    <w:p w14:paraId="50FD99F9">
      <w:pPr>
        <w:keepNext w:val="0"/>
        <w:keepLines w:val="0"/>
        <w:pageBreakBefore w:val="0"/>
        <w:widowControl/>
        <w:spacing w:before="0" w:after="40" w:line="240" w:lineRule="auto"/>
      </w:pPr>
    </w:p>
    <w:p w14:paraId="41F35600">
      <w:pPr>
        <w:pStyle w:val="3"/>
        <w:keepNext/>
        <w:keepLines w:val="0"/>
        <w:pageBreakBefore w:val="0"/>
        <w:widowControl/>
        <w:spacing w:before="160" w:after="100" w:line="252" w:lineRule="auto"/>
      </w:pPr>
      <w:r>
        <w:rPr>
          <w:rFonts w:ascii="Times New Roman" w:hAnsi="Times New Roman" w:eastAsia="Times New Roman"/>
          <w:b/>
          <w:sz w:val="26"/>
        </w:rPr>
        <w:t>5.2 Trainer</w:t>
      </w:r>
    </w:p>
    <w:p w14:paraId="34347175">
      <w:pPr>
        <w:keepNext w:val="0"/>
        <w:keepLines w:val="0"/>
        <w:pageBreakBefore w:val="0"/>
        <w:widowControl/>
        <w:spacing w:before="0" w:after="100" w:line="252" w:lineRule="auto"/>
      </w:pPr>
      <w:r>
        <w:rPr>
          <w:rFonts w:ascii="Times New Roman" w:hAnsi="Times New Roman" w:eastAsia="Times New Roman"/>
          <w:b w:val="0"/>
          <w:sz w:val="23"/>
        </w:rPr>
        <w:t>The trainer is responsible for recording and confirming attendance and performance during classroom teaching.</w:t>
      </w:r>
    </w:p>
    <w:p w14:paraId="579E32B5">
      <w:pPr>
        <w:keepNext w:val="0"/>
        <w:keepLines w:val="0"/>
        <w:pageBreakBefore w:val="0"/>
        <w:widowControl/>
        <w:spacing w:before="100" w:after="60" w:line="252" w:lineRule="auto"/>
      </w:pPr>
      <w:r>
        <w:rPr>
          <w:rFonts w:ascii="Times New Roman" w:hAnsi="Times New Roman" w:eastAsia="Times New Roman"/>
          <w:b/>
          <w:sz w:val="24"/>
        </w:rPr>
        <w:t>Responsibilities</w:t>
      </w:r>
    </w:p>
    <w:p w14:paraId="6DBB5C32">
      <w:pPr>
        <w:keepNext w:val="0"/>
        <w:keepLines w:val="0"/>
        <w:pageBreakBefore w:val="0"/>
        <w:widowControl/>
        <w:spacing w:before="0" w:after="40" w:line="252" w:lineRule="auto"/>
        <w:ind w:left="403" w:hanging="403"/>
      </w:pPr>
      <w:r>
        <w:rPr>
          <w:rFonts w:ascii="Times New Roman" w:hAnsi="Times New Roman" w:eastAsia="Times New Roman"/>
          <w:b w:val="0"/>
          <w:sz w:val="23"/>
        </w:rPr>
        <w:t>1. Take classroom attendance.</w:t>
      </w:r>
    </w:p>
    <w:p w14:paraId="08E70AB2">
      <w:pPr>
        <w:keepNext w:val="0"/>
        <w:keepLines w:val="0"/>
        <w:pageBreakBefore w:val="0"/>
        <w:widowControl/>
        <w:spacing w:before="0" w:after="40" w:line="252" w:lineRule="auto"/>
        <w:ind w:left="403" w:hanging="403"/>
      </w:pPr>
      <w:r>
        <w:rPr>
          <w:rFonts w:ascii="Times New Roman" w:hAnsi="Times New Roman" w:eastAsia="Times New Roman"/>
          <w:b w:val="0"/>
          <w:sz w:val="23"/>
        </w:rPr>
        <w:t>2. Confirm late arrivals.</w:t>
      </w:r>
    </w:p>
    <w:p w14:paraId="6802F0D2">
      <w:pPr>
        <w:keepNext w:val="0"/>
        <w:keepLines w:val="0"/>
        <w:pageBreakBefore w:val="0"/>
        <w:widowControl/>
        <w:spacing w:before="0" w:after="40" w:line="252" w:lineRule="auto"/>
        <w:ind w:left="403" w:hanging="403"/>
      </w:pPr>
      <w:r>
        <w:rPr>
          <w:rFonts w:ascii="Times New Roman" w:hAnsi="Times New Roman" w:eastAsia="Times New Roman"/>
          <w:b w:val="0"/>
          <w:sz w:val="23"/>
        </w:rPr>
        <w:t>3. Record participation.</w:t>
      </w:r>
    </w:p>
    <w:p w14:paraId="1D43819A">
      <w:pPr>
        <w:keepNext w:val="0"/>
        <w:keepLines w:val="0"/>
        <w:pageBreakBefore w:val="0"/>
        <w:widowControl/>
        <w:spacing w:before="0" w:after="40" w:line="252" w:lineRule="auto"/>
        <w:ind w:left="403" w:hanging="403"/>
      </w:pPr>
      <w:r>
        <w:rPr>
          <w:rFonts w:ascii="Times New Roman" w:hAnsi="Times New Roman" w:eastAsia="Times New Roman"/>
          <w:b w:val="0"/>
          <w:sz w:val="23"/>
        </w:rPr>
        <w:t>4. Record academic performance.</w:t>
      </w:r>
    </w:p>
    <w:p w14:paraId="788240AD">
      <w:pPr>
        <w:keepNext w:val="0"/>
        <w:keepLines w:val="0"/>
        <w:pageBreakBefore w:val="0"/>
        <w:widowControl/>
        <w:spacing w:before="0" w:after="40" w:line="252" w:lineRule="auto"/>
        <w:ind w:left="403" w:hanging="403"/>
      </w:pPr>
      <w:r>
        <w:rPr>
          <w:rFonts w:ascii="Times New Roman" w:hAnsi="Times New Roman" w:eastAsia="Times New Roman"/>
          <w:b w:val="0"/>
          <w:sz w:val="23"/>
        </w:rPr>
        <w:t>5. Mark assignments fairly.</w:t>
      </w:r>
    </w:p>
    <w:p w14:paraId="7971AE55">
      <w:pPr>
        <w:keepNext w:val="0"/>
        <w:keepLines w:val="0"/>
        <w:pageBreakBefore w:val="0"/>
        <w:widowControl/>
        <w:spacing w:before="0" w:after="40" w:line="252" w:lineRule="auto"/>
        <w:ind w:left="403" w:hanging="403"/>
      </w:pPr>
      <w:r>
        <w:rPr>
          <w:rFonts w:ascii="Times New Roman" w:hAnsi="Times New Roman" w:eastAsia="Times New Roman"/>
          <w:b w:val="0"/>
          <w:sz w:val="23"/>
        </w:rPr>
        <w:t>6. Report repeated lateness.</w:t>
      </w:r>
    </w:p>
    <w:p w14:paraId="1A102C4C">
      <w:pPr>
        <w:keepNext w:val="0"/>
        <w:keepLines w:val="0"/>
        <w:pageBreakBefore w:val="0"/>
        <w:widowControl/>
        <w:spacing w:before="0" w:after="40" w:line="252" w:lineRule="auto"/>
        <w:ind w:left="403" w:hanging="403"/>
      </w:pPr>
      <w:r>
        <w:rPr>
          <w:rFonts w:ascii="Times New Roman" w:hAnsi="Times New Roman" w:eastAsia="Times New Roman"/>
          <w:b w:val="0"/>
          <w:sz w:val="23"/>
        </w:rPr>
        <w:t>7. Report repeated absence.</w:t>
      </w:r>
    </w:p>
    <w:p w14:paraId="5428A4FD">
      <w:pPr>
        <w:keepNext w:val="0"/>
        <w:keepLines w:val="0"/>
        <w:pageBreakBefore w:val="0"/>
        <w:widowControl/>
        <w:spacing w:before="0" w:after="40" w:line="252" w:lineRule="auto"/>
        <w:ind w:left="403" w:hanging="403"/>
      </w:pPr>
      <w:r>
        <w:rPr>
          <w:rFonts w:ascii="Times New Roman" w:hAnsi="Times New Roman" w:eastAsia="Times New Roman"/>
          <w:b w:val="0"/>
          <w:sz w:val="23"/>
        </w:rPr>
        <w:t>8. Record discipline concerns.</w:t>
      </w:r>
    </w:p>
    <w:p w14:paraId="2F8191D3">
      <w:pPr>
        <w:keepNext w:val="0"/>
        <w:keepLines w:val="0"/>
        <w:pageBreakBefore w:val="0"/>
        <w:widowControl/>
        <w:spacing w:before="0" w:after="40" w:line="252" w:lineRule="auto"/>
        <w:ind w:left="403" w:hanging="403"/>
      </w:pPr>
      <w:r>
        <w:rPr>
          <w:rFonts w:ascii="Times New Roman" w:hAnsi="Times New Roman" w:eastAsia="Times New Roman"/>
          <w:b w:val="0"/>
          <w:sz w:val="23"/>
        </w:rPr>
        <w:t>9. Submit weekly academic records.</w:t>
      </w:r>
    </w:p>
    <w:p w14:paraId="37F596A9">
      <w:pPr>
        <w:keepNext w:val="0"/>
        <w:keepLines w:val="0"/>
        <w:pageBreakBefore w:val="0"/>
        <w:widowControl/>
        <w:spacing w:before="0" w:after="40" w:line="252" w:lineRule="auto"/>
        <w:ind w:left="403" w:hanging="403"/>
      </w:pPr>
      <w:r>
        <w:rPr>
          <w:rFonts w:ascii="Times New Roman" w:hAnsi="Times New Roman" w:eastAsia="Times New Roman"/>
          <w:b w:val="0"/>
          <w:sz w:val="23"/>
        </w:rPr>
        <w:t>10. Keep records safe.</w:t>
      </w:r>
    </w:p>
    <w:p w14:paraId="74B3062B">
      <w:pPr>
        <w:pStyle w:val="3"/>
        <w:keepNext/>
        <w:keepLines w:val="0"/>
        <w:pageBreakBefore w:val="0"/>
        <w:widowControl/>
        <w:spacing w:before="160" w:after="100" w:line="252" w:lineRule="auto"/>
      </w:pPr>
      <w:r>
        <w:rPr>
          <w:rFonts w:ascii="Times New Roman" w:hAnsi="Times New Roman" w:eastAsia="Times New Roman"/>
          <w:b/>
          <w:sz w:val="26"/>
        </w:rPr>
        <w:t>5.3 Mentor</w:t>
      </w:r>
    </w:p>
    <w:p w14:paraId="40923114">
      <w:pPr>
        <w:keepNext w:val="0"/>
        <w:keepLines w:val="0"/>
        <w:pageBreakBefore w:val="0"/>
        <w:widowControl/>
        <w:spacing w:before="0" w:after="100" w:line="252" w:lineRule="auto"/>
      </w:pPr>
      <w:r>
        <w:rPr>
          <w:rFonts w:ascii="Times New Roman" w:hAnsi="Times New Roman" w:eastAsia="Times New Roman"/>
          <w:b w:val="0"/>
          <w:sz w:val="23"/>
        </w:rPr>
        <w:t>The mentor tracks mentoring attendance, spiritual growth, character progress and personal support needs.</w:t>
      </w:r>
    </w:p>
    <w:p w14:paraId="7BDC638C">
      <w:pPr>
        <w:keepNext w:val="0"/>
        <w:keepLines w:val="0"/>
        <w:pageBreakBefore w:val="0"/>
        <w:widowControl/>
        <w:spacing w:before="100" w:after="60" w:line="252" w:lineRule="auto"/>
      </w:pPr>
      <w:r>
        <w:rPr>
          <w:rFonts w:ascii="Times New Roman" w:hAnsi="Times New Roman" w:eastAsia="Times New Roman"/>
          <w:b/>
          <w:sz w:val="24"/>
        </w:rPr>
        <w:t>Responsibilities</w:t>
      </w:r>
    </w:p>
    <w:p w14:paraId="64060BCC">
      <w:pPr>
        <w:keepNext w:val="0"/>
        <w:keepLines w:val="0"/>
        <w:pageBreakBefore w:val="0"/>
        <w:widowControl/>
        <w:spacing w:before="0" w:after="40" w:line="252" w:lineRule="auto"/>
        <w:ind w:left="403" w:hanging="403"/>
      </w:pPr>
      <w:r>
        <w:rPr>
          <w:rFonts w:ascii="Times New Roman" w:hAnsi="Times New Roman" w:eastAsia="Times New Roman"/>
          <w:b w:val="0"/>
          <w:sz w:val="23"/>
        </w:rPr>
        <w:t>1. Keep mentoring attendance.</w:t>
      </w:r>
    </w:p>
    <w:p w14:paraId="5BF39DA1">
      <w:pPr>
        <w:keepNext w:val="0"/>
        <w:keepLines w:val="0"/>
        <w:pageBreakBefore w:val="0"/>
        <w:widowControl/>
        <w:spacing w:before="0" w:after="40" w:line="252" w:lineRule="auto"/>
        <w:ind w:left="403" w:hanging="403"/>
      </w:pPr>
      <w:r>
        <w:rPr>
          <w:rFonts w:ascii="Times New Roman" w:hAnsi="Times New Roman" w:eastAsia="Times New Roman"/>
          <w:b w:val="0"/>
          <w:sz w:val="23"/>
        </w:rPr>
        <w:t>2. Record mentoring topics.</w:t>
      </w:r>
    </w:p>
    <w:p w14:paraId="4320896D">
      <w:pPr>
        <w:keepNext w:val="0"/>
        <w:keepLines w:val="0"/>
        <w:pageBreakBefore w:val="0"/>
        <w:widowControl/>
        <w:spacing w:before="0" w:after="40" w:line="252" w:lineRule="auto"/>
        <w:ind w:left="403" w:hanging="403"/>
      </w:pPr>
      <w:r>
        <w:rPr>
          <w:rFonts w:ascii="Times New Roman" w:hAnsi="Times New Roman" w:eastAsia="Times New Roman"/>
          <w:b w:val="0"/>
          <w:sz w:val="23"/>
        </w:rPr>
        <w:t>3. Note agreed action points.</w:t>
      </w:r>
    </w:p>
    <w:p w14:paraId="680B1B12">
      <w:pPr>
        <w:keepNext w:val="0"/>
        <w:keepLines w:val="0"/>
        <w:pageBreakBefore w:val="0"/>
        <w:widowControl/>
        <w:spacing w:before="0" w:after="40" w:line="252" w:lineRule="auto"/>
        <w:ind w:left="403" w:hanging="403"/>
      </w:pPr>
      <w:r>
        <w:rPr>
          <w:rFonts w:ascii="Times New Roman" w:hAnsi="Times New Roman" w:eastAsia="Times New Roman"/>
          <w:b w:val="0"/>
          <w:sz w:val="23"/>
        </w:rPr>
        <w:t>4. Report serious concerns through approved channels.</w:t>
      </w:r>
    </w:p>
    <w:p w14:paraId="494CE841">
      <w:pPr>
        <w:keepNext w:val="0"/>
        <w:keepLines w:val="0"/>
        <w:pageBreakBefore w:val="0"/>
        <w:widowControl/>
        <w:spacing w:before="0" w:after="40" w:line="252" w:lineRule="auto"/>
        <w:ind w:left="403" w:hanging="403"/>
      </w:pPr>
      <w:r>
        <w:rPr>
          <w:rFonts w:ascii="Times New Roman" w:hAnsi="Times New Roman" w:eastAsia="Times New Roman"/>
          <w:b w:val="0"/>
          <w:sz w:val="23"/>
        </w:rPr>
        <w:t>5. Track character improvement.</w:t>
      </w:r>
    </w:p>
    <w:p w14:paraId="3A9D3E2B">
      <w:pPr>
        <w:keepNext w:val="0"/>
        <w:keepLines w:val="0"/>
        <w:pageBreakBefore w:val="0"/>
        <w:widowControl/>
        <w:spacing w:before="0" w:after="40" w:line="252" w:lineRule="auto"/>
        <w:ind w:left="403" w:hanging="403"/>
      </w:pPr>
      <w:r>
        <w:rPr>
          <w:rFonts w:ascii="Times New Roman" w:hAnsi="Times New Roman" w:eastAsia="Times New Roman"/>
          <w:b w:val="0"/>
          <w:sz w:val="23"/>
        </w:rPr>
        <w:t>6. Encourage trainees who are struggling.</w:t>
      </w:r>
    </w:p>
    <w:p w14:paraId="36BBBA46">
      <w:pPr>
        <w:keepNext w:val="0"/>
        <w:keepLines w:val="0"/>
        <w:pageBreakBefore w:val="0"/>
        <w:widowControl/>
        <w:spacing w:before="0" w:after="40" w:line="252" w:lineRule="auto"/>
        <w:ind w:left="403" w:hanging="403"/>
      </w:pPr>
      <w:r>
        <w:rPr>
          <w:rFonts w:ascii="Times New Roman" w:hAnsi="Times New Roman" w:eastAsia="Times New Roman"/>
          <w:b w:val="0"/>
          <w:sz w:val="23"/>
        </w:rPr>
        <w:t>7. Protect confidentiality.</w:t>
      </w:r>
    </w:p>
    <w:p w14:paraId="4B255610">
      <w:pPr>
        <w:keepNext w:val="0"/>
        <w:keepLines w:val="0"/>
        <w:pageBreakBefore w:val="0"/>
        <w:widowControl/>
        <w:spacing w:before="0" w:after="40" w:line="252" w:lineRule="auto"/>
        <w:ind w:left="403" w:hanging="403"/>
      </w:pPr>
      <w:r>
        <w:rPr>
          <w:rFonts w:ascii="Times New Roman" w:hAnsi="Times New Roman" w:eastAsia="Times New Roman"/>
          <w:b w:val="0"/>
          <w:sz w:val="23"/>
        </w:rPr>
        <w:t>8. Submit mentoring summary where required.</w:t>
      </w:r>
    </w:p>
    <w:p w14:paraId="1D1DCA46">
      <w:pPr>
        <w:pStyle w:val="3"/>
        <w:keepNext/>
        <w:keepLines w:val="0"/>
        <w:pageBreakBefore w:val="0"/>
        <w:widowControl/>
        <w:spacing w:before="160" w:after="100" w:line="252" w:lineRule="auto"/>
      </w:pPr>
      <w:r>
        <w:rPr>
          <w:rFonts w:ascii="Times New Roman" w:hAnsi="Times New Roman" w:eastAsia="Times New Roman"/>
          <w:b/>
          <w:sz w:val="26"/>
        </w:rPr>
        <w:t>5.4 Departmental Supervisor</w:t>
      </w:r>
    </w:p>
    <w:p w14:paraId="46C80EC9">
      <w:pPr>
        <w:keepNext w:val="0"/>
        <w:keepLines w:val="0"/>
        <w:pageBreakBefore w:val="0"/>
        <w:widowControl/>
        <w:spacing w:before="0" w:after="100" w:line="252" w:lineRule="auto"/>
      </w:pPr>
      <w:r>
        <w:rPr>
          <w:rFonts w:ascii="Times New Roman" w:hAnsi="Times New Roman" w:eastAsia="Times New Roman"/>
          <w:b w:val="0"/>
          <w:sz w:val="23"/>
        </w:rPr>
        <w:t>The departmental supervisor tracks practical training, departmental work, safety conduct and skill development.</w:t>
      </w:r>
    </w:p>
    <w:p w14:paraId="67CBA6C6">
      <w:pPr>
        <w:keepNext w:val="0"/>
        <w:keepLines w:val="0"/>
        <w:pageBreakBefore w:val="0"/>
        <w:widowControl/>
        <w:spacing w:before="100" w:after="60" w:line="252" w:lineRule="auto"/>
      </w:pPr>
      <w:r>
        <w:rPr>
          <w:rFonts w:ascii="Times New Roman" w:hAnsi="Times New Roman" w:eastAsia="Times New Roman"/>
          <w:b/>
          <w:sz w:val="24"/>
        </w:rPr>
        <w:t>Responsibilities</w:t>
      </w:r>
    </w:p>
    <w:p w14:paraId="15F56AEB">
      <w:pPr>
        <w:keepNext w:val="0"/>
        <w:keepLines w:val="0"/>
        <w:pageBreakBefore w:val="0"/>
        <w:widowControl/>
        <w:spacing w:before="0" w:after="40" w:line="252" w:lineRule="auto"/>
        <w:ind w:left="403" w:hanging="403"/>
      </w:pPr>
      <w:r>
        <w:rPr>
          <w:rFonts w:ascii="Times New Roman" w:hAnsi="Times New Roman" w:eastAsia="Times New Roman"/>
          <w:b w:val="0"/>
          <w:sz w:val="23"/>
        </w:rPr>
        <w:t>1. Take departmental practical attendance.</w:t>
      </w:r>
    </w:p>
    <w:p w14:paraId="515D9B9C">
      <w:pPr>
        <w:keepNext w:val="0"/>
        <w:keepLines w:val="0"/>
        <w:pageBreakBefore w:val="0"/>
        <w:widowControl/>
        <w:spacing w:before="0" w:after="40" w:line="252" w:lineRule="auto"/>
        <w:ind w:left="403" w:hanging="403"/>
      </w:pPr>
      <w:r>
        <w:rPr>
          <w:rFonts w:ascii="Times New Roman" w:hAnsi="Times New Roman" w:eastAsia="Times New Roman"/>
          <w:b w:val="0"/>
          <w:sz w:val="23"/>
        </w:rPr>
        <w:t>2. Record punctuality during practical work.</w:t>
      </w:r>
    </w:p>
    <w:p w14:paraId="1C426AD1">
      <w:pPr>
        <w:keepNext w:val="0"/>
        <w:keepLines w:val="0"/>
        <w:pageBreakBefore w:val="0"/>
        <w:widowControl/>
        <w:spacing w:before="0" w:after="40" w:line="252" w:lineRule="auto"/>
        <w:ind w:left="403" w:hanging="403"/>
      </w:pPr>
      <w:r>
        <w:rPr>
          <w:rFonts w:ascii="Times New Roman" w:hAnsi="Times New Roman" w:eastAsia="Times New Roman"/>
          <w:b w:val="0"/>
          <w:sz w:val="23"/>
        </w:rPr>
        <w:t>3. Track tool use and safety conduct.</w:t>
      </w:r>
    </w:p>
    <w:p w14:paraId="20AF74EE">
      <w:pPr>
        <w:keepNext w:val="0"/>
        <w:keepLines w:val="0"/>
        <w:pageBreakBefore w:val="0"/>
        <w:widowControl/>
        <w:spacing w:before="0" w:after="40" w:line="252" w:lineRule="auto"/>
        <w:ind w:left="403" w:hanging="403"/>
      </w:pPr>
      <w:r>
        <w:rPr>
          <w:rFonts w:ascii="Times New Roman" w:hAnsi="Times New Roman" w:eastAsia="Times New Roman"/>
          <w:b w:val="0"/>
          <w:sz w:val="23"/>
        </w:rPr>
        <w:t>4. Assess practical skills.</w:t>
      </w:r>
    </w:p>
    <w:p w14:paraId="523D1F18">
      <w:pPr>
        <w:keepNext w:val="0"/>
        <w:keepLines w:val="0"/>
        <w:pageBreakBefore w:val="0"/>
        <w:widowControl/>
        <w:spacing w:before="0" w:after="40" w:line="252" w:lineRule="auto"/>
        <w:ind w:left="403" w:hanging="403"/>
      </w:pPr>
      <w:r>
        <w:rPr>
          <w:rFonts w:ascii="Times New Roman" w:hAnsi="Times New Roman" w:eastAsia="Times New Roman"/>
          <w:b w:val="0"/>
          <w:sz w:val="23"/>
        </w:rPr>
        <w:t>5. Record practical assignments.</w:t>
      </w:r>
    </w:p>
    <w:p w14:paraId="2518A0F2">
      <w:pPr>
        <w:keepNext w:val="0"/>
        <w:keepLines w:val="0"/>
        <w:pageBreakBefore w:val="0"/>
        <w:widowControl/>
        <w:spacing w:before="0" w:after="40" w:line="252" w:lineRule="auto"/>
        <w:ind w:left="403" w:hanging="403"/>
      </w:pPr>
      <w:r>
        <w:rPr>
          <w:rFonts w:ascii="Times New Roman" w:hAnsi="Times New Roman" w:eastAsia="Times New Roman"/>
          <w:b w:val="0"/>
          <w:sz w:val="23"/>
        </w:rPr>
        <w:t>6. Track portfolio evidence.</w:t>
      </w:r>
    </w:p>
    <w:p w14:paraId="6F158CFC">
      <w:pPr>
        <w:keepNext w:val="0"/>
        <w:keepLines w:val="0"/>
        <w:pageBreakBefore w:val="0"/>
        <w:widowControl/>
        <w:spacing w:before="0" w:after="40" w:line="252" w:lineRule="auto"/>
        <w:ind w:left="403" w:hanging="403"/>
      </w:pPr>
      <w:r>
        <w:rPr>
          <w:rFonts w:ascii="Times New Roman" w:hAnsi="Times New Roman" w:eastAsia="Times New Roman"/>
          <w:b w:val="0"/>
          <w:sz w:val="23"/>
        </w:rPr>
        <w:t>7. Report unsafe behaviour.</w:t>
      </w:r>
    </w:p>
    <w:p w14:paraId="3EAFF454">
      <w:pPr>
        <w:keepNext w:val="0"/>
        <w:keepLines w:val="0"/>
        <w:pageBreakBefore w:val="0"/>
        <w:widowControl/>
        <w:spacing w:before="0" w:after="40" w:line="252" w:lineRule="auto"/>
        <w:ind w:left="403" w:hanging="403"/>
      </w:pPr>
      <w:r>
        <w:rPr>
          <w:rFonts w:ascii="Times New Roman" w:hAnsi="Times New Roman" w:eastAsia="Times New Roman"/>
          <w:b w:val="0"/>
          <w:sz w:val="23"/>
        </w:rPr>
        <w:t>8. Submit weekly departmental records.</w:t>
      </w:r>
    </w:p>
    <w:p w14:paraId="10B45B97">
      <w:pPr>
        <w:keepNext w:val="0"/>
        <w:keepLines w:val="0"/>
        <w:pageBreakBefore w:val="0"/>
        <w:widowControl/>
        <w:spacing w:before="0" w:after="40" w:line="252" w:lineRule="auto"/>
        <w:ind w:left="403" w:hanging="403"/>
      </w:pPr>
      <w:r>
        <w:rPr>
          <w:rFonts w:ascii="Times New Roman" w:hAnsi="Times New Roman" w:eastAsia="Times New Roman"/>
          <w:b w:val="0"/>
          <w:sz w:val="23"/>
        </w:rPr>
        <w:t>9. Recommend trainees for additional practice.</w:t>
      </w:r>
    </w:p>
    <w:p w14:paraId="1277A297">
      <w:pPr>
        <w:keepNext w:val="0"/>
        <w:keepLines w:val="0"/>
        <w:pageBreakBefore w:val="0"/>
        <w:widowControl/>
        <w:spacing w:before="0" w:after="40" w:line="252" w:lineRule="auto"/>
        <w:ind w:left="403" w:hanging="403"/>
      </w:pPr>
      <w:r>
        <w:rPr>
          <w:rFonts w:ascii="Times New Roman" w:hAnsi="Times New Roman" w:eastAsia="Times New Roman"/>
          <w:b w:val="0"/>
          <w:sz w:val="23"/>
        </w:rPr>
        <w:t>10. Prepare practical clearance for graduation.</w:t>
      </w:r>
    </w:p>
    <w:p w14:paraId="0DEBEE79">
      <w:pPr>
        <w:pStyle w:val="3"/>
        <w:keepNext/>
        <w:keepLines w:val="0"/>
        <w:pageBreakBefore w:val="0"/>
        <w:widowControl/>
        <w:spacing w:before="160" w:after="100" w:line="252" w:lineRule="auto"/>
      </w:pPr>
      <w:r>
        <w:rPr>
          <w:rFonts w:ascii="Times New Roman" w:hAnsi="Times New Roman" w:eastAsia="Times New Roman"/>
          <w:b/>
          <w:sz w:val="26"/>
        </w:rPr>
        <w:t>5.5 Admin Officer</w:t>
      </w:r>
    </w:p>
    <w:p w14:paraId="1865B378">
      <w:pPr>
        <w:keepNext w:val="0"/>
        <w:keepLines w:val="0"/>
        <w:pageBreakBefore w:val="0"/>
        <w:widowControl/>
        <w:spacing w:before="0" w:after="100" w:line="252" w:lineRule="auto"/>
      </w:pPr>
      <w:r>
        <w:rPr>
          <w:rFonts w:ascii="Times New Roman" w:hAnsi="Times New Roman" w:eastAsia="Times New Roman"/>
          <w:b w:val="0"/>
          <w:sz w:val="23"/>
        </w:rPr>
        <w:t>The admin officer keeps central attendance and administrative records.</w:t>
      </w:r>
    </w:p>
    <w:p w14:paraId="605D72F8">
      <w:pPr>
        <w:keepNext w:val="0"/>
        <w:keepLines w:val="0"/>
        <w:pageBreakBefore w:val="0"/>
        <w:widowControl/>
        <w:spacing w:before="100" w:after="60" w:line="252" w:lineRule="auto"/>
      </w:pPr>
      <w:r>
        <w:rPr>
          <w:rFonts w:ascii="Times New Roman" w:hAnsi="Times New Roman" w:eastAsia="Times New Roman"/>
          <w:b/>
          <w:sz w:val="24"/>
        </w:rPr>
        <w:t>Responsibilities</w:t>
      </w:r>
    </w:p>
    <w:p w14:paraId="09661008">
      <w:pPr>
        <w:keepNext w:val="0"/>
        <w:keepLines w:val="0"/>
        <w:pageBreakBefore w:val="0"/>
        <w:widowControl/>
        <w:spacing w:before="0" w:after="40" w:line="252" w:lineRule="auto"/>
        <w:ind w:left="403" w:hanging="403"/>
      </w:pPr>
      <w:r>
        <w:rPr>
          <w:rFonts w:ascii="Times New Roman" w:hAnsi="Times New Roman" w:eastAsia="Times New Roman"/>
          <w:b w:val="0"/>
          <w:sz w:val="23"/>
        </w:rPr>
        <w:t>1. Collect attendance records.</w:t>
      </w:r>
    </w:p>
    <w:p w14:paraId="67387204">
      <w:pPr>
        <w:keepNext w:val="0"/>
        <w:keepLines w:val="0"/>
        <w:pageBreakBefore w:val="0"/>
        <w:widowControl/>
        <w:spacing w:before="0" w:after="40" w:line="252" w:lineRule="auto"/>
        <w:ind w:left="403" w:hanging="403"/>
      </w:pPr>
      <w:r>
        <w:rPr>
          <w:rFonts w:ascii="Times New Roman" w:hAnsi="Times New Roman" w:eastAsia="Times New Roman"/>
          <w:b w:val="0"/>
          <w:sz w:val="23"/>
        </w:rPr>
        <w:t>2. File daily, weekly and monthly records.</w:t>
      </w:r>
    </w:p>
    <w:p w14:paraId="642BD2B3">
      <w:pPr>
        <w:keepNext w:val="0"/>
        <w:keepLines w:val="0"/>
        <w:pageBreakBefore w:val="0"/>
        <w:widowControl/>
        <w:spacing w:before="0" w:after="40" w:line="252" w:lineRule="auto"/>
        <w:ind w:left="403" w:hanging="403"/>
      </w:pPr>
      <w:r>
        <w:rPr>
          <w:rFonts w:ascii="Times New Roman" w:hAnsi="Times New Roman" w:eastAsia="Times New Roman"/>
          <w:b w:val="0"/>
          <w:sz w:val="23"/>
        </w:rPr>
        <w:t>3. Track approved absence.</w:t>
      </w:r>
    </w:p>
    <w:p w14:paraId="32B7E049">
      <w:pPr>
        <w:keepNext w:val="0"/>
        <w:keepLines w:val="0"/>
        <w:pageBreakBefore w:val="0"/>
        <w:widowControl/>
        <w:spacing w:before="0" w:after="40" w:line="252" w:lineRule="auto"/>
        <w:ind w:left="403" w:hanging="403"/>
      </w:pPr>
      <w:r>
        <w:rPr>
          <w:rFonts w:ascii="Times New Roman" w:hAnsi="Times New Roman" w:eastAsia="Times New Roman"/>
          <w:b w:val="0"/>
          <w:sz w:val="23"/>
        </w:rPr>
        <w:t>4. Prepare attendance summaries.</w:t>
      </w:r>
    </w:p>
    <w:p w14:paraId="3E058982">
      <w:pPr>
        <w:keepNext w:val="0"/>
        <w:keepLines w:val="0"/>
        <w:pageBreakBefore w:val="0"/>
        <w:widowControl/>
        <w:spacing w:before="0" w:after="40" w:line="252" w:lineRule="auto"/>
        <w:ind w:left="403" w:hanging="403"/>
      </w:pPr>
      <w:r>
        <w:rPr>
          <w:rFonts w:ascii="Times New Roman" w:hAnsi="Times New Roman" w:eastAsia="Times New Roman"/>
          <w:b w:val="0"/>
          <w:sz w:val="23"/>
        </w:rPr>
        <w:t>5. Keep warning forms.</w:t>
      </w:r>
    </w:p>
    <w:p w14:paraId="4DE20C6A">
      <w:pPr>
        <w:keepNext w:val="0"/>
        <w:keepLines w:val="0"/>
        <w:pageBreakBefore w:val="0"/>
        <w:widowControl/>
        <w:spacing w:before="0" w:after="40" w:line="252" w:lineRule="auto"/>
        <w:ind w:left="403" w:hanging="403"/>
      </w:pPr>
      <w:r>
        <w:rPr>
          <w:rFonts w:ascii="Times New Roman" w:hAnsi="Times New Roman" w:eastAsia="Times New Roman"/>
          <w:b w:val="0"/>
          <w:sz w:val="23"/>
        </w:rPr>
        <w:t>6. Maintain individual student files.</w:t>
      </w:r>
    </w:p>
    <w:p w14:paraId="36963583">
      <w:pPr>
        <w:keepNext w:val="0"/>
        <w:keepLines w:val="0"/>
        <w:pageBreakBefore w:val="0"/>
        <w:widowControl/>
        <w:spacing w:before="0" w:after="40" w:line="252" w:lineRule="auto"/>
        <w:ind w:left="403" w:hanging="403"/>
      </w:pPr>
      <w:r>
        <w:rPr>
          <w:rFonts w:ascii="Times New Roman" w:hAnsi="Times New Roman" w:eastAsia="Times New Roman"/>
          <w:b w:val="0"/>
          <w:sz w:val="23"/>
        </w:rPr>
        <w:t>7. Ensure records are properly stored.</w:t>
      </w:r>
    </w:p>
    <w:p w14:paraId="2277C237">
      <w:pPr>
        <w:keepNext w:val="0"/>
        <w:keepLines w:val="0"/>
        <w:pageBreakBefore w:val="0"/>
        <w:widowControl/>
        <w:spacing w:before="0" w:after="40" w:line="252" w:lineRule="auto"/>
        <w:ind w:left="403" w:hanging="403"/>
      </w:pPr>
      <w:r>
        <w:rPr>
          <w:rFonts w:ascii="Times New Roman" w:hAnsi="Times New Roman" w:eastAsia="Times New Roman"/>
          <w:b w:val="0"/>
          <w:sz w:val="23"/>
        </w:rPr>
        <w:t>8. Support digital transfer into Excel or Google Sheets.</w:t>
      </w:r>
    </w:p>
    <w:p w14:paraId="5793A21E">
      <w:pPr>
        <w:keepNext w:val="0"/>
        <w:keepLines w:val="0"/>
        <w:pageBreakBefore w:val="0"/>
        <w:widowControl/>
        <w:spacing w:before="0" w:after="40" w:line="252" w:lineRule="auto"/>
        <w:ind w:left="403" w:hanging="403"/>
      </w:pPr>
      <w:r>
        <w:rPr>
          <w:rFonts w:ascii="Times New Roman" w:hAnsi="Times New Roman" w:eastAsia="Times New Roman"/>
          <w:b w:val="0"/>
          <w:sz w:val="23"/>
        </w:rPr>
        <w:t>9. Report missing records.</w:t>
      </w:r>
    </w:p>
    <w:p w14:paraId="0021435B">
      <w:pPr>
        <w:keepNext w:val="0"/>
        <w:keepLines w:val="0"/>
        <w:pageBreakBefore w:val="0"/>
        <w:widowControl/>
        <w:spacing w:before="0" w:after="40" w:line="252" w:lineRule="auto"/>
        <w:ind w:left="403" w:hanging="403"/>
      </w:pPr>
      <w:r>
        <w:rPr>
          <w:rFonts w:ascii="Times New Roman" w:hAnsi="Times New Roman" w:eastAsia="Times New Roman"/>
          <w:b w:val="0"/>
          <w:sz w:val="23"/>
        </w:rPr>
        <w:t>10. Support graduation clearance.</w:t>
      </w:r>
    </w:p>
    <w:p w14:paraId="1A456137">
      <w:pPr>
        <w:pStyle w:val="3"/>
        <w:keepNext/>
        <w:keepLines w:val="0"/>
        <w:pageBreakBefore w:val="0"/>
        <w:widowControl/>
        <w:spacing w:before="160" w:after="100" w:line="252" w:lineRule="auto"/>
      </w:pPr>
      <w:r>
        <w:rPr>
          <w:rFonts w:ascii="Times New Roman" w:hAnsi="Times New Roman" w:eastAsia="Times New Roman"/>
          <w:b/>
          <w:sz w:val="26"/>
        </w:rPr>
        <w:t>5.6 M&amp;E Officer</w:t>
      </w:r>
    </w:p>
    <w:p w14:paraId="693FCBBF">
      <w:pPr>
        <w:keepNext w:val="0"/>
        <w:keepLines w:val="0"/>
        <w:pageBreakBefore w:val="0"/>
        <w:widowControl/>
        <w:spacing w:before="0" w:after="100" w:line="252" w:lineRule="auto"/>
      </w:pPr>
      <w:r>
        <w:rPr>
          <w:rFonts w:ascii="Times New Roman" w:hAnsi="Times New Roman" w:eastAsia="Times New Roman"/>
          <w:b w:val="0"/>
          <w:sz w:val="23"/>
        </w:rPr>
        <w:t>M&amp;E means Monitoring and Evaluation. The M&amp;E officer reviews records to track progress, performance and programme quality.</w:t>
      </w:r>
    </w:p>
    <w:p w14:paraId="41C4EFF3">
      <w:pPr>
        <w:keepNext w:val="0"/>
        <w:keepLines w:val="0"/>
        <w:pageBreakBefore w:val="0"/>
        <w:widowControl/>
        <w:spacing w:before="100" w:after="60" w:line="252" w:lineRule="auto"/>
      </w:pPr>
      <w:r>
        <w:rPr>
          <w:rFonts w:ascii="Times New Roman" w:hAnsi="Times New Roman" w:eastAsia="Times New Roman"/>
          <w:b/>
          <w:sz w:val="24"/>
        </w:rPr>
        <w:t>Responsibilities</w:t>
      </w:r>
    </w:p>
    <w:p w14:paraId="1C21C302">
      <w:pPr>
        <w:keepNext w:val="0"/>
        <w:keepLines w:val="0"/>
        <w:pageBreakBefore w:val="0"/>
        <w:widowControl/>
        <w:spacing w:before="0" w:after="40" w:line="252" w:lineRule="auto"/>
        <w:ind w:left="403" w:hanging="403"/>
      </w:pPr>
      <w:r>
        <w:rPr>
          <w:rFonts w:ascii="Times New Roman" w:hAnsi="Times New Roman" w:eastAsia="Times New Roman"/>
          <w:b w:val="0"/>
          <w:sz w:val="23"/>
        </w:rPr>
        <w:t>1. Review attendance trends.</w:t>
      </w:r>
    </w:p>
    <w:p w14:paraId="104644D1">
      <w:pPr>
        <w:keepNext w:val="0"/>
        <w:keepLines w:val="0"/>
        <w:pageBreakBefore w:val="0"/>
        <w:widowControl/>
        <w:spacing w:before="0" w:after="40" w:line="252" w:lineRule="auto"/>
        <w:ind w:left="403" w:hanging="403"/>
      </w:pPr>
      <w:r>
        <w:rPr>
          <w:rFonts w:ascii="Times New Roman" w:hAnsi="Times New Roman" w:eastAsia="Times New Roman"/>
          <w:b w:val="0"/>
          <w:sz w:val="23"/>
        </w:rPr>
        <w:t>2. Review performance trends.</w:t>
      </w:r>
    </w:p>
    <w:p w14:paraId="78545FE0">
      <w:pPr>
        <w:keepNext w:val="0"/>
        <w:keepLines w:val="0"/>
        <w:pageBreakBefore w:val="0"/>
        <w:widowControl/>
        <w:spacing w:before="0" w:after="40" w:line="252" w:lineRule="auto"/>
        <w:ind w:left="403" w:hanging="403"/>
      </w:pPr>
      <w:r>
        <w:rPr>
          <w:rFonts w:ascii="Times New Roman" w:hAnsi="Times New Roman" w:eastAsia="Times New Roman"/>
          <w:b w:val="0"/>
          <w:sz w:val="23"/>
        </w:rPr>
        <w:t>3. Identify trainees at risk.</w:t>
      </w:r>
    </w:p>
    <w:p w14:paraId="79C4C256">
      <w:pPr>
        <w:keepNext w:val="0"/>
        <w:keepLines w:val="0"/>
        <w:pageBreakBefore w:val="0"/>
        <w:widowControl/>
        <w:spacing w:before="0" w:after="40" w:line="252" w:lineRule="auto"/>
        <w:ind w:left="403" w:hanging="403"/>
      </w:pPr>
      <w:r>
        <w:rPr>
          <w:rFonts w:ascii="Times New Roman" w:hAnsi="Times New Roman" w:eastAsia="Times New Roman"/>
          <w:b w:val="0"/>
          <w:sz w:val="23"/>
        </w:rPr>
        <w:t>4. Track department progress.</w:t>
      </w:r>
    </w:p>
    <w:p w14:paraId="017BA549">
      <w:pPr>
        <w:keepNext w:val="0"/>
        <w:keepLines w:val="0"/>
        <w:pageBreakBefore w:val="0"/>
        <w:widowControl/>
        <w:spacing w:before="0" w:after="40" w:line="252" w:lineRule="auto"/>
        <w:ind w:left="403" w:hanging="403"/>
      </w:pPr>
      <w:r>
        <w:rPr>
          <w:rFonts w:ascii="Times New Roman" w:hAnsi="Times New Roman" w:eastAsia="Times New Roman"/>
          <w:b w:val="0"/>
          <w:sz w:val="23"/>
        </w:rPr>
        <w:t>5. Prepare monitoring reports.</w:t>
      </w:r>
    </w:p>
    <w:p w14:paraId="39D77187">
      <w:pPr>
        <w:keepNext w:val="0"/>
        <w:keepLines w:val="0"/>
        <w:pageBreakBefore w:val="0"/>
        <w:widowControl/>
        <w:spacing w:before="0" w:after="40" w:line="252" w:lineRule="auto"/>
        <w:ind w:left="403" w:hanging="403"/>
      </w:pPr>
      <w:r>
        <w:rPr>
          <w:rFonts w:ascii="Times New Roman" w:hAnsi="Times New Roman" w:eastAsia="Times New Roman"/>
          <w:b w:val="0"/>
          <w:sz w:val="23"/>
        </w:rPr>
        <w:t>6. Review industrial attachment records.</w:t>
      </w:r>
    </w:p>
    <w:p w14:paraId="106AB725">
      <w:pPr>
        <w:keepNext w:val="0"/>
        <w:keepLines w:val="0"/>
        <w:pageBreakBefore w:val="0"/>
        <w:widowControl/>
        <w:spacing w:before="0" w:after="40" w:line="252" w:lineRule="auto"/>
        <w:ind w:left="403" w:hanging="403"/>
      </w:pPr>
      <w:r>
        <w:rPr>
          <w:rFonts w:ascii="Times New Roman" w:hAnsi="Times New Roman" w:eastAsia="Times New Roman"/>
          <w:b w:val="0"/>
          <w:sz w:val="23"/>
        </w:rPr>
        <w:t>7. Support data accuracy.</w:t>
      </w:r>
    </w:p>
    <w:p w14:paraId="59D96639">
      <w:pPr>
        <w:keepNext w:val="0"/>
        <w:keepLines w:val="0"/>
        <w:pageBreakBefore w:val="0"/>
        <w:widowControl/>
        <w:spacing w:before="0" w:after="40" w:line="252" w:lineRule="auto"/>
        <w:ind w:left="403" w:hanging="403"/>
      </w:pPr>
      <w:r>
        <w:rPr>
          <w:rFonts w:ascii="Times New Roman" w:hAnsi="Times New Roman" w:eastAsia="Times New Roman"/>
          <w:b w:val="0"/>
          <w:sz w:val="23"/>
        </w:rPr>
        <w:t>8. Support monthly evaluation meetings.</w:t>
      </w:r>
    </w:p>
    <w:p w14:paraId="6DC81C80">
      <w:pPr>
        <w:keepNext w:val="0"/>
        <w:keepLines w:val="0"/>
        <w:pageBreakBefore w:val="0"/>
        <w:widowControl/>
        <w:spacing w:before="0" w:after="40" w:line="252" w:lineRule="auto"/>
        <w:ind w:left="403" w:hanging="403"/>
      </w:pPr>
      <w:r>
        <w:rPr>
          <w:rFonts w:ascii="Times New Roman" w:hAnsi="Times New Roman" w:eastAsia="Times New Roman"/>
          <w:b w:val="0"/>
          <w:sz w:val="23"/>
        </w:rPr>
        <w:t>9. Recommend improvement actions.</w:t>
      </w:r>
    </w:p>
    <w:p w14:paraId="4252A670">
      <w:pPr>
        <w:keepNext w:val="0"/>
        <w:keepLines w:val="0"/>
        <w:pageBreakBefore w:val="0"/>
        <w:widowControl/>
        <w:spacing w:before="0" w:after="40" w:line="252" w:lineRule="auto"/>
        <w:ind w:left="403" w:hanging="403"/>
      </w:pPr>
      <w:r>
        <w:rPr>
          <w:rFonts w:ascii="Times New Roman" w:hAnsi="Times New Roman" w:eastAsia="Times New Roman"/>
          <w:b w:val="0"/>
          <w:sz w:val="23"/>
        </w:rPr>
        <w:t>10. Provide evidence for graduation decisions.</w:t>
      </w:r>
    </w:p>
    <w:p w14:paraId="393D12EF">
      <w:pPr>
        <w:pStyle w:val="3"/>
        <w:keepNext/>
        <w:keepLines w:val="0"/>
        <w:pageBreakBefore w:val="0"/>
        <w:widowControl/>
        <w:spacing w:before="160" w:after="100" w:line="252" w:lineRule="auto"/>
      </w:pPr>
      <w:r>
        <w:rPr>
          <w:rFonts w:ascii="Times New Roman" w:hAnsi="Times New Roman" w:eastAsia="Times New Roman"/>
          <w:b/>
          <w:sz w:val="26"/>
        </w:rPr>
        <w:t>5.7 Academy Management</w:t>
      </w:r>
    </w:p>
    <w:p w14:paraId="6568D36E">
      <w:pPr>
        <w:keepNext w:val="0"/>
        <w:keepLines w:val="0"/>
        <w:pageBreakBefore w:val="0"/>
        <w:widowControl/>
        <w:spacing w:before="0" w:after="100" w:line="252" w:lineRule="auto"/>
      </w:pPr>
      <w:r>
        <w:rPr>
          <w:rFonts w:ascii="Times New Roman" w:hAnsi="Times New Roman" w:eastAsia="Times New Roman"/>
          <w:b w:val="0"/>
          <w:sz w:val="23"/>
        </w:rPr>
        <w:t>Academy management uses records to make fair decisions.</w:t>
      </w:r>
    </w:p>
    <w:p w14:paraId="3A0FC6AF">
      <w:pPr>
        <w:keepNext w:val="0"/>
        <w:keepLines w:val="0"/>
        <w:pageBreakBefore w:val="0"/>
        <w:widowControl/>
        <w:spacing w:before="100" w:after="60" w:line="252" w:lineRule="auto"/>
      </w:pPr>
      <w:r>
        <w:rPr>
          <w:rFonts w:ascii="Times New Roman" w:hAnsi="Times New Roman" w:eastAsia="Times New Roman"/>
          <w:b/>
          <w:sz w:val="24"/>
        </w:rPr>
        <w:t>Responsibilities</w:t>
      </w:r>
    </w:p>
    <w:p w14:paraId="4BE956FA">
      <w:pPr>
        <w:keepNext w:val="0"/>
        <w:keepLines w:val="0"/>
        <w:pageBreakBefore w:val="0"/>
        <w:widowControl/>
        <w:spacing w:before="0" w:after="40" w:line="252" w:lineRule="auto"/>
        <w:ind w:left="403" w:hanging="403"/>
      </w:pPr>
      <w:r>
        <w:rPr>
          <w:rFonts w:ascii="Times New Roman" w:hAnsi="Times New Roman" w:eastAsia="Times New Roman"/>
          <w:b w:val="0"/>
          <w:sz w:val="23"/>
        </w:rPr>
        <w:t>1. Approve record-keeping systems.</w:t>
      </w:r>
    </w:p>
    <w:p w14:paraId="27BEE2AA">
      <w:pPr>
        <w:keepNext w:val="0"/>
        <w:keepLines w:val="0"/>
        <w:pageBreakBefore w:val="0"/>
        <w:widowControl/>
        <w:spacing w:before="0" w:after="40" w:line="252" w:lineRule="auto"/>
        <w:ind w:left="403" w:hanging="403"/>
      </w:pPr>
      <w:r>
        <w:rPr>
          <w:rFonts w:ascii="Times New Roman" w:hAnsi="Times New Roman" w:eastAsia="Times New Roman"/>
          <w:b w:val="0"/>
          <w:sz w:val="23"/>
        </w:rPr>
        <w:t>2. Review attendance and performance summaries.</w:t>
      </w:r>
    </w:p>
    <w:p w14:paraId="086DE52F">
      <w:pPr>
        <w:keepNext w:val="0"/>
        <w:keepLines w:val="0"/>
        <w:pageBreakBefore w:val="0"/>
        <w:widowControl/>
        <w:spacing w:before="0" w:after="40" w:line="252" w:lineRule="auto"/>
        <w:ind w:left="403" w:hanging="403"/>
      </w:pPr>
      <w:r>
        <w:rPr>
          <w:rFonts w:ascii="Times New Roman" w:hAnsi="Times New Roman" w:eastAsia="Times New Roman"/>
          <w:b w:val="0"/>
          <w:sz w:val="23"/>
        </w:rPr>
        <w:t>3. Support trainees needing intervention.</w:t>
      </w:r>
    </w:p>
    <w:p w14:paraId="6B0ED5E5">
      <w:pPr>
        <w:keepNext w:val="0"/>
        <w:keepLines w:val="0"/>
        <w:pageBreakBefore w:val="0"/>
        <w:widowControl/>
        <w:spacing w:before="0" w:after="40" w:line="252" w:lineRule="auto"/>
        <w:ind w:left="403" w:hanging="403"/>
      </w:pPr>
      <w:r>
        <w:rPr>
          <w:rFonts w:ascii="Times New Roman" w:hAnsi="Times New Roman" w:eastAsia="Times New Roman"/>
          <w:b w:val="0"/>
          <w:sz w:val="23"/>
        </w:rPr>
        <w:t>4. Approve disciplinary actions.</w:t>
      </w:r>
    </w:p>
    <w:p w14:paraId="5D2BCA20">
      <w:pPr>
        <w:keepNext w:val="0"/>
        <w:keepLines w:val="0"/>
        <w:pageBreakBefore w:val="0"/>
        <w:widowControl/>
        <w:spacing w:before="0" w:after="40" w:line="252" w:lineRule="auto"/>
        <w:ind w:left="403" w:hanging="403"/>
      </w:pPr>
      <w:r>
        <w:rPr>
          <w:rFonts w:ascii="Times New Roman" w:hAnsi="Times New Roman" w:eastAsia="Times New Roman"/>
          <w:b w:val="0"/>
          <w:sz w:val="23"/>
        </w:rPr>
        <w:t>5. Approve graduation clearance.</w:t>
      </w:r>
    </w:p>
    <w:p w14:paraId="7C14163C">
      <w:pPr>
        <w:keepNext w:val="0"/>
        <w:keepLines w:val="0"/>
        <w:pageBreakBefore w:val="0"/>
        <w:widowControl/>
        <w:spacing w:before="0" w:after="40" w:line="252" w:lineRule="auto"/>
        <w:ind w:left="403" w:hanging="403"/>
      </w:pPr>
      <w:r>
        <w:rPr>
          <w:rFonts w:ascii="Times New Roman" w:hAnsi="Times New Roman" w:eastAsia="Times New Roman"/>
          <w:b w:val="0"/>
          <w:sz w:val="23"/>
        </w:rPr>
        <w:t>6. Protect confidential records.</w:t>
      </w:r>
    </w:p>
    <w:p w14:paraId="6CFFA1BD">
      <w:pPr>
        <w:keepNext w:val="0"/>
        <w:keepLines w:val="0"/>
        <w:pageBreakBefore w:val="0"/>
        <w:widowControl/>
        <w:spacing w:before="0" w:after="40" w:line="252" w:lineRule="auto"/>
        <w:ind w:left="403" w:hanging="403"/>
      </w:pPr>
      <w:r>
        <w:rPr>
          <w:rFonts w:ascii="Times New Roman" w:hAnsi="Times New Roman" w:eastAsia="Times New Roman"/>
          <w:b w:val="0"/>
          <w:sz w:val="23"/>
        </w:rPr>
        <w:t>7. Ensure all departments submit records.</w:t>
      </w:r>
    </w:p>
    <w:p w14:paraId="64EBA996">
      <w:pPr>
        <w:keepNext w:val="0"/>
        <w:keepLines w:val="0"/>
        <w:pageBreakBefore w:val="0"/>
        <w:widowControl/>
        <w:spacing w:before="0" w:after="40" w:line="252" w:lineRule="auto"/>
        <w:ind w:left="403" w:hanging="403"/>
      </w:pPr>
      <w:r>
        <w:rPr>
          <w:rFonts w:ascii="Times New Roman" w:hAnsi="Times New Roman" w:eastAsia="Times New Roman"/>
          <w:b w:val="0"/>
          <w:sz w:val="23"/>
        </w:rPr>
        <w:t>8. Use records for improvement, not victimisation.</w:t>
      </w:r>
    </w:p>
    <w:p w14:paraId="59B5F947">
      <w:pPr>
        <w:keepNext w:val="0"/>
        <w:keepLines w:val="0"/>
        <w:pageBreakBefore w:val="0"/>
        <w:widowControl/>
        <w:spacing w:before="0" w:after="40" w:line="252" w:lineRule="auto"/>
        <w:ind w:left="403" w:hanging="403"/>
      </w:pPr>
      <w:r>
        <w:rPr>
          <w:rFonts w:ascii="Times New Roman" w:hAnsi="Times New Roman" w:eastAsia="Times New Roman"/>
          <w:b w:val="0"/>
          <w:sz w:val="23"/>
        </w:rPr>
        <w:t>9. Ensure fairness in certification.</w:t>
      </w:r>
    </w:p>
    <w:p w14:paraId="26C850D4">
      <w:pPr>
        <w:keepNext w:val="0"/>
        <w:keepLines w:val="0"/>
        <w:pageBreakBefore w:val="0"/>
        <w:widowControl/>
        <w:spacing w:before="0" w:after="40" w:line="252" w:lineRule="auto"/>
        <w:ind w:left="403" w:hanging="403"/>
      </w:pPr>
      <w:r>
        <w:rPr>
          <w:rFonts w:ascii="Times New Roman" w:hAnsi="Times New Roman" w:eastAsia="Times New Roman"/>
          <w:b w:val="0"/>
          <w:sz w:val="23"/>
        </w:rPr>
        <w:t>10. Maintain Academy standards.</w:t>
      </w:r>
    </w:p>
    <w:p w14:paraId="70F9D4D6">
      <w:pPr>
        <w:pStyle w:val="2"/>
        <w:keepNext/>
        <w:keepLines w:val="0"/>
        <w:pageBreakBefore w:val="0"/>
        <w:widowControl/>
        <w:spacing w:before="240" w:after="120" w:line="252" w:lineRule="auto"/>
      </w:pPr>
      <w:r>
        <w:rPr>
          <w:rFonts w:ascii="Times New Roman" w:hAnsi="Times New Roman" w:eastAsia="Times New Roman"/>
          <w:b/>
          <w:sz w:val="30"/>
        </w:rPr>
        <w:t>6. DAILY ATTENDANCE REGISTER</w:t>
      </w:r>
    </w:p>
    <w:p w14:paraId="07555CD7">
      <w:pPr>
        <w:keepNext w:val="0"/>
        <w:keepLines w:val="0"/>
        <w:pageBreakBefore w:val="0"/>
        <w:widowControl/>
        <w:spacing w:before="0" w:after="100" w:line="252" w:lineRule="auto"/>
      </w:pPr>
      <w:r>
        <w:rPr>
          <w:rFonts w:ascii="Times New Roman" w:hAnsi="Times New Roman" w:eastAsia="Times New Roman"/>
          <w:b w:val="0"/>
          <w:sz w:val="23"/>
        </w:rPr>
        <w:t>This register records general daily presence at the Academy.</w:t>
      </w:r>
    </w:p>
    <w:p w14:paraId="23BDA185">
      <w:pPr>
        <w:keepNext w:val="0"/>
        <w:keepLines w:val="0"/>
        <w:pageBreakBefore w:val="0"/>
        <w:widowControl/>
        <w:spacing w:before="100" w:after="60" w:line="252" w:lineRule="auto"/>
      </w:pPr>
      <w:r>
        <w:rPr>
          <w:rFonts w:ascii="Times New Roman" w:hAnsi="Times New Roman" w:eastAsia="Times New Roman"/>
          <w:b/>
          <w:sz w:val="24"/>
        </w:rPr>
        <w:t>Daily Attendance Register</w:t>
      </w:r>
    </w:p>
    <w:p w14:paraId="767F594D">
      <w:pPr>
        <w:keepNext w:val="0"/>
        <w:keepLines w:val="0"/>
        <w:pageBreakBefore w:val="0"/>
        <w:widowControl/>
        <w:spacing w:before="0" w:after="100" w:line="252" w:lineRule="auto"/>
      </w:pPr>
      <w:r>
        <w:rPr>
          <w:rFonts w:ascii="Times New Roman" w:hAnsi="Times New Roman" w:eastAsia="Times New Roman"/>
          <w:b w:val="0"/>
          <w:sz w:val="23"/>
        </w:rPr>
        <w:t>Academy: EBOMI Kingdom Leadership Academy</w:t>
      </w:r>
      <w:r>
        <w:rPr>
          <w:rFonts w:ascii="Times New Roman" w:hAnsi="Times New Roman" w:eastAsia="Times New Roman"/>
          <w:b w:val="0"/>
          <w:sz w:val="23"/>
        </w:rPr>
        <w:br w:type="textWrapping"/>
      </w:r>
      <w:r>
        <w:rPr>
          <w:rFonts w:ascii="Times New Roman" w:hAnsi="Times New Roman" w:eastAsia="Times New Roman"/>
          <w:b w:val="0"/>
          <w:sz w:val="23"/>
        </w:rPr>
        <w:t>Month: _______________________</w:t>
      </w:r>
      <w:r>
        <w:rPr>
          <w:rFonts w:ascii="Times New Roman" w:hAnsi="Times New Roman" w:eastAsia="Times New Roman"/>
          <w:b w:val="0"/>
          <w:sz w:val="23"/>
        </w:rPr>
        <w:br w:type="textWrapping"/>
      </w:r>
      <w:r>
        <w:rPr>
          <w:rFonts w:ascii="Times New Roman" w:hAnsi="Times New Roman" w:eastAsia="Times New Roman"/>
          <w:b w:val="0"/>
          <w:sz w:val="23"/>
        </w:rPr>
        <w:t>Week: 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Class or 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Record Keeper: ______________________________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5D1F1792">
        <w:trPr>
          <w:jc w:val="center"/>
        </w:trPr>
        <w:tc>
          <w:tcPr>
            <w:tcW w:w="1147" w:type="dxa"/>
            <w:shd w:val="clear" w:color="auto" w:fill="D9EAF7"/>
            <w:tcMar>
              <w:top w:w="35" w:type="dxa"/>
              <w:left w:w="35" w:type="dxa"/>
              <w:bottom w:w="35" w:type="dxa"/>
              <w:right w:w="35" w:type="dxa"/>
            </w:tcMar>
            <w:vAlign w:val="top"/>
          </w:tcPr>
          <w:p w14:paraId="1ACC93B2">
            <w:pPr>
              <w:keepNext w:val="0"/>
              <w:keepLines w:val="0"/>
              <w:pageBreakBefore w:val="0"/>
              <w:widowControl/>
              <w:spacing w:before="0" w:after="0" w:line="240" w:lineRule="auto"/>
            </w:pPr>
            <w:r>
              <w:rPr>
                <w:rFonts w:ascii="Times New Roman" w:hAnsi="Times New Roman" w:eastAsia="Times New Roman"/>
                <w:b/>
                <w:sz w:val="13"/>
              </w:rPr>
              <w:t>No.</w:t>
            </w:r>
          </w:p>
        </w:tc>
        <w:tc>
          <w:tcPr>
            <w:tcW w:w="1147" w:type="dxa"/>
            <w:shd w:val="clear" w:color="auto" w:fill="D9EAF7"/>
            <w:tcMar>
              <w:top w:w="35" w:type="dxa"/>
              <w:left w:w="35" w:type="dxa"/>
              <w:bottom w:w="35" w:type="dxa"/>
              <w:right w:w="35" w:type="dxa"/>
            </w:tcMar>
            <w:vAlign w:val="top"/>
          </w:tcPr>
          <w:p w14:paraId="014D5C50">
            <w:pPr>
              <w:keepNext w:val="0"/>
              <w:keepLines w:val="0"/>
              <w:pageBreakBefore w:val="0"/>
              <w:widowControl/>
              <w:spacing w:before="0" w:after="0" w:line="240" w:lineRule="auto"/>
            </w:pPr>
            <w:r>
              <w:rPr>
                <w:rFonts w:ascii="Times New Roman" w:hAnsi="Times New Roman" w:eastAsia="Times New Roman"/>
                <w:b/>
                <w:sz w:val="13"/>
              </w:rPr>
              <w:t>Student Name</w:t>
            </w:r>
          </w:p>
        </w:tc>
        <w:tc>
          <w:tcPr>
            <w:tcW w:w="1147" w:type="dxa"/>
            <w:shd w:val="clear" w:color="auto" w:fill="D9EAF7"/>
            <w:tcMar>
              <w:top w:w="35" w:type="dxa"/>
              <w:left w:w="35" w:type="dxa"/>
              <w:bottom w:w="35" w:type="dxa"/>
              <w:right w:w="35" w:type="dxa"/>
            </w:tcMar>
            <w:vAlign w:val="top"/>
          </w:tcPr>
          <w:p w14:paraId="64080865">
            <w:pPr>
              <w:keepNext w:val="0"/>
              <w:keepLines w:val="0"/>
              <w:pageBreakBefore w:val="0"/>
              <w:widowControl/>
              <w:spacing w:before="0" w:after="0" w:line="240" w:lineRule="auto"/>
            </w:pPr>
            <w:r>
              <w:rPr>
                <w:rFonts w:ascii="Times New Roman" w:hAnsi="Times New Roman" w:eastAsia="Times New Roman"/>
                <w:b/>
                <w:sz w:val="13"/>
              </w:rPr>
              <w:t>Student ID</w:t>
            </w:r>
          </w:p>
        </w:tc>
        <w:tc>
          <w:tcPr>
            <w:tcW w:w="1147" w:type="dxa"/>
            <w:shd w:val="clear" w:color="auto" w:fill="D9EAF7"/>
            <w:tcMar>
              <w:top w:w="35" w:type="dxa"/>
              <w:left w:w="35" w:type="dxa"/>
              <w:bottom w:w="35" w:type="dxa"/>
              <w:right w:w="35" w:type="dxa"/>
            </w:tcMar>
            <w:vAlign w:val="top"/>
          </w:tcPr>
          <w:p w14:paraId="6B5EF79A">
            <w:pPr>
              <w:keepNext w:val="0"/>
              <w:keepLines w:val="0"/>
              <w:pageBreakBefore w:val="0"/>
              <w:widowControl/>
              <w:spacing w:before="0" w:after="0" w:line="240" w:lineRule="auto"/>
            </w:pPr>
            <w:r>
              <w:rPr>
                <w:rFonts w:ascii="Times New Roman" w:hAnsi="Times New Roman" w:eastAsia="Times New Roman"/>
                <w:b/>
                <w:sz w:val="13"/>
              </w:rPr>
              <w:t>Time In</w:t>
            </w:r>
          </w:p>
        </w:tc>
        <w:tc>
          <w:tcPr>
            <w:tcW w:w="1147" w:type="dxa"/>
            <w:shd w:val="clear" w:color="auto" w:fill="D9EAF7"/>
            <w:tcMar>
              <w:top w:w="35" w:type="dxa"/>
              <w:left w:w="35" w:type="dxa"/>
              <w:bottom w:w="35" w:type="dxa"/>
              <w:right w:w="35" w:type="dxa"/>
            </w:tcMar>
            <w:vAlign w:val="top"/>
          </w:tcPr>
          <w:p w14:paraId="22ED542A">
            <w:pPr>
              <w:keepNext w:val="0"/>
              <w:keepLines w:val="0"/>
              <w:pageBreakBefore w:val="0"/>
              <w:widowControl/>
              <w:spacing w:before="0" w:after="0" w:line="240" w:lineRule="auto"/>
            </w:pPr>
            <w:r>
              <w:rPr>
                <w:rFonts w:ascii="Times New Roman" w:hAnsi="Times New Roman" w:eastAsia="Times New Roman"/>
                <w:b/>
                <w:sz w:val="13"/>
              </w:rPr>
              <w:t>Time Out</w:t>
            </w:r>
          </w:p>
        </w:tc>
        <w:tc>
          <w:tcPr>
            <w:tcW w:w="1147" w:type="dxa"/>
            <w:shd w:val="clear" w:color="auto" w:fill="D9EAF7"/>
            <w:tcMar>
              <w:top w:w="35" w:type="dxa"/>
              <w:left w:w="35" w:type="dxa"/>
              <w:bottom w:w="35" w:type="dxa"/>
              <w:right w:w="35" w:type="dxa"/>
            </w:tcMar>
            <w:vAlign w:val="top"/>
          </w:tcPr>
          <w:p w14:paraId="57D53E1D">
            <w:pPr>
              <w:keepNext w:val="0"/>
              <w:keepLines w:val="0"/>
              <w:pageBreakBefore w:val="0"/>
              <w:widowControl/>
              <w:spacing w:before="0" w:after="0" w:line="240" w:lineRule="auto"/>
            </w:pPr>
            <w:r>
              <w:rPr>
                <w:rFonts w:ascii="Times New Roman" w:hAnsi="Times New Roman" w:eastAsia="Times New Roman"/>
                <w:b/>
                <w:sz w:val="13"/>
              </w:rPr>
              <w:t>Status Code</w:t>
            </w:r>
          </w:p>
        </w:tc>
        <w:tc>
          <w:tcPr>
            <w:tcW w:w="1147" w:type="dxa"/>
            <w:shd w:val="clear" w:color="auto" w:fill="D9EAF7"/>
            <w:tcMar>
              <w:top w:w="35" w:type="dxa"/>
              <w:left w:w="35" w:type="dxa"/>
              <w:bottom w:w="35" w:type="dxa"/>
              <w:right w:w="35" w:type="dxa"/>
            </w:tcMar>
            <w:vAlign w:val="top"/>
          </w:tcPr>
          <w:p w14:paraId="6EA88172">
            <w:pPr>
              <w:keepNext w:val="0"/>
              <w:keepLines w:val="0"/>
              <w:pageBreakBefore w:val="0"/>
              <w:widowControl/>
              <w:spacing w:before="0" w:after="0" w:line="240" w:lineRule="auto"/>
            </w:pPr>
            <w:r>
              <w:rPr>
                <w:rFonts w:ascii="Times New Roman" w:hAnsi="Times New Roman" w:eastAsia="Times New Roman"/>
                <w:b/>
                <w:sz w:val="13"/>
              </w:rPr>
              <w:t>Reason if Absent or Late</w:t>
            </w:r>
          </w:p>
        </w:tc>
        <w:tc>
          <w:tcPr>
            <w:tcW w:w="1147" w:type="dxa"/>
            <w:shd w:val="clear" w:color="auto" w:fill="D9EAF7"/>
            <w:tcMar>
              <w:top w:w="35" w:type="dxa"/>
              <w:left w:w="35" w:type="dxa"/>
              <w:bottom w:w="35" w:type="dxa"/>
              <w:right w:w="35" w:type="dxa"/>
            </w:tcMar>
            <w:vAlign w:val="top"/>
          </w:tcPr>
          <w:p w14:paraId="116624B2">
            <w:pPr>
              <w:keepNext w:val="0"/>
              <w:keepLines w:val="0"/>
              <w:pageBreakBefore w:val="0"/>
              <w:widowControl/>
              <w:spacing w:before="0" w:after="0" w:line="240" w:lineRule="auto"/>
            </w:pPr>
            <w:r>
              <w:rPr>
                <w:rFonts w:ascii="Times New Roman" w:hAnsi="Times New Roman" w:eastAsia="Times New Roman"/>
                <w:b/>
                <w:sz w:val="13"/>
              </w:rPr>
              <w:t>Signature</w:t>
            </w:r>
          </w:p>
        </w:tc>
        <w:tc>
          <w:tcPr>
            <w:tcW w:w="1147" w:type="dxa"/>
            <w:shd w:val="clear" w:color="auto" w:fill="D9EAF7"/>
            <w:tcMar>
              <w:top w:w="35" w:type="dxa"/>
              <w:left w:w="35" w:type="dxa"/>
              <w:bottom w:w="35" w:type="dxa"/>
              <w:right w:w="35" w:type="dxa"/>
            </w:tcMar>
            <w:vAlign w:val="top"/>
          </w:tcPr>
          <w:p w14:paraId="661E60D2">
            <w:pPr>
              <w:keepNext w:val="0"/>
              <w:keepLines w:val="0"/>
              <w:pageBreakBefore w:val="0"/>
              <w:widowControl/>
              <w:spacing w:before="0" w:after="0" w:line="240" w:lineRule="auto"/>
            </w:pPr>
            <w:r>
              <w:rPr>
                <w:rFonts w:ascii="Times New Roman" w:hAnsi="Times New Roman" w:eastAsia="Times New Roman"/>
                <w:b/>
                <w:sz w:val="13"/>
              </w:rPr>
              <w:t>Remarks</w:t>
            </w:r>
          </w:p>
        </w:tc>
      </w:tr>
      <w:tr w14:paraId="021F40EF">
        <w:trPr>
          <w:jc w:val="center"/>
        </w:trPr>
        <w:tc>
          <w:tcPr>
            <w:tcW w:w="1147" w:type="dxa"/>
            <w:tcMar>
              <w:top w:w="35" w:type="dxa"/>
              <w:left w:w="35" w:type="dxa"/>
              <w:bottom w:w="35" w:type="dxa"/>
              <w:right w:w="35" w:type="dxa"/>
            </w:tcMar>
            <w:vAlign w:val="top"/>
          </w:tcPr>
          <w:p w14:paraId="444D1D82">
            <w:pPr>
              <w:keepNext w:val="0"/>
              <w:keepLines w:val="0"/>
              <w:pageBreakBefore w:val="0"/>
              <w:widowControl/>
              <w:spacing w:before="0" w:after="0" w:line="240" w:lineRule="auto"/>
            </w:pPr>
            <w:r>
              <w:rPr>
                <w:rFonts w:ascii="Times New Roman" w:hAnsi="Times New Roman" w:eastAsia="Times New Roman"/>
                <w:b w:val="0"/>
                <w:sz w:val="13"/>
              </w:rPr>
              <w:t>1</w:t>
            </w:r>
          </w:p>
        </w:tc>
        <w:tc>
          <w:tcPr>
            <w:tcW w:w="1147" w:type="dxa"/>
            <w:tcMar>
              <w:top w:w="35" w:type="dxa"/>
              <w:left w:w="35" w:type="dxa"/>
              <w:bottom w:w="35" w:type="dxa"/>
              <w:right w:w="35" w:type="dxa"/>
            </w:tcMar>
            <w:vAlign w:val="top"/>
          </w:tcPr>
          <w:p w14:paraId="72B64C2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A4A32A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D9482F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9B253B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832905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E3B5E1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DE03BE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98C1CC2">
            <w:pPr>
              <w:keepNext w:val="0"/>
              <w:keepLines w:val="0"/>
              <w:pageBreakBefore w:val="0"/>
              <w:widowControl/>
              <w:spacing w:before="0" w:after="0" w:line="240" w:lineRule="auto"/>
            </w:pPr>
          </w:p>
        </w:tc>
      </w:tr>
      <w:tr w14:paraId="672FF13D">
        <w:trPr>
          <w:jc w:val="center"/>
        </w:trPr>
        <w:tc>
          <w:tcPr>
            <w:tcW w:w="1147" w:type="dxa"/>
            <w:tcMar>
              <w:top w:w="35" w:type="dxa"/>
              <w:left w:w="35" w:type="dxa"/>
              <w:bottom w:w="35" w:type="dxa"/>
              <w:right w:w="35" w:type="dxa"/>
            </w:tcMar>
            <w:vAlign w:val="top"/>
          </w:tcPr>
          <w:p w14:paraId="5A030361">
            <w:pPr>
              <w:keepNext w:val="0"/>
              <w:keepLines w:val="0"/>
              <w:pageBreakBefore w:val="0"/>
              <w:widowControl/>
              <w:spacing w:before="0" w:after="0" w:line="240" w:lineRule="auto"/>
            </w:pPr>
            <w:r>
              <w:rPr>
                <w:rFonts w:ascii="Times New Roman" w:hAnsi="Times New Roman" w:eastAsia="Times New Roman"/>
                <w:b w:val="0"/>
                <w:sz w:val="13"/>
              </w:rPr>
              <w:t>2</w:t>
            </w:r>
          </w:p>
        </w:tc>
        <w:tc>
          <w:tcPr>
            <w:tcW w:w="1147" w:type="dxa"/>
            <w:tcMar>
              <w:top w:w="35" w:type="dxa"/>
              <w:left w:w="35" w:type="dxa"/>
              <w:bottom w:w="35" w:type="dxa"/>
              <w:right w:w="35" w:type="dxa"/>
            </w:tcMar>
            <w:vAlign w:val="top"/>
          </w:tcPr>
          <w:p w14:paraId="234F819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3B4F1B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041E0F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EE3E7A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AD4C43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934718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A1F758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B821FA3">
            <w:pPr>
              <w:keepNext w:val="0"/>
              <w:keepLines w:val="0"/>
              <w:pageBreakBefore w:val="0"/>
              <w:widowControl/>
              <w:spacing w:before="0" w:after="0" w:line="240" w:lineRule="auto"/>
            </w:pPr>
          </w:p>
        </w:tc>
      </w:tr>
      <w:tr w14:paraId="5F1FF27D">
        <w:trPr>
          <w:jc w:val="center"/>
        </w:trPr>
        <w:tc>
          <w:tcPr>
            <w:tcW w:w="1147" w:type="dxa"/>
            <w:tcMar>
              <w:top w:w="35" w:type="dxa"/>
              <w:left w:w="35" w:type="dxa"/>
              <w:bottom w:w="35" w:type="dxa"/>
              <w:right w:w="35" w:type="dxa"/>
            </w:tcMar>
            <w:vAlign w:val="top"/>
          </w:tcPr>
          <w:p w14:paraId="0F7D45AC">
            <w:pPr>
              <w:keepNext w:val="0"/>
              <w:keepLines w:val="0"/>
              <w:pageBreakBefore w:val="0"/>
              <w:widowControl/>
              <w:spacing w:before="0" w:after="0" w:line="240" w:lineRule="auto"/>
            </w:pPr>
            <w:r>
              <w:rPr>
                <w:rFonts w:ascii="Times New Roman" w:hAnsi="Times New Roman" w:eastAsia="Times New Roman"/>
                <w:b w:val="0"/>
                <w:sz w:val="13"/>
              </w:rPr>
              <w:t>3</w:t>
            </w:r>
          </w:p>
        </w:tc>
        <w:tc>
          <w:tcPr>
            <w:tcW w:w="1147" w:type="dxa"/>
            <w:tcMar>
              <w:top w:w="35" w:type="dxa"/>
              <w:left w:w="35" w:type="dxa"/>
              <w:bottom w:w="35" w:type="dxa"/>
              <w:right w:w="35" w:type="dxa"/>
            </w:tcMar>
            <w:vAlign w:val="top"/>
          </w:tcPr>
          <w:p w14:paraId="167790D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B6580A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DA8F0F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E41892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6DFE64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980593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C2D9B0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C09582E">
            <w:pPr>
              <w:keepNext w:val="0"/>
              <w:keepLines w:val="0"/>
              <w:pageBreakBefore w:val="0"/>
              <w:widowControl/>
              <w:spacing w:before="0" w:after="0" w:line="240" w:lineRule="auto"/>
            </w:pPr>
          </w:p>
        </w:tc>
      </w:tr>
      <w:tr w14:paraId="3AB40EFC">
        <w:trPr>
          <w:jc w:val="center"/>
        </w:trPr>
        <w:tc>
          <w:tcPr>
            <w:tcW w:w="1147" w:type="dxa"/>
            <w:tcMar>
              <w:top w:w="35" w:type="dxa"/>
              <w:left w:w="35" w:type="dxa"/>
              <w:bottom w:w="35" w:type="dxa"/>
              <w:right w:w="35" w:type="dxa"/>
            </w:tcMar>
            <w:vAlign w:val="top"/>
          </w:tcPr>
          <w:p w14:paraId="589793FD">
            <w:pPr>
              <w:keepNext w:val="0"/>
              <w:keepLines w:val="0"/>
              <w:pageBreakBefore w:val="0"/>
              <w:widowControl/>
              <w:spacing w:before="0" w:after="0" w:line="240" w:lineRule="auto"/>
            </w:pPr>
            <w:r>
              <w:rPr>
                <w:rFonts w:ascii="Times New Roman" w:hAnsi="Times New Roman" w:eastAsia="Times New Roman"/>
                <w:b w:val="0"/>
                <w:sz w:val="13"/>
              </w:rPr>
              <w:t>4</w:t>
            </w:r>
          </w:p>
        </w:tc>
        <w:tc>
          <w:tcPr>
            <w:tcW w:w="1147" w:type="dxa"/>
            <w:tcMar>
              <w:top w:w="35" w:type="dxa"/>
              <w:left w:w="35" w:type="dxa"/>
              <w:bottom w:w="35" w:type="dxa"/>
              <w:right w:w="35" w:type="dxa"/>
            </w:tcMar>
            <w:vAlign w:val="top"/>
          </w:tcPr>
          <w:p w14:paraId="2A2BDCE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2CFE79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9190A6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8477DD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EC1EDF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D59877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985756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A43237B">
            <w:pPr>
              <w:keepNext w:val="0"/>
              <w:keepLines w:val="0"/>
              <w:pageBreakBefore w:val="0"/>
              <w:widowControl/>
              <w:spacing w:before="0" w:after="0" w:line="240" w:lineRule="auto"/>
            </w:pPr>
          </w:p>
        </w:tc>
      </w:tr>
      <w:tr w14:paraId="2BD3596C">
        <w:trPr>
          <w:jc w:val="center"/>
        </w:trPr>
        <w:tc>
          <w:tcPr>
            <w:tcW w:w="1147" w:type="dxa"/>
            <w:tcMar>
              <w:top w:w="35" w:type="dxa"/>
              <w:left w:w="35" w:type="dxa"/>
              <w:bottom w:w="35" w:type="dxa"/>
              <w:right w:w="35" w:type="dxa"/>
            </w:tcMar>
            <w:vAlign w:val="top"/>
          </w:tcPr>
          <w:p w14:paraId="53B373CE">
            <w:pPr>
              <w:keepNext w:val="0"/>
              <w:keepLines w:val="0"/>
              <w:pageBreakBefore w:val="0"/>
              <w:widowControl/>
              <w:spacing w:before="0" w:after="0" w:line="240" w:lineRule="auto"/>
            </w:pPr>
            <w:r>
              <w:rPr>
                <w:rFonts w:ascii="Times New Roman" w:hAnsi="Times New Roman" w:eastAsia="Times New Roman"/>
                <w:b w:val="0"/>
                <w:sz w:val="13"/>
              </w:rPr>
              <w:t>5</w:t>
            </w:r>
          </w:p>
        </w:tc>
        <w:tc>
          <w:tcPr>
            <w:tcW w:w="1147" w:type="dxa"/>
            <w:tcMar>
              <w:top w:w="35" w:type="dxa"/>
              <w:left w:w="35" w:type="dxa"/>
              <w:bottom w:w="35" w:type="dxa"/>
              <w:right w:w="35" w:type="dxa"/>
            </w:tcMar>
            <w:vAlign w:val="top"/>
          </w:tcPr>
          <w:p w14:paraId="129EE9A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2C5A8E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9ED206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ED04D6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08F6A0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E2336B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3F1480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B40C189">
            <w:pPr>
              <w:keepNext w:val="0"/>
              <w:keepLines w:val="0"/>
              <w:pageBreakBefore w:val="0"/>
              <w:widowControl/>
              <w:spacing w:before="0" w:after="0" w:line="240" w:lineRule="auto"/>
            </w:pPr>
          </w:p>
        </w:tc>
      </w:tr>
      <w:tr w14:paraId="4EAC0D45">
        <w:trPr>
          <w:jc w:val="center"/>
        </w:trPr>
        <w:tc>
          <w:tcPr>
            <w:tcW w:w="1147" w:type="dxa"/>
            <w:tcMar>
              <w:top w:w="35" w:type="dxa"/>
              <w:left w:w="35" w:type="dxa"/>
              <w:bottom w:w="35" w:type="dxa"/>
              <w:right w:w="35" w:type="dxa"/>
            </w:tcMar>
            <w:vAlign w:val="top"/>
          </w:tcPr>
          <w:p w14:paraId="2BF8A37F">
            <w:pPr>
              <w:keepNext w:val="0"/>
              <w:keepLines w:val="0"/>
              <w:pageBreakBefore w:val="0"/>
              <w:widowControl/>
              <w:spacing w:before="0" w:after="0" w:line="240" w:lineRule="auto"/>
            </w:pPr>
            <w:r>
              <w:rPr>
                <w:rFonts w:ascii="Times New Roman" w:hAnsi="Times New Roman" w:eastAsia="Times New Roman"/>
                <w:b w:val="0"/>
                <w:sz w:val="13"/>
              </w:rPr>
              <w:t>6</w:t>
            </w:r>
          </w:p>
        </w:tc>
        <w:tc>
          <w:tcPr>
            <w:tcW w:w="1147" w:type="dxa"/>
            <w:tcMar>
              <w:top w:w="35" w:type="dxa"/>
              <w:left w:w="35" w:type="dxa"/>
              <w:bottom w:w="35" w:type="dxa"/>
              <w:right w:w="35" w:type="dxa"/>
            </w:tcMar>
            <w:vAlign w:val="top"/>
          </w:tcPr>
          <w:p w14:paraId="3BFB3A0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74BB83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B39431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E23870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C0CE52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DDD7F3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0EF0C7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B454092">
            <w:pPr>
              <w:keepNext w:val="0"/>
              <w:keepLines w:val="0"/>
              <w:pageBreakBefore w:val="0"/>
              <w:widowControl/>
              <w:spacing w:before="0" w:after="0" w:line="240" w:lineRule="auto"/>
            </w:pPr>
          </w:p>
        </w:tc>
      </w:tr>
      <w:tr w14:paraId="6BFC3FAF">
        <w:trPr>
          <w:jc w:val="center"/>
        </w:trPr>
        <w:tc>
          <w:tcPr>
            <w:tcW w:w="1147" w:type="dxa"/>
            <w:tcMar>
              <w:top w:w="35" w:type="dxa"/>
              <w:left w:w="35" w:type="dxa"/>
              <w:bottom w:w="35" w:type="dxa"/>
              <w:right w:w="35" w:type="dxa"/>
            </w:tcMar>
            <w:vAlign w:val="top"/>
          </w:tcPr>
          <w:p w14:paraId="4BB077EC">
            <w:pPr>
              <w:keepNext w:val="0"/>
              <w:keepLines w:val="0"/>
              <w:pageBreakBefore w:val="0"/>
              <w:widowControl/>
              <w:spacing w:before="0" w:after="0" w:line="240" w:lineRule="auto"/>
            </w:pPr>
            <w:r>
              <w:rPr>
                <w:rFonts w:ascii="Times New Roman" w:hAnsi="Times New Roman" w:eastAsia="Times New Roman"/>
                <w:b w:val="0"/>
                <w:sz w:val="13"/>
              </w:rPr>
              <w:t>7</w:t>
            </w:r>
          </w:p>
        </w:tc>
        <w:tc>
          <w:tcPr>
            <w:tcW w:w="1147" w:type="dxa"/>
            <w:tcMar>
              <w:top w:w="35" w:type="dxa"/>
              <w:left w:w="35" w:type="dxa"/>
              <w:bottom w:w="35" w:type="dxa"/>
              <w:right w:w="35" w:type="dxa"/>
            </w:tcMar>
            <w:vAlign w:val="top"/>
          </w:tcPr>
          <w:p w14:paraId="4C195C7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A6CD78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93F685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0A9BB7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18F80F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182AEC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2D2FCD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579C27B">
            <w:pPr>
              <w:keepNext w:val="0"/>
              <w:keepLines w:val="0"/>
              <w:pageBreakBefore w:val="0"/>
              <w:widowControl/>
              <w:spacing w:before="0" w:after="0" w:line="240" w:lineRule="auto"/>
            </w:pPr>
          </w:p>
        </w:tc>
      </w:tr>
      <w:tr w14:paraId="0A01F1BE">
        <w:trPr>
          <w:jc w:val="center"/>
        </w:trPr>
        <w:tc>
          <w:tcPr>
            <w:tcW w:w="1147" w:type="dxa"/>
            <w:tcMar>
              <w:top w:w="35" w:type="dxa"/>
              <w:left w:w="35" w:type="dxa"/>
              <w:bottom w:w="35" w:type="dxa"/>
              <w:right w:w="35" w:type="dxa"/>
            </w:tcMar>
            <w:vAlign w:val="top"/>
          </w:tcPr>
          <w:p w14:paraId="537B66F0">
            <w:pPr>
              <w:keepNext w:val="0"/>
              <w:keepLines w:val="0"/>
              <w:pageBreakBefore w:val="0"/>
              <w:widowControl/>
              <w:spacing w:before="0" w:after="0" w:line="240" w:lineRule="auto"/>
            </w:pPr>
            <w:r>
              <w:rPr>
                <w:rFonts w:ascii="Times New Roman" w:hAnsi="Times New Roman" w:eastAsia="Times New Roman"/>
                <w:b w:val="0"/>
                <w:sz w:val="13"/>
              </w:rPr>
              <w:t>8</w:t>
            </w:r>
          </w:p>
        </w:tc>
        <w:tc>
          <w:tcPr>
            <w:tcW w:w="1147" w:type="dxa"/>
            <w:tcMar>
              <w:top w:w="35" w:type="dxa"/>
              <w:left w:w="35" w:type="dxa"/>
              <w:bottom w:w="35" w:type="dxa"/>
              <w:right w:w="35" w:type="dxa"/>
            </w:tcMar>
            <w:vAlign w:val="top"/>
          </w:tcPr>
          <w:p w14:paraId="271EB74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2CC105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D05E4F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B2544C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67F31E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6F4ED8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61C1D2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0489341">
            <w:pPr>
              <w:keepNext w:val="0"/>
              <w:keepLines w:val="0"/>
              <w:pageBreakBefore w:val="0"/>
              <w:widowControl/>
              <w:spacing w:before="0" w:after="0" w:line="240" w:lineRule="auto"/>
            </w:pPr>
          </w:p>
        </w:tc>
      </w:tr>
      <w:tr w14:paraId="31475444">
        <w:trPr>
          <w:jc w:val="center"/>
        </w:trPr>
        <w:tc>
          <w:tcPr>
            <w:tcW w:w="1147" w:type="dxa"/>
            <w:tcMar>
              <w:top w:w="35" w:type="dxa"/>
              <w:left w:w="35" w:type="dxa"/>
              <w:bottom w:w="35" w:type="dxa"/>
              <w:right w:w="35" w:type="dxa"/>
            </w:tcMar>
            <w:vAlign w:val="top"/>
          </w:tcPr>
          <w:p w14:paraId="53652C6B">
            <w:pPr>
              <w:keepNext w:val="0"/>
              <w:keepLines w:val="0"/>
              <w:pageBreakBefore w:val="0"/>
              <w:widowControl/>
              <w:spacing w:before="0" w:after="0" w:line="240" w:lineRule="auto"/>
            </w:pPr>
            <w:r>
              <w:rPr>
                <w:rFonts w:ascii="Times New Roman" w:hAnsi="Times New Roman" w:eastAsia="Times New Roman"/>
                <w:b w:val="0"/>
                <w:sz w:val="13"/>
              </w:rPr>
              <w:t>9</w:t>
            </w:r>
          </w:p>
        </w:tc>
        <w:tc>
          <w:tcPr>
            <w:tcW w:w="1147" w:type="dxa"/>
            <w:tcMar>
              <w:top w:w="35" w:type="dxa"/>
              <w:left w:w="35" w:type="dxa"/>
              <w:bottom w:w="35" w:type="dxa"/>
              <w:right w:w="35" w:type="dxa"/>
            </w:tcMar>
            <w:vAlign w:val="top"/>
          </w:tcPr>
          <w:p w14:paraId="08DB06B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015556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A72482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390002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B8F8F4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8D51B0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ECB619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2A54AE5">
            <w:pPr>
              <w:keepNext w:val="0"/>
              <w:keepLines w:val="0"/>
              <w:pageBreakBefore w:val="0"/>
              <w:widowControl/>
              <w:spacing w:before="0" w:after="0" w:line="240" w:lineRule="auto"/>
            </w:pPr>
          </w:p>
        </w:tc>
      </w:tr>
      <w:tr w14:paraId="584E800B">
        <w:trPr>
          <w:jc w:val="center"/>
        </w:trPr>
        <w:tc>
          <w:tcPr>
            <w:tcW w:w="1147" w:type="dxa"/>
            <w:tcMar>
              <w:top w:w="35" w:type="dxa"/>
              <w:left w:w="35" w:type="dxa"/>
              <w:bottom w:w="35" w:type="dxa"/>
              <w:right w:w="35" w:type="dxa"/>
            </w:tcMar>
            <w:vAlign w:val="top"/>
          </w:tcPr>
          <w:p w14:paraId="7ED81315">
            <w:pPr>
              <w:keepNext w:val="0"/>
              <w:keepLines w:val="0"/>
              <w:pageBreakBefore w:val="0"/>
              <w:widowControl/>
              <w:spacing w:before="0" w:after="0" w:line="240" w:lineRule="auto"/>
            </w:pPr>
            <w:r>
              <w:rPr>
                <w:rFonts w:ascii="Times New Roman" w:hAnsi="Times New Roman" w:eastAsia="Times New Roman"/>
                <w:b w:val="0"/>
                <w:sz w:val="13"/>
              </w:rPr>
              <w:t>10</w:t>
            </w:r>
          </w:p>
        </w:tc>
        <w:tc>
          <w:tcPr>
            <w:tcW w:w="1147" w:type="dxa"/>
            <w:tcMar>
              <w:top w:w="35" w:type="dxa"/>
              <w:left w:w="35" w:type="dxa"/>
              <w:bottom w:w="35" w:type="dxa"/>
              <w:right w:w="35" w:type="dxa"/>
            </w:tcMar>
            <w:vAlign w:val="top"/>
          </w:tcPr>
          <w:p w14:paraId="2AE18AD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D2E130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27E065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59E3F9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6A6D7F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0E7B97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CE85E9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A330208">
            <w:pPr>
              <w:keepNext w:val="0"/>
              <w:keepLines w:val="0"/>
              <w:pageBreakBefore w:val="0"/>
              <w:widowControl/>
              <w:spacing w:before="0" w:after="0" w:line="240" w:lineRule="auto"/>
            </w:pPr>
          </w:p>
        </w:tc>
      </w:tr>
    </w:tbl>
    <w:p w14:paraId="238EBD7B">
      <w:pPr>
        <w:keepNext w:val="0"/>
        <w:keepLines w:val="0"/>
        <w:pageBreakBefore w:val="0"/>
        <w:widowControl/>
        <w:spacing w:before="0" w:after="60" w:line="240" w:lineRule="auto"/>
      </w:pPr>
    </w:p>
    <w:p w14:paraId="7CAB77C9">
      <w:pPr>
        <w:keepNext w:val="0"/>
        <w:keepLines w:val="0"/>
        <w:pageBreakBefore w:val="0"/>
        <w:widowControl/>
        <w:spacing w:before="0" w:after="100" w:line="252" w:lineRule="auto"/>
      </w:pPr>
      <w:r>
        <w:rPr>
          <w:rFonts w:ascii="Times New Roman" w:hAnsi="Times New Roman" w:eastAsia="Times New Roman"/>
          <w:b w:val="0"/>
          <w:sz w:val="23"/>
        </w:rPr>
        <w:t>Trainer or Admin Officer Confirmation: __________________________</w:t>
      </w:r>
      <w:r>
        <w:rPr>
          <w:rFonts w:ascii="Times New Roman" w:hAnsi="Times New Roman" w:eastAsia="Times New Roman"/>
          <w:b w:val="0"/>
          <w:sz w:val="23"/>
        </w:rPr>
        <w:br w:type="textWrapping"/>
      </w:r>
      <w:r>
        <w:rPr>
          <w:rFonts w:ascii="Times New Roman" w:hAnsi="Times New Roman" w:eastAsia="Times New Roman"/>
          <w:b w:val="0"/>
          <w:sz w:val="23"/>
        </w:rPr>
        <w:t>Signature: __________________________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__________________________</w:t>
      </w:r>
    </w:p>
    <w:p w14:paraId="6E0F088B">
      <w:pPr>
        <w:keepNext w:val="0"/>
        <w:keepLines w:val="0"/>
        <w:pageBreakBefore w:val="0"/>
        <w:widowControl/>
        <w:spacing w:before="0" w:after="40" w:line="240" w:lineRule="auto"/>
      </w:pPr>
    </w:p>
    <w:p w14:paraId="671B5D3F">
      <w:pPr>
        <w:pStyle w:val="2"/>
        <w:keepNext/>
        <w:keepLines w:val="0"/>
        <w:pageBreakBefore w:val="0"/>
        <w:widowControl/>
        <w:spacing w:before="240" w:after="120" w:line="252" w:lineRule="auto"/>
      </w:pPr>
      <w:r>
        <w:rPr>
          <w:rFonts w:ascii="Times New Roman" w:hAnsi="Times New Roman" w:eastAsia="Times New Roman"/>
          <w:b/>
          <w:sz w:val="30"/>
        </w:rPr>
        <w:t>7. MORNING DEVOTION ATTENDANCE REGISTER</w:t>
      </w:r>
    </w:p>
    <w:p w14:paraId="2CD6A23A">
      <w:pPr>
        <w:keepNext w:val="0"/>
        <w:keepLines w:val="0"/>
        <w:pageBreakBefore w:val="0"/>
        <w:widowControl/>
        <w:spacing w:before="0" w:after="100" w:line="252" w:lineRule="auto"/>
      </w:pPr>
      <w:r>
        <w:rPr>
          <w:rFonts w:ascii="Times New Roman" w:hAnsi="Times New Roman" w:eastAsia="Times New Roman"/>
          <w:b w:val="0"/>
          <w:sz w:val="23"/>
        </w:rPr>
        <w:t>Morning devotion is compulsory for all trainees unless officially excused.</w:t>
      </w:r>
    </w:p>
    <w:p w14:paraId="597F8268">
      <w:pPr>
        <w:keepNext w:val="0"/>
        <w:keepLines w:val="0"/>
        <w:pageBreakBefore w:val="0"/>
        <w:widowControl/>
        <w:spacing w:before="100" w:after="60" w:line="252" w:lineRule="auto"/>
      </w:pPr>
      <w:r>
        <w:rPr>
          <w:rFonts w:ascii="Times New Roman" w:hAnsi="Times New Roman" w:eastAsia="Times New Roman"/>
          <w:b/>
          <w:sz w:val="24"/>
        </w:rPr>
        <w:t>Morning Devotion Register</w:t>
      </w:r>
    </w:p>
    <w:p w14:paraId="789BDA2A">
      <w:pPr>
        <w:keepNext w:val="0"/>
        <w:keepLines w:val="0"/>
        <w:pageBreakBefore w:val="0"/>
        <w:widowControl/>
        <w:spacing w:before="0" w:after="100" w:line="252" w:lineRule="auto"/>
      </w:pPr>
      <w:r>
        <w:rPr>
          <w:rFonts w:ascii="Times New Roman" w:hAnsi="Times New Roman" w:eastAsia="Times New Roman"/>
          <w:b w:val="0"/>
          <w:sz w:val="23"/>
        </w:rPr>
        <w:t>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Devotion Leader: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Theme or Scripture: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1299"/>
        <w:gridCol w:w="1299"/>
        <w:gridCol w:w="1299"/>
        <w:gridCol w:w="1299"/>
        <w:gridCol w:w="1299"/>
        <w:gridCol w:w="1299"/>
        <w:gridCol w:w="1299"/>
      </w:tblGrid>
      <w:tr w14:paraId="5904B097">
        <w:trPr>
          <w:jc w:val="center"/>
        </w:trPr>
        <w:tc>
          <w:tcPr>
            <w:tcW w:w="1290" w:type="dxa"/>
            <w:shd w:val="clear" w:color="auto" w:fill="D9EAF7"/>
            <w:tcMar>
              <w:top w:w="35" w:type="dxa"/>
              <w:left w:w="35" w:type="dxa"/>
              <w:bottom w:w="35" w:type="dxa"/>
              <w:right w:w="35" w:type="dxa"/>
            </w:tcMar>
            <w:vAlign w:val="top"/>
          </w:tcPr>
          <w:p w14:paraId="4D9525C7">
            <w:pPr>
              <w:keepNext w:val="0"/>
              <w:keepLines w:val="0"/>
              <w:pageBreakBefore w:val="0"/>
              <w:widowControl/>
              <w:spacing w:before="0" w:after="0" w:line="240" w:lineRule="auto"/>
            </w:pPr>
            <w:r>
              <w:rPr>
                <w:rFonts w:ascii="Times New Roman" w:hAnsi="Times New Roman" w:eastAsia="Times New Roman"/>
                <w:b/>
                <w:sz w:val="13"/>
              </w:rPr>
              <w:t>No.</w:t>
            </w:r>
          </w:p>
        </w:tc>
        <w:tc>
          <w:tcPr>
            <w:tcW w:w="1290" w:type="dxa"/>
            <w:shd w:val="clear" w:color="auto" w:fill="D9EAF7"/>
            <w:tcMar>
              <w:top w:w="35" w:type="dxa"/>
              <w:left w:w="35" w:type="dxa"/>
              <w:bottom w:w="35" w:type="dxa"/>
              <w:right w:w="35" w:type="dxa"/>
            </w:tcMar>
            <w:vAlign w:val="top"/>
          </w:tcPr>
          <w:p w14:paraId="3A238794">
            <w:pPr>
              <w:keepNext w:val="0"/>
              <w:keepLines w:val="0"/>
              <w:pageBreakBefore w:val="0"/>
              <w:widowControl/>
              <w:spacing w:before="0" w:after="0" w:line="240" w:lineRule="auto"/>
            </w:pPr>
            <w:r>
              <w:rPr>
                <w:rFonts w:ascii="Times New Roman" w:hAnsi="Times New Roman" w:eastAsia="Times New Roman"/>
                <w:b/>
                <w:sz w:val="13"/>
              </w:rPr>
              <w:t>Student Name</w:t>
            </w:r>
          </w:p>
        </w:tc>
        <w:tc>
          <w:tcPr>
            <w:tcW w:w="1290" w:type="dxa"/>
            <w:shd w:val="clear" w:color="auto" w:fill="D9EAF7"/>
            <w:tcMar>
              <w:top w:w="35" w:type="dxa"/>
              <w:left w:w="35" w:type="dxa"/>
              <w:bottom w:w="35" w:type="dxa"/>
              <w:right w:w="35" w:type="dxa"/>
            </w:tcMar>
            <w:vAlign w:val="top"/>
          </w:tcPr>
          <w:p w14:paraId="6CB7EFC2">
            <w:pPr>
              <w:keepNext w:val="0"/>
              <w:keepLines w:val="0"/>
              <w:pageBreakBefore w:val="0"/>
              <w:widowControl/>
              <w:spacing w:before="0" w:after="0" w:line="240" w:lineRule="auto"/>
            </w:pPr>
            <w:r>
              <w:rPr>
                <w:rFonts w:ascii="Times New Roman" w:hAnsi="Times New Roman" w:eastAsia="Times New Roman"/>
                <w:b/>
                <w:sz w:val="13"/>
              </w:rPr>
              <w:t>Student ID</w:t>
            </w:r>
          </w:p>
        </w:tc>
        <w:tc>
          <w:tcPr>
            <w:tcW w:w="1290" w:type="dxa"/>
            <w:shd w:val="clear" w:color="auto" w:fill="D9EAF7"/>
            <w:tcMar>
              <w:top w:w="35" w:type="dxa"/>
              <w:left w:w="35" w:type="dxa"/>
              <w:bottom w:w="35" w:type="dxa"/>
              <w:right w:w="35" w:type="dxa"/>
            </w:tcMar>
            <w:vAlign w:val="top"/>
          </w:tcPr>
          <w:p w14:paraId="0D886613">
            <w:pPr>
              <w:keepNext w:val="0"/>
              <w:keepLines w:val="0"/>
              <w:pageBreakBefore w:val="0"/>
              <w:widowControl/>
              <w:spacing w:before="0" w:after="0" w:line="240" w:lineRule="auto"/>
            </w:pPr>
            <w:r>
              <w:rPr>
                <w:rFonts w:ascii="Times New Roman" w:hAnsi="Times New Roman" w:eastAsia="Times New Roman"/>
                <w:b/>
                <w:sz w:val="13"/>
              </w:rPr>
              <w:t>Arrival Time</w:t>
            </w:r>
          </w:p>
        </w:tc>
        <w:tc>
          <w:tcPr>
            <w:tcW w:w="1290" w:type="dxa"/>
            <w:shd w:val="clear" w:color="auto" w:fill="D9EAF7"/>
            <w:tcMar>
              <w:top w:w="35" w:type="dxa"/>
              <w:left w:w="35" w:type="dxa"/>
              <w:bottom w:w="35" w:type="dxa"/>
              <w:right w:w="35" w:type="dxa"/>
            </w:tcMar>
            <w:vAlign w:val="top"/>
          </w:tcPr>
          <w:p w14:paraId="3434AF16">
            <w:pPr>
              <w:keepNext w:val="0"/>
              <w:keepLines w:val="0"/>
              <w:pageBreakBefore w:val="0"/>
              <w:widowControl/>
              <w:spacing w:before="0" w:after="0" w:line="240" w:lineRule="auto"/>
            </w:pPr>
            <w:r>
              <w:rPr>
                <w:rFonts w:ascii="Times New Roman" w:hAnsi="Times New Roman" w:eastAsia="Times New Roman"/>
                <w:b/>
                <w:sz w:val="13"/>
              </w:rPr>
              <w:t>Status Code</w:t>
            </w:r>
          </w:p>
        </w:tc>
        <w:tc>
          <w:tcPr>
            <w:tcW w:w="1290" w:type="dxa"/>
            <w:shd w:val="clear" w:color="auto" w:fill="D9EAF7"/>
            <w:tcMar>
              <w:top w:w="35" w:type="dxa"/>
              <w:left w:w="35" w:type="dxa"/>
              <w:bottom w:w="35" w:type="dxa"/>
              <w:right w:w="35" w:type="dxa"/>
            </w:tcMar>
            <w:vAlign w:val="top"/>
          </w:tcPr>
          <w:p w14:paraId="7FC100EF">
            <w:pPr>
              <w:keepNext w:val="0"/>
              <w:keepLines w:val="0"/>
              <w:pageBreakBefore w:val="0"/>
              <w:widowControl/>
              <w:spacing w:before="0" w:after="0" w:line="240" w:lineRule="auto"/>
            </w:pPr>
            <w:r>
              <w:rPr>
                <w:rFonts w:ascii="Times New Roman" w:hAnsi="Times New Roman" w:eastAsia="Times New Roman"/>
                <w:b/>
                <w:sz w:val="13"/>
              </w:rPr>
              <w:t>Participated in Prayer</w:t>
            </w:r>
          </w:p>
        </w:tc>
        <w:tc>
          <w:tcPr>
            <w:tcW w:w="1290" w:type="dxa"/>
            <w:shd w:val="clear" w:color="auto" w:fill="D9EAF7"/>
            <w:tcMar>
              <w:top w:w="35" w:type="dxa"/>
              <w:left w:w="35" w:type="dxa"/>
              <w:bottom w:w="35" w:type="dxa"/>
              <w:right w:w="35" w:type="dxa"/>
            </w:tcMar>
            <w:vAlign w:val="top"/>
          </w:tcPr>
          <w:p w14:paraId="193615CE">
            <w:pPr>
              <w:keepNext w:val="0"/>
              <w:keepLines w:val="0"/>
              <w:pageBreakBefore w:val="0"/>
              <w:widowControl/>
              <w:spacing w:before="0" w:after="0" w:line="240" w:lineRule="auto"/>
            </w:pPr>
            <w:r>
              <w:rPr>
                <w:rFonts w:ascii="Times New Roman" w:hAnsi="Times New Roman" w:eastAsia="Times New Roman"/>
                <w:b/>
                <w:sz w:val="13"/>
              </w:rPr>
              <w:t>Bible Present</w:t>
            </w:r>
          </w:p>
        </w:tc>
        <w:tc>
          <w:tcPr>
            <w:tcW w:w="1290" w:type="dxa"/>
            <w:shd w:val="clear" w:color="auto" w:fill="D9EAF7"/>
            <w:tcMar>
              <w:top w:w="35" w:type="dxa"/>
              <w:left w:w="35" w:type="dxa"/>
              <w:bottom w:w="35" w:type="dxa"/>
              <w:right w:w="35" w:type="dxa"/>
            </w:tcMar>
            <w:vAlign w:val="top"/>
          </w:tcPr>
          <w:p w14:paraId="4F98B8C8">
            <w:pPr>
              <w:keepNext w:val="0"/>
              <w:keepLines w:val="0"/>
              <w:pageBreakBefore w:val="0"/>
              <w:widowControl/>
              <w:spacing w:before="0" w:after="0" w:line="240" w:lineRule="auto"/>
            </w:pPr>
            <w:r>
              <w:rPr>
                <w:rFonts w:ascii="Times New Roman" w:hAnsi="Times New Roman" w:eastAsia="Times New Roman"/>
                <w:b/>
                <w:sz w:val="13"/>
              </w:rPr>
              <w:t>Remarks</w:t>
            </w:r>
          </w:p>
        </w:tc>
      </w:tr>
      <w:tr w14:paraId="700D0425">
        <w:trPr>
          <w:jc w:val="center"/>
        </w:trPr>
        <w:tc>
          <w:tcPr>
            <w:tcW w:w="1290" w:type="dxa"/>
            <w:tcMar>
              <w:top w:w="35" w:type="dxa"/>
              <w:left w:w="35" w:type="dxa"/>
              <w:bottom w:w="35" w:type="dxa"/>
              <w:right w:w="35" w:type="dxa"/>
            </w:tcMar>
            <w:vAlign w:val="top"/>
          </w:tcPr>
          <w:p w14:paraId="05A278DB">
            <w:pPr>
              <w:keepNext w:val="0"/>
              <w:keepLines w:val="0"/>
              <w:pageBreakBefore w:val="0"/>
              <w:widowControl/>
              <w:spacing w:before="0" w:after="0" w:line="240" w:lineRule="auto"/>
            </w:pPr>
            <w:r>
              <w:rPr>
                <w:rFonts w:ascii="Times New Roman" w:hAnsi="Times New Roman" w:eastAsia="Times New Roman"/>
                <w:b w:val="0"/>
                <w:sz w:val="13"/>
              </w:rPr>
              <w:t>1</w:t>
            </w:r>
          </w:p>
        </w:tc>
        <w:tc>
          <w:tcPr>
            <w:tcW w:w="1290" w:type="dxa"/>
            <w:tcMar>
              <w:top w:w="35" w:type="dxa"/>
              <w:left w:w="35" w:type="dxa"/>
              <w:bottom w:w="35" w:type="dxa"/>
              <w:right w:w="35" w:type="dxa"/>
            </w:tcMar>
            <w:vAlign w:val="top"/>
          </w:tcPr>
          <w:p w14:paraId="164CAF52">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04CFFC7D">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71FCBEA0">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6BCC594D">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7640266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6436000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43E8DD8F">
            <w:pPr>
              <w:keepNext w:val="0"/>
              <w:keepLines w:val="0"/>
              <w:pageBreakBefore w:val="0"/>
              <w:widowControl/>
              <w:spacing w:before="0" w:after="0" w:line="240" w:lineRule="auto"/>
            </w:pPr>
          </w:p>
        </w:tc>
      </w:tr>
      <w:tr w14:paraId="1FA482CC">
        <w:trPr>
          <w:jc w:val="center"/>
        </w:trPr>
        <w:tc>
          <w:tcPr>
            <w:tcW w:w="1290" w:type="dxa"/>
            <w:tcMar>
              <w:top w:w="35" w:type="dxa"/>
              <w:left w:w="35" w:type="dxa"/>
              <w:bottom w:w="35" w:type="dxa"/>
              <w:right w:w="35" w:type="dxa"/>
            </w:tcMar>
            <w:vAlign w:val="top"/>
          </w:tcPr>
          <w:p w14:paraId="54E266F4">
            <w:pPr>
              <w:keepNext w:val="0"/>
              <w:keepLines w:val="0"/>
              <w:pageBreakBefore w:val="0"/>
              <w:widowControl/>
              <w:spacing w:before="0" w:after="0" w:line="240" w:lineRule="auto"/>
            </w:pPr>
            <w:r>
              <w:rPr>
                <w:rFonts w:ascii="Times New Roman" w:hAnsi="Times New Roman" w:eastAsia="Times New Roman"/>
                <w:b w:val="0"/>
                <w:sz w:val="13"/>
              </w:rPr>
              <w:t>2</w:t>
            </w:r>
          </w:p>
        </w:tc>
        <w:tc>
          <w:tcPr>
            <w:tcW w:w="1290" w:type="dxa"/>
            <w:tcMar>
              <w:top w:w="35" w:type="dxa"/>
              <w:left w:w="35" w:type="dxa"/>
              <w:bottom w:w="35" w:type="dxa"/>
              <w:right w:w="35" w:type="dxa"/>
            </w:tcMar>
            <w:vAlign w:val="top"/>
          </w:tcPr>
          <w:p w14:paraId="7B74562E">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15410BCF">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69B1F90E">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6B335D91">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2D9B271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26094634">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425108DF">
            <w:pPr>
              <w:keepNext w:val="0"/>
              <w:keepLines w:val="0"/>
              <w:pageBreakBefore w:val="0"/>
              <w:widowControl/>
              <w:spacing w:before="0" w:after="0" w:line="240" w:lineRule="auto"/>
            </w:pPr>
          </w:p>
        </w:tc>
      </w:tr>
      <w:tr w14:paraId="26C9B94D">
        <w:trPr>
          <w:jc w:val="center"/>
        </w:trPr>
        <w:tc>
          <w:tcPr>
            <w:tcW w:w="1290" w:type="dxa"/>
            <w:tcMar>
              <w:top w:w="35" w:type="dxa"/>
              <w:left w:w="35" w:type="dxa"/>
              <w:bottom w:w="35" w:type="dxa"/>
              <w:right w:w="35" w:type="dxa"/>
            </w:tcMar>
            <w:vAlign w:val="top"/>
          </w:tcPr>
          <w:p w14:paraId="2164EDE5">
            <w:pPr>
              <w:keepNext w:val="0"/>
              <w:keepLines w:val="0"/>
              <w:pageBreakBefore w:val="0"/>
              <w:widowControl/>
              <w:spacing w:before="0" w:after="0" w:line="240" w:lineRule="auto"/>
            </w:pPr>
            <w:r>
              <w:rPr>
                <w:rFonts w:ascii="Times New Roman" w:hAnsi="Times New Roman" w:eastAsia="Times New Roman"/>
                <w:b w:val="0"/>
                <w:sz w:val="13"/>
              </w:rPr>
              <w:t>3</w:t>
            </w:r>
          </w:p>
        </w:tc>
        <w:tc>
          <w:tcPr>
            <w:tcW w:w="1290" w:type="dxa"/>
            <w:tcMar>
              <w:top w:w="35" w:type="dxa"/>
              <w:left w:w="35" w:type="dxa"/>
              <w:bottom w:w="35" w:type="dxa"/>
              <w:right w:w="35" w:type="dxa"/>
            </w:tcMar>
            <w:vAlign w:val="top"/>
          </w:tcPr>
          <w:p w14:paraId="213929A2">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155A59AA">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6725A134">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1F2D155B">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02459E1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10EBA09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1AC90466">
            <w:pPr>
              <w:keepNext w:val="0"/>
              <w:keepLines w:val="0"/>
              <w:pageBreakBefore w:val="0"/>
              <w:widowControl/>
              <w:spacing w:before="0" w:after="0" w:line="240" w:lineRule="auto"/>
            </w:pPr>
          </w:p>
        </w:tc>
      </w:tr>
      <w:tr w14:paraId="09604BEA">
        <w:trPr>
          <w:jc w:val="center"/>
        </w:trPr>
        <w:tc>
          <w:tcPr>
            <w:tcW w:w="1290" w:type="dxa"/>
            <w:tcMar>
              <w:top w:w="35" w:type="dxa"/>
              <w:left w:w="35" w:type="dxa"/>
              <w:bottom w:w="35" w:type="dxa"/>
              <w:right w:w="35" w:type="dxa"/>
            </w:tcMar>
            <w:vAlign w:val="top"/>
          </w:tcPr>
          <w:p w14:paraId="175241FE">
            <w:pPr>
              <w:keepNext w:val="0"/>
              <w:keepLines w:val="0"/>
              <w:pageBreakBefore w:val="0"/>
              <w:widowControl/>
              <w:spacing w:before="0" w:after="0" w:line="240" w:lineRule="auto"/>
            </w:pPr>
            <w:r>
              <w:rPr>
                <w:rFonts w:ascii="Times New Roman" w:hAnsi="Times New Roman" w:eastAsia="Times New Roman"/>
                <w:b w:val="0"/>
                <w:sz w:val="13"/>
              </w:rPr>
              <w:t>4</w:t>
            </w:r>
          </w:p>
        </w:tc>
        <w:tc>
          <w:tcPr>
            <w:tcW w:w="1290" w:type="dxa"/>
            <w:tcMar>
              <w:top w:w="35" w:type="dxa"/>
              <w:left w:w="35" w:type="dxa"/>
              <w:bottom w:w="35" w:type="dxa"/>
              <w:right w:w="35" w:type="dxa"/>
            </w:tcMar>
            <w:vAlign w:val="top"/>
          </w:tcPr>
          <w:p w14:paraId="5E5823EA">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1CCDEB62">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64E76B8F">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386E5CB1">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53BF651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2676998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5A63F705">
            <w:pPr>
              <w:keepNext w:val="0"/>
              <w:keepLines w:val="0"/>
              <w:pageBreakBefore w:val="0"/>
              <w:widowControl/>
              <w:spacing w:before="0" w:after="0" w:line="240" w:lineRule="auto"/>
            </w:pPr>
          </w:p>
        </w:tc>
      </w:tr>
      <w:tr w14:paraId="3068765C">
        <w:trPr>
          <w:jc w:val="center"/>
        </w:trPr>
        <w:tc>
          <w:tcPr>
            <w:tcW w:w="1290" w:type="dxa"/>
            <w:tcMar>
              <w:top w:w="35" w:type="dxa"/>
              <w:left w:w="35" w:type="dxa"/>
              <w:bottom w:w="35" w:type="dxa"/>
              <w:right w:w="35" w:type="dxa"/>
            </w:tcMar>
            <w:vAlign w:val="top"/>
          </w:tcPr>
          <w:p w14:paraId="71DA1DDE">
            <w:pPr>
              <w:keepNext w:val="0"/>
              <w:keepLines w:val="0"/>
              <w:pageBreakBefore w:val="0"/>
              <w:widowControl/>
              <w:spacing w:before="0" w:after="0" w:line="240" w:lineRule="auto"/>
            </w:pPr>
            <w:r>
              <w:rPr>
                <w:rFonts w:ascii="Times New Roman" w:hAnsi="Times New Roman" w:eastAsia="Times New Roman"/>
                <w:b w:val="0"/>
                <w:sz w:val="13"/>
              </w:rPr>
              <w:t>5</w:t>
            </w:r>
          </w:p>
        </w:tc>
        <w:tc>
          <w:tcPr>
            <w:tcW w:w="1290" w:type="dxa"/>
            <w:tcMar>
              <w:top w:w="35" w:type="dxa"/>
              <w:left w:w="35" w:type="dxa"/>
              <w:bottom w:w="35" w:type="dxa"/>
              <w:right w:w="35" w:type="dxa"/>
            </w:tcMar>
            <w:vAlign w:val="top"/>
          </w:tcPr>
          <w:p w14:paraId="140B7E4D">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12E54B27">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129F208F">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1DF125DB">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6951F7B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2584AE9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27A248CE">
            <w:pPr>
              <w:keepNext w:val="0"/>
              <w:keepLines w:val="0"/>
              <w:pageBreakBefore w:val="0"/>
              <w:widowControl/>
              <w:spacing w:before="0" w:after="0" w:line="240" w:lineRule="auto"/>
            </w:pPr>
          </w:p>
        </w:tc>
      </w:tr>
    </w:tbl>
    <w:p w14:paraId="20E09909">
      <w:pPr>
        <w:keepNext w:val="0"/>
        <w:keepLines w:val="0"/>
        <w:pageBreakBefore w:val="0"/>
        <w:widowControl/>
        <w:spacing w:before="0" w:after="60" w:line="240" w:lineRule="auto"/>
      </w:pPr>
    </w:p>
    <w:p w14:paraId="0E16DB6A">
      <w:pPr>
        <w:keepNext w:val="0"/>
        <w:keepLines w:val="0"/>
        <w:pageBreakBefore w:val="0"/>
        <w:widowControl/>
        <w:spacing w:before="0" w:after="100" w:line="252" w:lineRule="auto"/>
      </w:pPr>
      <w:r>
        <w:rPr>
          <w:rFonts w:ascii="Times New Roman" w:hAnsi="Times New Roman" w:eastAsia="Times New Roman"/>
          <w:b w:val="0"/>
          <w:sz w:val="23"/>
        </w:rPr>
        <w:t>Devotion Leader Signature: 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Admin Confirmation: __________________________</w:t>
      </w:r>
    </w:p>
    <w:p w14:paraId="7119FE07">
      <w:pPr>
        <w:keepNext w:val="0"/>
        <w:keepLines w:val="0"/>
        <w:pageBreakBefore w:val="0"/>
        <w:widowControl/>
        <w:spacing w:before="0" w:after="40" w:line="240" w:lineRule="auto"/>
      </w:pPr>
    </w:p>
    <w:p w14:paraId="1405A741">
      <w:pPr>
        <w:pStyle w:val="2"/>
        <w:keepNext/>
        <w:keepLines w:val="0"/>
        <w:pageBreakBefore w:val="0"/>
        <w:widowControl/>
        <w:spacing w:before="240" w:after="120" w:line="252" w:lineRule="auto"/>
      </w:pPr>
      <w:r>
        <w:rPr>
          <w:rFonts w:ascii="Times New Roman" w:hAnsi="Times New Roman" w:eastAsia="Times New Roman"/>
          <w:b/>
          <w:sz w:val="30"/>
        </w:rPr>
        <w:t>8. BIBLE STUDY ATTENDANCE REGISTER</w:t>
      </w:r>
    </w:p>
    <w:p w14:paraId="36D863FF">
      <w:pPr>
        <w:keepNext w:val="0"/>
        <w:keepLines w:val="0"/>
        <w:pageBreakBefore w:val="0"/>
        <w:widowControl/>
        <w:spacing w:before="100" w:after="60" w:line="252" w:lineRule="auto"/>
      </w:pPr>
      <w:r>
        <w:rPr>
          <w:rFonts w:ascii="Times New Roman" w:hAnsi="Times New Roman" w:eastAsia="Times New Roman"/>
          <w:b/>
          <w:sz w:val="24"/>
        </w:rPr>
        <w:t>Bible Study Register</w:t>
      </w:r>
    </w:p>
    <w:p w14:paraId="4FE9D612">
      <w:pPr>
        <w:keepNext w:val="0"/>
        <w:keepLines w:val="0"/>
        <w:pageBreakBefore w:val="0"/>
        <w:widowControl/>
        <w:spacing w:before="0" w:after="100" w:line="252" w:lineRule="auto"/>
      </w:pPr>
      <w:r>
        <w:rPr>
          <w:rFonts w:ascii="Times New Roman" w:hAnsi="Times New Roman" w:eastAsia="Times New Roman"/>
          <w:b w:val="0"/>
          <w:sz w:val="23"/>
        </w:rPr>
        <w:t>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Topic: _________________________</w:t>
      </w:r>
      <w:r>
        <w:rPr>
          <w:rFonts w:ascii="Times New Roman" w:hAnsi="Times New Roman" w:eastAsia="Times New Roman"/>
          <w:b w:val="0"/>
          <w:sz w:val="23"/>
        </w:rPr>
        <w:br w:type="textWrapping"/>
      </w:r>
      <w:r>
        <w:rPr>
          <w:rFonts w:ascii="Times New Roman" w:hAnsi="Times New Roman" w:eastAsia="Times New Roman"/>
          <w:b w:val="0"/>
          <w:sz w:val="23"/>
        </w:rPr>
        <w:t>Bible Teacher or Facilitator: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2EE4C67F">
        <w:trPr>
          <w:jc w:val="center"/>
        </w:trPr>
        <w:tc>
          <w:tcPr>
            <w:tcW w:w="1147" w:type="dxa"/>
            <w:shd w:val="clear" w:color="auto" w:fill="D9EAF7"/>
            <w:tcMar>
              <w:top w:w="35" w:type="dxa"/>
              <w:left w:w="35" w:type="dxa"/>
              <w:bottom w:w="35" w:type="dxa"/>
              <w:right w:w="35" w:type="dxa"/>
            </w:tcMar>
            <w:vAlign w:val="top"/>
          </w:tcPr>
          <w:p w14:paraId="4F4E0796">
            <w:pPr>
              <w:keepNext w:val="0"/>
              <w:keepLines w:val="0"/>
              <w:pageBreakBefore w:val="0"/>
              <w:widowControl/>
              <w:spacing w:before="0" w:after="0" w:line="240" w:lineRule="auto"/>
            </w:pPr>
            <w:r>
              <w:rPr>
                <w:rFonts w:ascii="Times New Roman" w:hAnsi="Times New Roman" w:eastAsia="Times New Roman"/>
                <w:b/>
                <w:sz w:val="13"/>
              </w:rPr>
              <w:t>No.</w:t>
            </w:r>
          </w:p>
        </w:tc>
        <w:tc>
          <w:tcPr>
            <w:tcW w:w="1147" w:type="dxa"/>
            <w:shd w:val="clear" w:color="auto" w:fill="D9EAF7"/>
            <w:tcMar>
              <w:top w:w="35" w:type="dxa"/>
              <w:left w:w="35" w:type="dxa"/>
              <w:bottom w:w="35" w:type="dxa"/>
              <w:right w:w="35" w:type="dxa"/>
            </w:tcMar>
            <w:vAlign w:val="top"/>
          </w:tcPr>
          <w:p w14:paraId="35236E9F">
            <w:pPr>
              <w:keepNext w:val="0"/>
              <w:keepLines w:val="0"/>
              <w:pageBreakBefore w:val="0"/>
              <w:widowControl/>
              <w:spacing w:before="0" w:after="0" w:line="240" w:lineRule="auto"/>
            </w:pPr>
            <w:r>
              <w:rPr>
                <w:rFonts w:ascii="Times New Roman" w:hAnsi="Times New Roman" w:eastAsia="Times New Roman"/>
                <w:b/>
                <w:sz w:val="13"/>
              </w:rPr>
              <w:t>Student Name</w:t>
            </w:r>
          </w:p>
        </w:tc>
        <w:tc>
          <w:tcPr>
            <w:tcW w:w="1147" w:type="dxa"/>
            <w:shd w:val="clear" w:color="auto" w:fill="D9EAF7"/>
            <w:tcMar>
              <w:top w:w="35" w:type="dxa"/>
              <w:left w:w="35" w:type="dxa"/>
              <w:bottom w:w="35" w:type="dxa"/>
              <w:right w:w="35" w:type="dxa"/>
            </w:tcMar>
            <w:vAlign w:val="top"/>
          </w:tcPr>
          <w:p w14:paraId="4ED15092">
            <w:pPr>
              <w:keepNext w:val="0"/>
              <w:keepLines w:val="0"/>
              <w:pageBreakBefore w:val="0"/>
              <w:widowControl/>
              <w:spacing w:before="0" w:after="0" w:line="240" w:lineRule="auto"/>
            </w:pPr>
            <w:r>
              <w:rPr>
                <w:rFonts w:ascii="Times New Roman" w:hAnsi="Times New Roman" w:eastAsia="Times New Roman"/>
                <w:b/>
                <w:sz w:val="13"/>
              </w:rPr>
              <w:t>Student ID</w:t>
            </w:r>
          </w:p>
        </w:tc>
        <w:tc>
          <w:tcPr>
            <w:tcW w:w="1147" w:type="dxa"/>
            <w:shd w:val="clear" w:color="auto" w:fill="D9EAF7"/>
            <w:tcMar>
              <w:top w:w="35" w:type="dxa"/>
              <w:left w:w="35" w:type="dxa"/>
              <w:bottom w:w="35" w:type="dxa"/>
              <w:right w:w="35" w:type="dxa"/>
            </w:tcMar>
            <w:vAlign w:val="top"/>
          </w:tcPr>
          <w:p w14:paraId="7CB7FEC4">
            <w:pPr>
              <w:keepNext w:val="0"/>
              <w:keepLines w:val="0"/>
              <w:pageBreakBefore w:val="0"/>
              <w:widowControl/>
              <w:spacing w:before="0" w:after="0" w:line="240" w:lineRule="auto"/>
            </w:pPr>
            <w:r>
              <w:rPr>
                <w:rFonts w:ascii="Times New Roman" w:hAnsi="Times New Roman" w:eastAsia="Times New Roman"/>
                <w:b/>
                <w:sz w:val="13"/>
              </w:rPr>
              <w:t>Present</w:t>
            </w:r>
          </w:p>
        </w:tc>
        <w:tc>
          <w:tcPr>
            <w:tcW w:w="1147" w:type="dxa"/>
            <w:shd w:val="clear" w:color="auto" w:fill="D9EAF7"/>
            <w:tcMar>
              <w:top w:w="35" w:type="dxa"/>
              <w:left w:w="35" w:type="dxa"/>
              <w:bottom w:w="35" w:type="dxa"/>
              <w:right w:w="35" w:type="dxa"/>
            </w:tcMar>
            <w:vAlign w:val="top"/>
          </w:tcPr>
          <w:p w14:paraId="6C33DDF7">
            <w:pPr>
              <w:keepNext w:val="0"/>
              <w:keepLines w:val="0"/>
              <w:pageBreakBefore w:val="0"/>
              <w:widowControl/>
              <w:spacing w:before="0" w:after="0" w:line="240" w:lineRule="auto"/>
            </w:pPr>
            <w:r>
              <w:rPr>
                <w:rFonts w:ascii="Times New Roman" w:hAnsi="Times New Roman" w:eastAsia="Times New Roman"/>
                <w:b/>
                <w:sz w:val="13"/>
              </w:rPr>
              <w:t>Late</w:t>
            </w:r>
          </w:p>
        </w:tc>
        <w:tc>
          <w:tcPr>
            <w:tcW w:w="1147" w:type="dxa"/>
            <w:shd w:val="clear" w:color="auto" w:fill="D9EAF7"/>
            <w:tcMar>
              <w:top w:w="35" w:type="dxa"/>
              <w:left w:w="35" w:type="dxa"/>
              <w:bottom w:w="35" w:type="dxa"/>
              <w:right w:w="35" w:type="dxa"/>
            </w:tcMar>
            <w:vAlign w:val="top"/>
          </w:tcPr>
          <w:p w14:paraId="42B06D20">
            <w:pPr>
              <w:keepNext w:val="0"/>
              <w:keepLines w:val="0"/>
              <w:pageBreakBefore w:val="0"/>
              <w:widowControl/>
              <w:spacing w:before="0" w:after="0" w:line="240" w:lineRule="auto"/>
            </w:pPr>
            <w:r>
              <w:rPr>
                <w:rFonts w:ascii="Times New Roman" w:hAnsi="Times New Roman" w:eastAsia="Times New Roman"/>
                <w:b/>
                <w:sz w:val="13"/>
              </w:rPr>
              <w:t>Memory Verse Recited</w:t>
            </w:r>
          </w:p>
        </w:tc>
        <w:tc>
          <w:tcPr>
            <w:tcW w:w="1147" w:type="dxa"/>
            <w:shd w:val="clear" w:color="auto" w:fill="D9EAF7"/>
            <w:tcMar>
              <w:top w:w="35" w:type="dxa"/>
              <w:left w:w="35" w:type="dxa"/>
              <w:bottom w:w="35" w:type="dxa"/>
              <w:right w:w="35" w:type="dxa"/>
            </w:tcMar>
            <w:vAlign w:val="top"/>
          </w:tcPr>
          <w:p w14:paraId="5A3DC7F8">
            <w:pPr>
              <w:keepNext w:val="0"/>
              <w:keepLines w:val="0"/>
              <w:pageBreakBefore w:val="0"/>
              <w:widowControl/>
              <w:spacing w:before="0" w:after="0" w:line="240" w:lineRule="auto"/>
            </w:pPr>
            <w:r>
              <w:rPr>
                <w:rFonts w:ascii="Times New Roman" w:hAnsi="Times New Roman" w:eastAsia="Times New Roman"/>
                <w:b/>
                <w:sz w:val="13"/>
              </w:rPr>
              <w:t>Participation</w:t>
            </w:r>
          </w:p>
        </w:tc>
        <w:tc>
          <w:tcPr>
            <w:tcW w:w="1147" w:type="dxa"/>
            <w:shd w:val="clear" w:color="auto" w:fill="D9EAF7"/>
            <w:tcMar>
              <w:top w:w="35" w:type="dxa"/>
              <w:left w:w="35" w:type="dxa"/>
              <w:bottom w:w="35" w:type="dxa"/>
              <w:right w:w="35" w:type="dxa"/>
            </w:tcMar>
            <w:vAlign w:val="top"/>
          </w:tcPr>
          <w:p w14:paraId="6CD90185">
            <w:pPr>
              <w:keepNext w:val="0"/>
              <w:keepLines w:val="0"/>
              <w:pageBreakBefore w:val="0"/>
              <w:widowControl/>
              <w:spacing w:before="0" w:after="0" w:line="240" w:lineRule="auto"/>
            </w:pPr>
            <w:r>
              <w:rPr>
                <w:rFonts w:ascii="Times New Roman" w:hAnsi="Times New Roman" w:eastAsia="Times New Roman"/>
                <w:b/>
                <w:sz w:val="13"/>
              </w:rPr>
              <w:t>Assignment Given</w:t>
            </w:r>
          </w:p>
        </w:tc>
        <w:tc>
          <w:tcPr>
            <w:tcW w:w="1147" w:type="dxa"/>
            <w:shd w:val="clear" w:color="auto" w:fill="D9EAF7"/>
            <w:tcMar>
              <w:top w:w="35" w:type="dxa"/>
              <w:left w:w="35" w:type="dxa"/>
              <w:bottom w:w="35" w:type="dxa"/>
              <w:right w:w="35" w:type="dxa"/>
            </w:tcMar>
            <w:vAlign w:val="top"/>
          </w:tcPr>
          <w:p w14:paraId="692EC715">
            <w:pPr>
              <w:keepNext w:val="0"/>
              <w:keepLines w:val="0"/>
              <w:pageBreakBefore w:val="0"/>
              <w:widowControl/>
              <w:spacing w:before="0" w:after="0" w:line="240" w:lineRule="auto"/>
            </w:pPr>
            <w:r>
              <w:rPr>
                <w:rFonts w:ascii="Times New Roman" w:hAnsi="Times New Roman" w:eastAsia="Times New Roman"/>
                <w:b/>
                <w:sz w:val="13"/>
              </w:rPr>
              <w:t>Remarks</w:t>
            </w:r>
          </w:p>
        </w:tc>
      </w:tr>
      <w:tr w14:paraId="73B16FCA">
        <w:trPr>
          <w:jc w:val="center"/>
        </w:trPr>
        <w:tc>
          <w:tcPr>
            <w:tcW w:w="1147" w:type="dxa"/>
            <w:tcMar>
              <w:top w:w="35" w:type="dxa"/>
              <w:left w:w="35" w:type="dxa"/>
              <w:bottom w:w="35" w:type="dxa"/>
              <w:right w:w="35" w:type="dxa"/>
            </w:tcMar>
            <w:vAlign w:val="top"/>
          </w:tcPr>
          <w:p w14:paraId="2952CB77">
            <w:pPr>
              <w:keepNext w:val="0"/>
              <w:keepLines w:val="0"/>
              <w:pageBreakBefore w:val="0"/>
              <w:widowControl/>
              <w:spacing w:before="0" w:after="0" w:line="240" w:lineRule="auto"/>
            </w:pPr>
            <w:r>
              <w:rPr>
                <w:rFonts w:ascii="Times New Roman" w:hAnsi="Times New Roman" w:eastAsia="Times New Roman"/>
                <w:b w:val="0"/>
                <w:sz w:val="13"/>
              </w:rPr>
              <w:t>1</w:t>
            </w:r>
          </w:p>
        </w:tc>
        <w:tc>
          <w:tcPr>
            <w:tcW w:w="1147" w:type="dxa"/>
            <w:tcMar>
              <w:top w:w="35" w:type="dxa"/>
              <w:left w:w="35" w:type="dxa"/>
              <w:bottom w:w="35" w:type="dxa"/>
              <w:right w:w="35" w:type="dxa"/>
            </w:tcMar>
            <w:vAlign w:val="top"/>
          </w:tcPr>
          <w:p w14:paraId="77CF5B4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D5D5F8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DD70F9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0163557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35C0C6B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3AD71D43">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433AA1A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AA41D8E">
            <w:pPr>
              <w:keepNext w:val="0"/>
              <w:keepLines w:val="0"/>
              <w:pageBreakBefore w:val="0"/>
              <w:widowControl/>
              <w:spacing w:before="0" w:after="0" w:line="240" w:lineRule="auto"/>
            </w:pPr>
          </w:p>
        </w:tc>
      </w:tr>
      <w:tr w14:paraId="78FDF4B8">
        <w:trPr>
          <w:jc w:val="center"/>
        </w:trPr>
        <w:tc>
          <w:tcPr>
            <w:tcW w:w="1147" w:type="dxa"/>
            <w:tcMar>
              <w:top w:w="35" w:type="dxa"/>
              <w:left w:w="35" w:type="dxa"/>
              <w:bottom w:w="35" w:type="dxa"/>
              <w:right w:w="35" w:type="dxa"/>
            </w:tcMar>
            <w:vAlign w:val="top"/>
          </w:tcPr>
          <w:p w14:paraId="43E8B933">
            <w:pPr>
              <w:keepNext w:val="0"/>
              <w:keepLines w:val="0"/>
              <w:pageBreakBefore w:val="0"/>
              <w:widowControl/>
              <w:spacing w:before="0" w:after="0" w:line="240" w:lineRule="auto"/>
            </w:pPr>
            <w:r>
              <w:rPr>
                <w:rFonts w:ascii="Times New Roman" w:hAnsi="Times New Roman" w:eastAsia="Times New Roman"/>
                <w:b w:val="0"/>
                <w:sz w:val="13"/>
              </w:rPr>
              <w:t>2</w:t>
            </w:r>
          </w:p>
        </w:tc>
        <w:tc>
          <w:tcPr>
            <w:tcW w:w="1147" w:type="dxa"/>
            <w:tcMar>
              <w:top w:w="35" w:type="dxa"/>
              <w:left w:w="35" w:type="dxa"/>
              <w:bottom w:w="35" w:type="dxa"/>
              <w:right w:w="35" w:type="dxa"/>
            </w:tcMar>
            <w:vAlign w:val="top"/>
          </w:tcPr>
          <w:p w14:paraId="4B08B1D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06DD07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8D822B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C7D611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EA079D1">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3FFE3FF1">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0E379B1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2211A17">
            <w:pPr>
              <w:keepNext w:val="0"/>
              <w:keepLines w:val="0"/>
              <w:pageBreakBefore w:val="0"/>
              <w:widowControl/>
              <w:spacing w:before="0" w:after="0" w:line="240" w:lineRule="auto"/>
            </w:pPr>
          </w:p>
        </w:tc>
      </w:tr>
      <w:tr w14:paraId="6F256E10">
        <w:trPr>
          <w:jc w:val="center"/>
        </w:trPr>
        <w:tc>
          <w:tcPr>
            <w:tcW w:w="1147" w:type="dxa"/>
            <w:tcMar>
              <w:top w:w="35" w:type="dxa"/>
              <w:left w:w="35" w:type="dxa"/>
              <w:bottom w:w="35" w:type="dxa"/>
              <w:right w:w="35" w:type="dxa"/>
            </w:tcMar>
            <w:vAlign w:val="top"/>
          </w:tcPr>
          <w:p w14:paraId="3A0DDBB9">
            <w:pPr>
              <w:keepNext w:val="0"/>
              <w:keepLines w:val="0"/>
              <w:pageBreakBefore w:val="0"/>
              <w:widowControl/>
              <w:spacing w:before="0" w:after="0" w:line="240" w:lineRule="auto"/>
            </w:pPr>
            <w:r>
              <w:rPr>
                <w:rFonts w:ascii="Times New Roman" w:hAnsi="Times New Roman" w:eastAsia="Times New Roman"/>
                <w:b w:val="0"/>
                <w:sz w:val="13"/>
              </w:rPr>
              <w:t>3</w:t>
            </w:r>
          </w:p>
        </w:tc>
        <w:tc>
          <w:tcPr>
            <w:tcW w:w="1147" w:type="dxa"/>
            <w:tcMar>
              <w:top w:w="35" w:type="dxa"/>
              <w:left w:w="35" w:type="dxa"/>
              <w:bottom w:w="35" w:type="dxa"/>
              <w:right w:w="35" w:type="dxa"/>
            </w:tcMar>
            <w:vAlign w:val="top"/>
          </w:tcPr>
          <w:p w14:paraId="05B95BF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45EBB3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0710EC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A6A6E5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51B050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2212E7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722DA74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B342255">
            <w:pPr>
              <w:keepNext w:val="0"/>
              <w:keepLines w:val="0"/>
              <w:pageBreakBefore w:val="0"/>
              <w:widowControl/>
              <w:spacing w:before="0" w:after="0" w:line="240" w:lineRule="auto"/>
            </w:pPr>
          </w:p>
        </w:tc>
      </w:tr>
      <w:tr w14:paraId="03D2236C">
        <w:trPr>
          <w:jc w:val="center"/>
        </w:trPr>
        <w:tc>
          <w:tcPr>
            <w:tcW w:w="1147" w:type="dxa"/>
            <w:tcMar>
              <w:top w:w="35" w:type="dxa"/>
              <w:left w:w="35" w:type="dxa"/>
              <w:bottom w:w="35" w:type="dxa"/>
              <w:right w:w="35" w:type="dxa"/>
            </w:tcMar>
            <w:vAlign w:val="top"/>
          </w:tcPr>
          <w:p w14:paraId="25BC1671">
            <w:pPr>
              <w:keepNext w:val="0"/>
              <w:keepLines w:val="0"/>
              <w:pageBreakBefore w:val="0"/>
              <w:widowControl/>
              <w:spacing w:before="0" w:after="0" w:line="240" w:lineRule="auto"/>
            </w:pPr>
            <w:r>
              <w:rPr>
                <w:rFonts w:ascii="Times New Roman" w:hAnsi="Times New Roman" w:eastAsia="Times New Roman"/>
                <w:b w:val="0"/>
                <w:sz w:val="13"/>
              </w:rPr>
              <w:t>4</w:t>
            </w:r>
          </w:p>
        </w:tc>
        <w:tc>
          <w:tcPr>
            <w:tcW w:w="1147" w:type="dxa"/>
            <w:tcMar>
              <w:top w:w="35" w:type="dxa"/>
              <w:left w:w="35" w:type="dxa"/>
              <w:bottom w:w="35" w:type="dxa"/>
              <w:right w:w="35" w:type="dxa"/>
            </w:tcMar>
            <w:vAlign w:val="top"/>
          </w:tcPr>
          <w:p w14:paraId="3B75CBF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F64216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07B0BC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44AB39D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A3CFE4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4277FFC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039A959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70F55B8">
            <w:pPr>
              <w:keepNext w:val="0"/>
              <w:keepLines w:val="0"/>
              <w:pageBreakBefore w:val="0"/>
              <w:widowControl/>
              <w:spacing w:before="0" w:after="0" w:line="240" w:lineRule="auto"/>
            </w:pPr>
          </w:p>
        </w:tc>
      </w:tr>
      <w:tr w14:paraId="7CF13639">
        <w:trPr>
          <w:jc w:val="center"/>
        </w:trPr>
        <w:tc>
          <w:tcPr>
            <w:tcW w:w="1147" w:type="dxa"/>
            <w:tcMar>
              <w:top w:w="35" w:type="dxa"/>
              <w:left w:w="35" w:type="dxa"/>
              <w:bottom w:w="35" w:type="dxa"/>
              <w:right w:w="35" w:type="dxa"/>
            </w:tcMar>
            <w:vAlign w:val="top"/>
          </w:tcPr>
          <w:p w14:paraId="079C1172">
            <w:pPr>
              <w:keepNext w:val="0"/>
              <w:keepLines w:val="0"/>
              <w:pageBreakBefore w:val="0"/>
              <w:widowControl/>
              <w:spacing w:before="0" w:after="0" w:line="240" w:lineRule="auto"/>
            </w:pPr>
            <w:r>
              <w:rPr>
                <w:rFonts w:ascii="Times New Roman" w:hAnsi="Times New Roman" w:eastAsia="Times New Roman"/>
                <w:b w:val="0"/>
                <w:sz w:val="13"/>
              </w:rPr>
              <w:t>5</w:t>
            </w:r>
          </w:p>
        </w:tc>
        <w:tc>
          <w:tcPr>
            <w:tcW w:w="1147" w:type="dxa"/>
            <w:tcMar>
              <w:top w:w="35" w:type="dxa"/>
              <w:left w:w="35" w:type="dxa"/>
              <w:bottom w:w="35" w:type="dxa"/>
              <w:right w:w="35" w:type="dxa"/>
            </w:tcMar>
            <w:vAlign w:val="top"/>
          </w:tcPr>
          <w:p w14:paraId="00100F5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06B121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2F60F3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922F21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03B8E8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00653AE6">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2D9CD45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ABA2238">
            <w:pPr>
              <w:keepNext w:val="0"/>
              <w:keepLines w:val="0"/>
              <w:pageBreakBefore w:val="0"/>
              <w:widowControl/>
              <w:spacing w:before="0" w:after="0" w:line="240" w:lineRule="auto"/>
            </w:pPr>
          </w:p>
        </w:tc>
      </w:tr>
    </w:tbl>
    <w:p w14:paraId="0D3F4908">
      <w:pPr>
        <w:keepNext w:val="0"/>
        <w:keepLines w:val="0"/>
        <w:pageBreakBefore w:val="0"/>
        <w:widowControl/>
        <w:spacing w:before="0" w:after="60" w:line="240" w:lineRule="auto"/>
      </w:pPr>
    </w:p>
    <w:p w14:paraId="0A69391F">
      <w:pPr>
        <w:keepNext w:val="0"/>
        <w:keepLines w:val="0"/>
        <w:pageBreakBefore w:val="0"/>
        <w:widowControl/>
        <w:spacing w:before="100" w:after="60" w:line="252" w:lineRule="auto"/>
      </w:pPr>
      <w:r>
        <w:rPr>
          <w:rFonts w:ascii="Times New Roman" w:hAnsi="Times New Roman" w:eastAsia="Times New Roman"/>
          <w:b/>
          <w:sz w:val="24"/>
        </w:rPr>
        <w:t>Facilitator Signature: __________________________</w:t>
      </w:r>
    </w:p>
    <w:p w14:paraId="694AE988">
      <w:pPr>
        <w:keepNext w:val="0"/>
        <w:keepLines w:val="0"/>
        <w:pageBreakBefore w:val="0"/>
        <w:widowControl/>
        <w:spacing w:before="0" w:after="40" w:line="240" w:lineRule="auto"/>
      </w:pPr>
    </w:p>
    <w:p w14:paraId="343192A1">
      <w:pPr>
        <w:pStyle w:val="2"/>
        <w:keepNext/>
        <w:keepLines w:val="0"/>
        <w:pageBreakBefore w:val="0"/>
        <w:widowControl/>
        <w:spacing w:before="240" w:after="120" w:line="252" w:lineRule="auto"/>
      </w:pPr>
      <w:r>
        <w:rPr>
          <w:rFonts w:ascii="Times New Roman" w:hAnsi="Times New Roman" w:eastAsia="Times New Roman"/>
          <w:b/>
          <w:sz w:val="30"/>
        </w:rPr>
        <w:t>9. CLASSROOM LECTURE ATTENDANCE REGISTER</w:t>
      </w:r>
    </w:p>
    <w:p w14:paraId="79EEA2DC">
      <w:pPr>
        <w:keepNext w:val="0"/>
        <w:keepLines w:val="0"/>
        <w:pageBreakBefore w:val="0"/>
        <w:widowControl/>
        <w:spacing w:before="100" w:after="60" w:line="252" w:lineRule="auto"/>
      </w:pPr>
      <w:r>
        <w:rPr>
          <w:rFonts w:ascii="Times New Roman" w:hAnsi="Times New Roman" w:eastAsia="Times New Roman"/>
          <w:b/>
          <w:sz w:val="24"/>
        </w:rPr>
        <w:t>Classroom Lecture Register</w:t>
      </w:r>
    </w:p>
    <w:p w14:paraId="40AEACDB">
      <w:pPr>
        <w:keepNext w:val="0"/>
        <w:keepLines w:val="0"/>
        <w:pageBreakBefore w:val="0"/>
        <w:widowControl/>
        <w:spacing w:before="0" w:after="100" w:line="252" w:lineRule="auto"/>
      </w:pPr>
      <w:r>
        <w:rPr>
          <w:rFonts w:ascii="Times New Roman" w:hAnsi="Times New Roman" w:eastAsia="Times New Roman"/>
          <w:b w:val="0"/>
          <w:sz w:val="23"/>
        </w:rPr>
        <w:t>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Course or Topic: _________________________</w:t>
      </w:r>
      <w:r>
        <w:rPr>
          <w:rFonts w:ascii="Times New Roman" w:hAnsi="Times New Roman" w:eastAsia="Times New Roman"/>
          <w:b w:val="0"/>
          <w:sz w:val="23"/>
        </w:rPr>
        <w:br w:type="textWrapping"/>
      </w:r>
      <w:r>
        <w:rPr>
          <w:rFonts w:ascii="Times New Roman" w:hAnsi="Times New Roman" w:eastAsia="Times New Roman"/>
          <w:b w:val="0"/>
          <w:sz w:val="23"/>
        </w:rPr>
        <w:t>Instructor: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Class or Department: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2E2C6197">
        <w:trPr>
          <w:jc w:val="center"/>
        </w:trPr>
        <w:tc>
          <w:tcPr>
            <w:tcW w:w="1147" w:type="dxa"/>
            <w:shd w:val="clear" w:color="auto" w:fill="D9EAF7"/>
            <w:tcMar>
              <w:top w:w="35" w:type="dxa"/>
              <w:left w:w="35" w:type="dxa"/>
              <w:bottom w:w="35" w:type="dxa"/>
              <w:right w:w="35" w:type="dxa"/>
            </w:tcMar>
            <w:vAlign w:val="top"/>
          </w:tcPr>
          <w:p w14:paraId="6DAF206F">
            <w:pPr>
              <w:keepNext w:val="0"/>
              <w:keepLines w:val="0"/>
              <w:pageBreakBefore w:val="0"/>
              <w:widowControl/>
              <w:spacing w:before="0" w:after="0" w:line="240" w:lineRule="auto"/>
            </w:pPr>
            <w:r>
              <w:rPr>
                <w:rFonts w:ascii="Times New Roman" w:hAnsi="Times New Roman" w:eastAsia="Times New Roman"/>
                <w:b/>
                <w:sz w:val="13"/>
              </w:rPr>
              <w:t>No.</w:t>
            </w:r>
          </w:p>
        </w:tc>
        <w:tc>
          <w:tcPr>
            <w:tcW w:w="1147" w:type="dxa"/>
            <w:shd w:val="clear" w:color="auto" w:fill="D9EAF7"/>
            <w:tcMar>
              <w:top w:w="35" w:type="dxa"/>
              <w:left w:w="35" w:type="dxa"/>
              <w:bottom w:w="35" w:type="dxa"/>
              <w:right w:w="35" w:type="dxa"/>
            </w:tcMar>
            <w:vAlign w:val="top"/>
          </w:tcPr>
          <w:p w14:paraId="4B055B6A">
            <w:pPr>
              <w:keepNext w:val="0"/>
              <w:keepLines w:val="0"/>
              <w:pageBreakBefore w:val="0"/>
              <w:widowControl/>
              <w:spacing w:before="0" w:after="0" w:line="240" w:lineRule="auto"/>
            </w:pPr>
            <w:r>
              <w:rPr>
                <w:rFonts w:ascii="Times New Roman" w:hAnsi="Times New Roman" w:eastAsia="Times New Roman"/>
                <w:b/>
                <w:sz w:val="13"/>
              </w:rPr>
              <w:t>Student Name</w:t>
            </w:r>
          </w:p>
        </w:tc>
        <w:tc>
          <w:tcPr>
            <w:tcW w:w="1147" w:type="dxa"/>
            <w:shd w:val="clear" w:color="auto" w:fill="D9EAF7"/>
            <w:tcMar>
              <w:top w:w="35" w:type="dxa"/>
              <w:left w:w="35" w:type="dxa"/>
              <w:bottom w:w="35" w:type="dxa"/>
              <w:right w:w="35" w:type="dxa"/>
            </w:tcMar>
            <w:vAlign w:val="top"/>
          </w:tcPr>
          <w:p w14:paraId="6A8A533E">
            <w:pPr>
              <w:keepNext w:val="0"/>
              <w:keepLines w:val="0"/>
              <w:pageBreakBefore w:val="0"/>
              <w:widowControl/>
              <w:spacing w:before="0" w:after="0" w:line="240" w:lineRule="auto"/>
            </w:pPr>
            <w:r>
              <w:rPr>
                <w:rFonts w:ascii="Times New Roman" w:hAnsi="Times New Roman" w:eastAsia="Times New Roman"/>
                <w:b/>
                <w:sz w:val="13"/>
              </w:rPr>
              <w:t>Student ID</w:t>
            </w:r>
          </w:p>
        </w:tc>
        <w:tc>
          <w:tcPr>
            <w:tcW w:w="1147" w:type="dxa"/>
            <w:shd w:val="clear" w:color="auto" w:fill="D9EAF7"/>
            <w:tcMar>
              <w:top w:w="35" w:type="dxa"/>
              <w:left w:w="35" w:type="dxa"/>
              <w:bottom w:w="35" w:type="dxa"/>
              <w:right w:w="35" w:type="dxa"/>
            </w:tcMar>
            <w:vAlign w:val="top"/>
          </w:tcPr>
          <w:p w14:paraId="4B30AEE3">
            <w:pPr>
              <w:keepNext w:val="0"/>
              <w:keepLines w:val="0"/>
              <w:pageBreakBefore w:val="0"/>
              <w:widowControl/>
              <w:spacing w:before="0" w:after="0" w:line="240" w:lineRule="auto"/>
            </w:pPr>
            <w:r>
              <w:rPr>
                <w:rFonts w:ascii="Times New Roman" w:hAnsi="Times New Roman" w:eastAsia="Times New Roman"/>
                <w:b/>
                <w:sz w:val="13"/>
              </w:rPr>
              <w:t>Present</w:t>
            </w:r>
          </w:p>
        </w:tc>
        <w:tc>
          <w:tcPr>
            <w:tcW w:w="1147" w:type="dxa"/>
            <w:shd w:val="clear" w:color="auto" w:fill="D9EAF7"/>
            <w:tcMar>
              <w:top w:w="35" w:type="dxa"/>
              <w:left w:w="35" w:type="dxa"/>
              <w:bottom w:w="35" w:type="dxa"/>
              <w:right w:w="35" w:type="dxa"/>
            </w:tcMar>
            <w:vAlign w:val="top"/>
          </w:tcPr>
          <w:p w14:paraId="7D6B3CE3">
            <w:pPr>
              <w:keepNext w:val="0"/>
              <w:keepLines w:val="0"/>
              <w:pageBreakBefore w:val="0"/>
              <w:widowControl/>
              <w:spacing w:before="0" w:after="0" w:line="240" w:lineRule="auto"/>
            </w:pPr>
            <w:r>
              <w:rPr>
                <w:rFonts w:ascii="Times New Roman" w:hAnsi="Times New Roman" w:eastAsia="Times New Roman"/>
                <w:b/>
                <w:sz w:val="13"/>
              </w:rPr>
              <w:t>Late</w:t>
            </w:r>
          </w:p>
        </w:tc>
        <w:tc>
          <w:tcPr>
            <w:tcW w:w="1147" w:type="dxa"/>
            <w:shd w:val="clear" w:color="auto" w:fill="D9EAF7"/>
            <w:tcMar>
              <w:top w:w="35" w:type="dxa"/>
              <w:left w:w="35" w:type="dxa"/>
              <w:bottom w:w="35" w:type="dxa"/>
              <w:right w:w="35" w:type="dxa"/>
            </w:tcMar>
            <w:vAlign w:val="top"/>
          </w:tcPr>
          <w:p w14:paraId="1C9D2E11">
            <w:pPr>
              <w:keepNext w:val="0"/>
              <w:keepLines w:val="0"/>
              <w:pageBreakBefore w:val="0"/>
              <w:widowControl/>
              <w:spacing w:before="0" w:after="0" w:line="240" w:lineRule="auto"/>
            </w:pPr>
            <w:r>
              <w:rPr>
                <w:rFonts w:ascii="Times New Roman" w:hAnsi="Times New Roman" w:eastAsia="Times New Roman"/>
                <w:b/>
                <w:sz w:val="13"/>
              </w:rPr>
              <w:t>Time Arrived</w:t>
            </w:r>
          </w:p>
        </w:tc>
        <w:tc>
          <w:tcPr>
            <w:tcW w:w="1147" w:type="dxa"/>
            <w:shd w:val="clear" w:color="auto" w:fill="D9EAF7"/>
            <w:tcMar>
              <w:top w:w="35" w:type="dxa"/>
              <w:left w:w="35" w:type="dxa"/>
              <w:bottom w:w="35" w:type="dxa"/>
              <w:right w:w="35" w:type="dxa"/>
            </w:tcMar>
            <w:vAlign w:val="top"/>
          </w:tcPr>
          <w:p w14:paraId="116C7FF8">
            <w:pPr>
              <w:keepNext w:val="0"/>
              <w:keepLines w:val="0"/>
              <w:pageBreakBefore w:val="0"/>
              <w:widowControl/>
              <w:spacing w:before="0" w:after="0" w:line="240" w:lineRule="auto"/>
            </w:pPr>
            <w:r>
              <w:rPr>
                <w:rFonts w:ascii="Times New Roman" w:hAnsi="Times New Roman" w:eastAsia="Times New Roman"/>
                <w:b/>
                <w:sz w:val="13"/>
              </w:rPr>
              <w:t>Assignment Submitted</w:t>
            </w:r>
          </w:p>
        </w:tc>
        <w:tc>
          <w:tcPr>
            <w:tcW w:w="1147" w:type="dxa"/>
            <w:shd w:val="clear" w:color="auto" w:fill="D9EAF7"/>
            <w:tcMar>
              <w:top w:w="35" w:type="dxa"/>
              <w:left w:w="35" w:type="dxa"/>
              <w:bottom w:w="35" w:type="dxa"/>
              <w:right w:w="35" w:type="dxa"/>
            </w:tcMar>
            <w:vAlign w:val="top"/>
          </w:tcPr>
          <w:p w14:paraId="259EBE9F">
            <w:pPr>
              <w:keepNext w:val="0"/>
              <w:keepLines w:val="0"/>
              <w:pageBreakBefore w:val="0"/>
              <w:widowControl/>
              <w:spacing w:before="0" w:after="0" w:line="240" w:lineRule="auto"/>
            </w:pPr>
            <w:r>
              <w:rPr>
                <w:rFonts w:ascii="Times New Roman" w:hAnsi="Times New Roman" w:eastAsia="Times New Roman"/>
                <w:b/>
                <w:sz w:val="13"/>
              </w:rPr>
              <w:t>Participation Rating</w:t>
            </w:r>
          </w:p>
        </w:tc>
        <w:tc>
          <w:tcPr>
            <w:tcW w:w="1147" w:type="dxa"/>
            <w:shd w:val="clear" w:color="auto" w:fill="D9EAF7"/>
            <w:tcMar>
              <w:top w:w="35" w:type="dxa"/>
              <w:left w:w="35" w:type="dxa"/>
              <w:bottom w:w="35" w:type="dxa"/>
              <w:right w:w="35" w:type="dxa"/>
            </w:tcMar>
            <w:vAlign w:val="top"/>
          </w:tcPr>
          <w:p w14:paraId="7625FCD5">
            <w:pPr>
              <w:keepNext w:val="0"/>
              <w:keepLines w:val="0"/>
              <w:pageBreakBefore w:val="0"/>
              <w:widowControl/>
              <w:spacing w:before="0" w:after="0" w:line="240" w:lineRule="auto"/>
            </w:pPr>
            <w:r>
              <w:rPr>
                <w:rFonts w:ascii="Times New Roman" w:hAnsi="Times New Roman" w:eastAsia="Times New Roman"/>
                <w:b/>
                <w:sz w:val="13"/>
              </w:rPr>
              <w:t>Remarks</w:t>
            </w:r>
          </w:p>
        </w:tc>
      </w:tr>
      <w:tr w14:paraId="32EC84BF">
        <w:trPr>
          <w:jc w:val="center"/>
        </w:trPr>
        <w:tc>
          <w:tcPr>
            <w:tcW w:w="1147" w:type="dxa"/>
            <w:tcMar>
              <w:top w:w="35" w:type="dxa"/>
              <w:left w:w="35" w:type="dxa"/>
              <w:bottom w:w="35" w:type="dxa"/>
              <w:right w:w="35" w:type="dxa"/>
            </w:tcMar>
            <w:vAlign w:val="top"/>
          </w:tcPr>
          <w:p w14:paraId="013A387D">
            <w:pPr>
              <w:keepNext w:val="0"/>
              <w:keepLines w:val="0"/>
              <w:pageBreakBefore w:val="0"/>
              <w:widowControl/>
              <w:spacing w:before="0" w:after="0" w:line="240" w:lineRule="auto"/>
            </w:pPr>
            <w:r>
              <w:rPr>
                <w:rFonts w:ascii="Times New Roman" w:hAnsi="Times New Roman" w:eastAsia="Times New Roman"/>
                <w:b w:val="0"/>
                <w:sz w:val="13"/>
              </w:rPr>
              <w:t>1</w:t>
            </w:r>
          </w:p>
        </w:tc>
        <w:tc>
          <w:tcPr>
            <w:tcW w:w="1147" w:type="dxa"/>
            <w:tcMar>
              <w:top w:w="35" w:type="dxa"/>
              <w:left w:w="35" w:type="dxa"/>
              <w:bottom w:w="35" w:type="dxa"/>
              <w:right w:w="35" w:type="dxa"/>
            </w:tcMar>
            <w:vAlign w:val="top"/>
          </w:tcPr>
          <w:p w14:paraId="4ADAC97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9277A4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EFA7FE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74D5CBF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AD89E2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78BE30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3DCAA482">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75B29BE3">
            <w:pPr>
              <w:keepNext w:val="0"/>
              <w:keepLines w:val="0"/>
              <w:pageBreakBefore w:val="0"/>
              <w:widowControl/>
              <w:spacing w:before="0" w:after="0" w:line="240" w:lineRule="auto"/>
            </w:pPr>
          </w:p>
        </w:tc>
      </w:tr>
      <w:tr w14:paraId="11FEEA2D">
        <w:trPr>
          <w:jc w:val="center"/>
        </w:trPr>
        <w:tc>
          <w:tcPr>
            <w:tcW w:w="1147" w:type="dxa"/>
            <w:tcMar>
              <w:top w:w="35" w:type="dxa"/>
              <w:left w:w="35" w:type="dxa"/>
              <w:bottom w:w="35" w:type="dxa"/>
              <w:right w:w="35" w:type="dxa"/>
            </w:tcMar>
            <w:vAlign w:val="top"/>
          </w:tcPr>
          <w:p w14:paraId="35918283">
            <w:pPr>
              <w:keepNext w:val="0"/>
              <w:keepLines w:val="0"/>
              <w:pageBreakBefore w:val="0"/>
              <w:widowControl/>
              <w:spacing w:before="0" w:after="0" w:line="240" w:lineRule="auto"/>
            </w:pPr>
            <w:r>
              <w:rPr>
                <w:rFonts w:ascii="Times New Roman" w:hAnsi="Times New Roman" w:eastAsia="Times New Roman"/>
                <w:b w:val="0"/>
                <w:sz w:val="13"/>
              </w:rPr>
              <w:t>2</w:t>
            </w:r>
          </w:p>
        </w:tc>
        <w:tc>
          <w:tcPr>
            <w:tcW w:w="1147" w:type="dxa"/>
            <w:tcMar>
              <w:top w:w="35" w:type="dxa"/>
              <w:left w:w="35" w:type="dxa"/>
              <w:bottom w:w="35" w:type="dxa"/>
              <w:right w:w="35" w:type="dxa"/>
            </w:tcMar>
            <w:vAlign w:val="top"/>
          </w:tcPr>
          <w:p w14:paraId="44A7DA2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366E7A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A498D34">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237250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F65E02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D60294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9BC0EAE">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082F1F30">
            <w:pPr>
              <w:keepNext w:val="0"/>
              <w:keepLines w:val="0"/>
              <w:pageBreakBefore w:val="0"/>
              <w:widowControl/>
              <w:spacing w:before="0" w:after="0" w:line="240" w:lineRule="auto"/>
            </w:pPr>
          </w:p>
        </w:tc>
      </w:tr>
      <w:tr w14:paraId="3AE7DE03">
        <w:trPr>
          <w:jc w:val="center"/>
        </w:trPr>
        <w:tc>
          <w:tcPr>
            <w:tcW w:w="1147" w:type="dxa"/>
            <w:tcMar>
              <w:top w:w="35" w:type="dxa"/>
              <w:left w:w="35" w:type="dxa"/>
              <w:bottom w:w="35" w:type="dxa"/>
              <w:right w:w="35" w:type="dxa"/>
            </w:tcMar>
            <w:vAlign w:val="top"/>
          </w:tcPr>
          <w:p w14:paraId="1FDE4C6B">
            <w:pPr>
              <w:keepNext w:val="0"/>
              <w:keepLines w:val="0"/>
              <w:pageBreakBefore w:val="0"/>
              <w:widowControl/>
              <w:spacing w:before="0" w:after="0" w:line="240" w:lineRule="auto"/>
            </w:pPr>
            <w:r>
              <w:rPr>
                <w:rFonts w:ascii="Times New Roman" w:hAnsi="Times New Roman" w:eastAsia="Times New Roman"/>
                <w:b w:val="0"/>
                <w:sz w:val="13"/>
              </w:rPr>
              <w:t>3</w:t>
            </w:r>
          </w:p>
        </w:tc>
        <w:tc>
          <w:tcPr>
            <w:tcW w:w="1147" w:type="dxa"/>
            <w:tcMar>
              <w:top w:w="35" w:type="dxa"/>
              <w:left w:w="35" w:type="dxa"/>
              <w:bottom w:w="35" w:type="dxa"/>
              <w:right w:w="35" w:type="dxa"/>
            </w:tcMar>
            <w:vAlign w:val="top"/>
          </w:tcPr>
          <w:p w14:paraId="2F9C6C1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2B0C6A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BDF1D9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E31B29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DA7574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EFA7D0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3628CFAB">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66E7D19A">
            <w:pPr>
              <w:keepNext w:val="0"/>
              <w:keepLines w:val="0"/>
              <w:pageBreakBefore w:val="0"/>
              <w:widowControl/>
              <w:spacing w:before="0" w:after="0" w:line="240" w:lineRule="auto"/>
            </w:pPr>
          </w:p>
        </w:tc>
      </w:tr>
      <w:tr w14:paraId="0DCE6D6C">
        <w:trPr>
          <w:jc w:val="center"/>
        </w:trPr>
        <w:tc>
          <w:tcPr>
            <w:tcW w:w="1147" w:type="dxa"/>
            <w:tcMar>
              <w:top w:w="35" w:type="dxa"/>
              <w:left w:w="35" w:type="dxa"/>
              <w:bottom w:w="35" w:type="dxa"/>
              <w:right w:w="35" w:type="dxa"/>
            </w:tcMar>
            <w:vAlign w:val="top"/>
          </w:tcPr>
          <w:p w14:paraId="17CECA1C">
            <w:pPr>
              <w:keepNext w:val="0"/>
              <w:keepLines w:val="0"/>
              <w:pageBreakBefore w:val="0"/>
              <w:widowControl/>
              <w:spacing w:before="0" w:after="0" w:line="240" w:lineRule="auto"/>
            </w:pPr>
            <w:r>
              <w:rPr>
                <w:rFonts w:ascii="Times New Roman" w:hAnsi="Times New Roman" w:eastAsia="Times New Roman"/>
                <w:b w:val="0"/>
                <w:sz w:val="13"/>
              </w:rPr>
              <w:t>4</w:t>
            </w:r>
          </w:p>
        </w:tc>
        <w:tc>
          <w:tcPr>
            <w:tcW w:w="1147" w:type="dxa"/>
            <w:tcMar>
              <w:top w:w="35" w:type="dxa"/>
              <w:left w:w="35" w:type="dxa"/>
              <w:bottom w:w="35" w:type="dxa"/>
              <w:right w:w="35" w:type="dxa"/>
            </w:tcMar>
            <w:vAlign w:val="top"/>
          </w:tcPr>
          <w:p w14:paraId="028C8C3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B56F73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963E89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0B1C194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7E4D89F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5A86B6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7FB99BBB">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5F15642B">
            <w:pPr>
              <w:keepNext w:val="0"/>
              <w:keepLines w:val="0"/>
              <w:pageBreakBefore w:val="0"/>
              <w:widowControl/>
              <w:spacing w:before="0" w:after="0" w:line="240" w:lineRule="auto"/>
            </w:pPr>
          </w:p>
        </w:tc>
      </w:tr>
      <w:tr w14:paraId="4D4584AB">
        <w:trPr>
          <w:jc w:val="center"/>
        </w:trPr>
        <w:tc>
          <w:tcPr>
            <w:tcW w:w="1147" w:type="dxa"/>
            <w:tcMar>
              <w:top w:w="35" w:type="dxa"/>
              <w:left w:w="35" w:type="dxa"/>
              <w:bottom w:w="35" w:type="dxa"/>
              <w:right w:w="35" w:type="dxa"/>
            </w:tcMar>
            <w:vAlign w:val="top"/>
          </w:tcPr>
          <w:p w14:paraId="0A67EF40">
            <w:pPr>
              <w:keepNext w:val="0"/>
              <w:keepLines w:val="0"/>
              <w:pageBreakBefore w:val="0"/>
              <w:widowControl/>
              <w:spacing w:before="0" w:after="0" w:line="240" w:lineRule="auto"/>
            </w:pPr>
            <w:r>
              <w:rPr>
                <w:rFonts w:ascii="Times New Roman" w:hAnsi="Times New Roman" w:eastAsia="Times New Roman"/>
                <w:b w:val="0"/>
                <w:sz w:val="13"/>
              </w:rPr>
              <w:t>5</w:t>
            </w:r>
          </w:p>
        </w:tc>
        <w:tc>
          <w:tcPr>
            <w:tcW w:w="1147" w:type="dxa"/>
            <w:tcMar>
              <w:top w:w="35" w:type="dxa"/>
              <w:left w:w="35" w:type="dxa"/>
              <w:bottom w:w="35" w:type="dxa"/>
              <w:right w:w="35" w:type="dxa"/>
            </w:tcMar>
            <w:vAlign w:val="top"/>
          </w:tcPr>
          <w:p w14:paraId="6739E23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99B36C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031BC9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1A0C29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7729706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CF000A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F198DB9">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60EB17B1">
            <w:pPr>
              <w:keepNext w:val="0"/>
              <w:keepLines w:val="0"/>
              <w:pageBreakBefore w:val="0"/>
              <w:widowControl/>
              <w:spacing w:before="0" w:after="0" w:line="240" w:lineRule="auto"/>
            </w:pPr>
          </w:p>
        </w:tc>
      </w:tr>
    </w:tbl>
    <w:p w14:paraId="2EF6DD4A">
      <w:pPr>
        <w:keepNext w:val="0"/>
        <w:keepLines w:val="0"/>
        <w:pageBreakBefore w:val="0"/>
        <w:widowControl/>
        <w:spacing w:before="0" w:after="60" w:line="240" w:lineRule="auto"/>
      </w:pPr>
    </w:p>
    <w:p w14:paraId="41FA3531">
      <w:pPr>
        <w:keepNext w:val="0"/>
        <w:keepLines w:val="0"/>
        <w:pageBreakBefore w:val="0"/>
        <w:widowControl/>
        <w:spacing w:before="100" w:after="60" w:line="252" w:lineRule="auto"/>
      </w:pPr>
      <w:r>
        <w:rPr>
          <w:rFonts w:ascii="Times New Roman" w:hAnsi="Times New Roman" w:eastAsia="Times New Roman"/>
          <w:b/>
          <w:sz w:val="24"/>
        </w:rPr>
        <w:t>Instructor Signature: __________________________</w:t>
      </w:r>
    </w:p>
    <w:p w14:paraId="23F831AF">
      <w:pPr>
        <w:keepNext w:val="0"/>
        <w:keepLines w:val="0"/>
        <w:pageBreakBefore w:val="0"/>
        <w:widowControl/>
        <w:spacing w:before="0" w:after="40" w:line="240" w:lineRule="auto"/>
      </w:pPr>
    </w:p>
    <w:p w14:paraId="484537AC">
      <w:pPr>
        <w:pStyle w:val="2"/>
        <w:keepNext/>
        <w:keepLines w:val="0"/>
        <w:pageBreakBefore w:val="0"/>
        <w:widowControl/>
        <w:spacing w:before="240" w:after="120" w:line="252" w:lineRule="auto"/>
      </w:pPr>
      <w:r>
        <w:rPr>
          <w:rFonts w:ascii="Times New Roman" w:hAnsi="Times New Roman" w:eastAsia="Times New Roman"/>
          <w:b/>
          <w:sz w:val="30"/>
        </w:rPr>
        <w:t>10. TECHNICAL TRAINING ATTENDANCE REGISTER</w:t>
      </w:r>
    </w:p>
    <w:p w14:paraId="48043DE8">
      <w:pPr>
        <w:keepNext w:val="0"/>
        <w:keepLines w:val="0"/>
        <w:pageBreakBefore w:val="0"/>
        <w:widowControl/>
        <w:spacing w:before="100" w:after="60" w:line="252" w:lineRule="auto"/>
      </w:pPr>
      <w:r>
        <w:rPr>
          <w:rFonts w:ascii="Times New Roman" w:hAnsi="Times New Roman" w:eastAsia="Times New Roman"/>
          <w:b/>
          <w:sz w:val="24"/>
        </w:rPr>
        <w:t>Technical Training Register</w:t>
      </w:r>
    </w:p>
    <w:p w14:paraId="1A0CCC0C">
      <w:pPr>
        <w:keepNext w:val="0"/>
        <w:keepLines w:val="0"/>
        <w:pageBreakBefore w:val="0"/>
        <w:widowControl/>
        <w:spacing w:before="0" w:after="100" w:line="252" w:lineRule="auto"/>
      </w:pPr>
      <w:r>
        <w:rPr>
          <w:rFonts w:ascii="Times New Roman" w:hAnsi="Times New Roman" w:eastAsia="Times New Roman"/>
          <w:b w:val="0"/>
          <w:sz w:val="23"/>
        </w:rPr>
        <w:t>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Technical Session: _________________________</w:t>
      </w:r>
      <w:r>
        <w:rPr>
          <w:rFonts w:ascii="Times New Roman" w:hAnsi="Times New Roman" w:eastAsia="Times New Roman"/>
          <w:b w:val="0"/>
          <w:sz w:val="23"/>
        </w:rPr>
        <w:br w:type="textWrapping"/>
      </w:r>
      <w:r>
        <w:rPr>
          <w:rFonts w:ascii="Times New Roman" w:hAnsi="Times New Roman" w:eastAsia="Times New Roman"/>
          <w:b w:val="0"/>
          <w:sz w:val="23"/>
        </w:rPr>
        <w:t>Instructor: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4970AE6E">
        <w:trPr>
          <w:jc w:val="center"/>
        </w:trPr>
        <w:tc>
          <w:tcPr>
            <w:tcW w:w="1147" w:type="dxa"/>
            <w:shd w:val="clear" w:color="auto" w:fill="D9EAF7"/>
            <w:tcMar>
              <w:top w:w="35" w:type="dxa"/>
              <w:left w:w="35" w:type="dxa"/>
              <w:bottom w:w="35" w:type="dxa"/>
              <w:right w:w="35" w:type="dxa"/>
            </w:tcMar>
            <w:vAlign w:val="top"/>
          </w:tcPr>
          <w:p w14:paraId="495799AB">
            <w:pPr>
              <w:keepNext w:val="0"/>
              <w:keepLines w:val="0"/>
              <w:pageBreakBefore w:val="0"/>
              <w:widowControl/>
              <w:spacing w:before="0" w:after="0" w:line="240" w:lineRule="auto"/>
            </w:pPr>
            <w:r>
              <w:rPr>
                <w:rFonts w:ascii="Times New Roman" w:hAnsi="Times New Roman" w:eastAsia="Times New Roman"/>
                <w:b/>
                <w:sz w:val="13"/>
              </w:rPr>
              <w:t>No.</w:t>
            </w:r>
          </w:p>
        </w:tc>
        <w:tc>
          <w:tcPr>
            <w:tcW w:w="1147" w:type="dxa"/>
            <w:shd w:val="clear" w:color="auto" w:fill="D9EAF7"/>
            <w:tcMar>
              <w:top w:w="35" w:type="dxa"/>
              <w:left w:w="35" w:type="dxa"/>
              <w:bottom w:w="35" w:type="dxa"/>
              <w:right w:w="35" w:type="dxa"/>
            </w:tcMar>
            <w:vAlign w:val="top"/>
          </w:tcPr>
          <w:p w14:paraId="67C3255B">
            <w:pPr>
              <w:keepNext w:val="0"/>
              <w:keepLines w:val="0"/>
              <w:pageBreakBefore w:val="0"/>
              <w:widowControl/>
              <w:spacing w:before="0" w:after="0" w:line="240" w:lineRule="auto"/>
            </w:pPr>
            <w:r>
              <w:rPr>
                <w:rFonts w:ascii="Times New Roman" w:hAnsi="Times New Roman" w:eastAsia="Times New Roman"/>
                <w:b/>
                <w:sz w:val="13"/>
              </w:rPr>
              <w:t>Student Name</w:t>
            </w:r>
          </w:p>
        </w:tc>
        <w:tc>
          <w:tcPr>
            <w:tcW w:w="1147" w:type="dxa"/>
            <w:shd w:val="clear" w:color="auto" w:fill="D9EAF7"/>
            <w:tcMar>
              <w:top w:w="35" w:type="dxa"/>
              <w:left w:w="35" w:type="dxa"/>
              <w:bottom w:w="35" w:type="dxa"/>
              <w:right w:w="35" w:type="dxa"/>
            </w:tcMar>
            <w:vAlign w:val="top"/>
          </w:tcPr>
          <w:p w14:paraId="49E3D642">
            <w:pPr>
              <w:keepNext w:val="0"/>
              <w:keepLines w:val="0"/>
              <w:pageBreakBefore w:val="0"/>
              <w:widowControl/>
              <w:spacing w:before="0" w:after="0" w:line="240" w:lineRule="auto"/>
            </w:pPr>
            <w:r>
              <w:rPr>
                <w:rFonts w:ascii="Times New Roman" w:hAnsi="Times New Roman" w:eastAsia="Times New Roman"/>
                <w:b/>
                <w:sz w:val="13"/>
              </w:rPr>
              <w:t>Student ID</w:t>
            </w:r>
          </w:p>
        </w:tc>
        <w:tc>
          <w:tcPr>
            <w:tcW w:w="1147" w:type="dxa"/>
            <w:shd w:val="clear" w:color="auto" w:fill="D9EAF7"/>
            <w:tcMar>
              <w:top w:w="35" w:type="dxa"/>
              <w:left w:w="35" w:type="dxa"/>
              <w:bottom w:w="35" w:type="dxa"/>
              <w:right w:w="35" w:type="dxa"/>
            </w:tcMar>
            <w:vAlign w:val="top"/>
          </w:tcPr>
          <w:p w14:paraId="202F48D8">
            <w:pPr>
              <w:keepNext w:val="0"/>
              <w:keepLines w:val="0"/>
              <w:pageBreakBefore w:val="0"/>
              <w:widowControl/>
              <w:spacing w:before="0" w:after="0" w:line="240" w:lineRule="auto"/>
            </w:pPr>
            <w:r>
              <w:rPr>
                <w:rFonts w:ascii="Times New Roman" w:hAnsi="Times New Roman" w:eastAsia="Times New Roman"/>
                <w:b/>
                <w:sz w:val="13"/>
              </w:rPr>
              <w:t>Present</w:t>
            </w:r>
          </w:p>
        </w:tc>
        <w:tc>
          <w:tcPr>
            <w:tcW w:w="1147" w:type="dxa"/>
            <w:shd w:val="clear" w:color="auto" w:fill="D9EAF7"/>
            <w:tcMar>
              <w:top w:w="35" w:type="dxa"/>
              <w:left w:w="35" w:type="dxa"/>
              <w:bottom w:w="35" w:type="dxa"/>
              <w:right w:w="35" w:type="dxa"/>
            </w:tcMar>
            <w:vAlign w:val="top"/>
          </w:tcPr>
          <w:p w14:paraId="3624FD65">
            <w:pPr>
              <w:keepNext w:val="0"/>
              <w:keepLines w:val="0"/>
              <w:pageBreakBefore w:val="0"/>
              <w:widowControl/>
              <w:spacing w:before="0" w:after="0" w:line="240" w:lineRule="auto"/>
            </w:pPr>
            <w:r>
              <w:rPr>
                <w:rFonts w:ascii="Times New Roman" w:hAnsi="Times New Roman" w:eastAsia="Times New Roman"/>
                <w:b/>
                <w:sz w:val="13"/>
              </w:rPr>
              <w:t>Late</w:t>
            </w:r>
          </w:p>
        </w:tc>
        <w:tc>
          <w:tcPr>
            <w:tcW w:w="1147" w:type="dxa"/>
            <w:shd w:val="clear" w:color="auto" w:fill="D9EAF7"/>
            <w:tcMar>
              <w:top w:w="35" w:type="dxa"/>
              <w:left w:w="35" w:type="dxa"/>
              <w:bottom w:w="35" w:type="dxa"/>
              <w:right w:w="35" w:type="dxa"/>
            </w:tcMar>
            <w:vAlign w:val="top"/>
          </w:tcPr>
          <w:p w14:paraId="150EBB78">
            <w:pPr>
              <w:keepNext w:val="0"/>
              <w:keepLines w:val="0"/>
              <w:pageBreakBefore w:val="0"/>
              <w:widowControl/>
              <w:spacing w:before="0" w:after="0" w:line="240" w:lineRule="auto"/>
            </w:pPr>
            <w:r>
              <w:rPr>
                <w:rFonts w:ascii="Times New Roman" w:hAnsi="Times New Roman" w:eastAsia="Times New Roman"/>
                <w:b/>
                <w:sz w:val="13"/>
              </w:rPr>
              <w:t>PPE Used Where Required</w:t>
            </w:r>
          </w:p>
        </w:tc>
        <w:tc>
          <w:tcPr>
            <w:tcW w:w="1147" w:type="dxa"/>
            <w:shd w:val="clear" w:color="auto" w:fill="D9EAF7"/>
            <w:tcMar>
              <w:top w:w="35" w:type="dxa"/>
              <w:left w:w="35" w:type="dxa"/>
              <w:bottom w:w="35" w:type="dxa"/>
              <w:right w:w="35" w:type="dxa"/>
            </w:tcMar>
            <w:vAlign w:val="top"/>
          </w:tcPr>
          <w:p w14:paraId="69E4F537">
            <w:pPr>
              <w:keepNext w:val="0"/>
              <w:keepLines w:val="0"/>
              <w:pageBreakBefore w:val="0"/>
              <w:widowControl/>
              <w:spacing w:before="0" w:after="0" w:line="240" w:lineRule="auto"/>
            </w:pPr>
            <w:r>
              <w:rPr>
                <w:rFonts w:ascii="Times New Roman" w:hAnsi="Times New Roman" w:eastAsia="Times New Roman"/>
                <w:b/>
                <w:sz w:val="13"/>
              </w:rPr>
              <w:t>Safety Rule Followed</w:t>
            </w:r>
          </w:p>
        </w:tc>
        <w:tc>
          <w:tcPr>
            <w:tcW w:w="1147" w:type="dxa"/>
            <w:shd w:val="clear" w:color="auto" w:fill="D9EAF7"/>
            <w:tcMar>
              <w:top w:w="35" w:type="dxa"/>
              <w:left w:w="35" w:type="dxa"/>
              <w:bottom w:w="35" w:type="dxa"/>
              <w:right w:w="35" w:type="dxa"/>
            </w:tcMar>
            <w:vAlign w:val="top"/>
          </w:tcPr>
          <w:p w14:paraId="095E2812">
            <w:pPr>
              <w:keepNext w:val="0"/>
              <w:keepLines w:val="0"/>
              <w:pageBreakBefore w:val="0"/>
              <w:widowControl/>
              <w:spacing w:before="0" w:after="0" w:line="240" w:lineRule="auto"/>
            </w:pPr>
            <w:r>
              <w:rPr>
                <w:rFonts w:ascii="Times New Roman" w:hAnsi="Times New Roman" w:eastAsia="Times New Roman"/>
                <w:b/>
                <w:sz w:val="13"/>
              </w:rPr>
              <w:t>Task Completed</w:t>
            </w:r>
          </w:p>
        </w:tc>
        <w:tc>
          <w:tcPr>
            <w:tcW w:w="1147" w:type="dxa"/>
            <w:shd w:val="clear" w:color="auto" w:fill="D9EAF7"/>
            <w:tcMar>
              <w:top w:w="35" w:type="dxa"/>
              <w:left w:w="35" w:type="dxa"/>
              <w:bottom w:w="35" w:type="dxa"/>
              <w:right w:w="35" w:type="dxa"/>
            </w:tcMar>
            <w:vAlign w:val="top"/>
          </w:tcPr>
          <w:p w14:paraId="18794EAD">
            <w:pPr>
              <w:keepNext w:val="0"/>
              <w:keepLines w:val="0"/>
              <w:pageBreakBefore w:val="0"/>
              <w:widowControl/>
              <w:spacing w:before="0" w:after="0" w:line="240" w:lineRule="auto"/>
            </w:pPr>
            <w:r>
              <w:rPr>
                <w:rFonts w:ascii="Times New Roman" w:hAnsi="Times New Roman" w:eastAsia="Times New Roman"/>
                <w:b/>
                <w:sz w:val="13"/>
              </w:rPr>
              <w:t>Instructor Remark</w:t>
            </w:r>
          </w:p>
        </w:tc>
      </w:tr>
      <w:tr w14:paraId="6E62444F">
        <w:trPr>
          <w:jc w:val="center"/>
        </w:trPr>
        <w:tc>
          <w:tcPr>
            <w:tcW w:w="1147" w:type="dxa"/>
            <w:tcMar>
              <w:top w:w="35" w:type="dxa"/>
              <w:left w:w="35" w:type="dxa"/>
              <w:bottom w:w="35" w:type="dxa"/>
              <w:right w:w="35" w:type="dxa"/>
            </w:tcMar>
            <w:vAlign w:val="top"/>
          </w:tcPr>
          <w:p w14:paraId="471F59A5">
            <w:pPr>
              <w:keepNext w:val="0"/>
              <w:keepLines w:val="0"/>
              <w:pageBreakBefore w:val="0"/>
              <w:widowControl/>
              <w:spacing w:before="0" w:after="0" w:line="240" w:lineRule="auto"/>
            </w:pPr>
            <w:r>
              <w:rPr>
                <w:rFonts w:ascii="Times New Roman" w:hAnsi="Times New Roman" w:eastAsia="Times New Roman"/>
                <w:b w:val="0"/>
                <w:sz w:val="13"/>
              </w:rPr>
              <w:t>1</w:t>
            </w:r>
          </w:p>
        </w:tc>
        <w:tc>
          <w:tcPr>
            <w:tcW w:w="1147" w:type="dxa"/>
            <w:tcMar>
              <w:top w:w="35" w:type="dxa"/>
              <w:left w:w="35" w:type="dxa"/>
              <w:bottom w:w="35" w:type="dxa"/>
              <w:right w:w="35" w:type="dxa"/>
            </w:tcMar>
            <w:vAlign w:val="top"/>
          </w:tcPr>
          <w:p w14:paraId="0C15E2B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D0C027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665DA6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A483F0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02F48CB">
            <w:pPr>
              <w:keepNext w:val="0"/>
              <w:keepLines w:val="0"/>
              <w:pageBreakBefore w:val="0"/>
              <w:widowControl/>
              <w:spacing w:before="0" w:after="0" w:line="240" w:lineRule="auto"/>
            </w:pPr>
            <w:r>
              <w:rPr>
                <w:rFonts w:ascii="Times New Roman" w:hAnsi="Times New Roman" w:eastAsia="Times New Roman"/>
                <w:b w:val="0"/>
                <w:sz w:val="13"/>
              </w:rPr>
              <w:t>Yes / No / N/A</w:t>
            </w:r>
          </w:p>
        </w:tc>
        <w:tc>
          <w:tcPr>
            <w:tcW w:w="1147" w:type="dxa"/>
            <w:tcMar>
              <w:top w:w="35" w:type="dxa"/>
              <w:left w:w="35" w:type="dxa"/>
              <w:bottom w:w="35" w:type="dxa"/>
              <w:right w:w="35" w:type="dxa"/>
            </w:tcMar>
            <w:vAlign w:val="top"/>
          </w:tcPr>
          <w:p w14:paraId="2FDE473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000B5DB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EC1B7C2">
            <w:pPr>
              <w:keepNext w:val="0"/>
              <w:keepLines w:val="0"/>
              <w:pageBreakBefore w:val="0"/>
              <w:widowControl/>
              <w:spacing w:before="0" w:after="0" w:line="240" w:lineRule="auto"/>
            </w:pPr>
          </w:p>
        </w:tc>
      </w:tr>
      <w:tr w14:paraId="2C496AA3">
        <w:trPr>
          <w:jc w:val="center"/>
        </w:trPr>
        <w:tc>
          <w:tcPr>
            <w:tcW w:w="1147" w:type="dxa"/>
            <w:tcMar>
              <w:top w:w="35" w:type="dxa"/>
              <w:left w:w="35" w:type="dxa"/>
              <w:bottom w:w="35" w:type="dxa"/>
              <w:right w:w="35" w:type="dxa"/>
            </w:tcMar>
            <w:vAlign w:val="top"/>
          </w:tcPr>
          <w:p w14:paraId="6566A227">
            <w:pPr>
              <w:keepNext w:val="0"/>
              <w:keepLines w:val="0"/>
              <w:pageBreakBefore w:val="0"/>
              <w:widowControl/>
              <w:spacing w:before="0" w:after="0" w:line="240" w:lineRule="auto"/>
            </w:pPr>
            <w:r>
              <w:rPr>
                <w:rFonts w:ascii="Times New Roman" w:hAnsi="Times New Roman" w:eastAsia="Times New Roman"/>
                <w:b w:val="0"/>
                <w:sz w:val="13"/>
              </w:rPr>
              <w:t>2</w:t>
            </w:r>
          </w:p>
        </w:tc>
        <w:tc>
          <w:tcPr>
            <w:tcW w:w="1147" w:type="dxa"/>
            <w:tcMar>
              <w:top w:w="35" w:type="dxa"/>
              <w:left w:w="35" w:type="dxa"/>
              <w:bottom w:w="35" w:type="dxa"/>
              <w:right w:w="35" w:type="dxa"/>
            </w:tcMar>
            <w:vAlign w:val="top"/>
          </w:tcPr>
          <w:p w14:paraId="68EE914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E51304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0BE1C0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162CEA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EAB5E2B">
            <w:pPr>
              <w:keepNext w:val="0"/>
              <w:keepLines w:val="0"/>
              <w:pageBreakBefore w:val="0"/>
              <w:widowControl/>
              <w:spacing w:before="0" w:after="0" w:line="240" w:lineRule="auto"/>
            </w:pPr>
            <w:r>
              <w:rPr>
                <w:rFonts w:ascii="Times New Roman" w:hAnsi="Times New Roman" w:eastAsia="Times New Roman"/>
                <w:b w:val="0"/>
                <w:sz w:val="13"/>
              </w:rPr>
              <w:t>Yes / No / N/A</w:t>
            </w:r>
          </w:p>
        </w:tc>
        <w:tc>
          <w:tcPr>
            <w:tcW w:w="1147" w:type="dxa"/>
            <w:tcMar>
              <w:top w:w="35" w:type="dxa"/>
              <w:left w:w="35" w:type="dxa"/>
              <w:bottom w:w="35" w:type="dxa"/>
              <w:right w:w="35" w:type="dxa"/>
            </w:tcMar>
            <w:vAlign w:val="top"/>
          </w:tcPr>
          <w:p w14:paraId="7F92D09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624459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0E0DBA5B">
            <w:pPr>
              <w:keepNext w:val="0"/>
              <w:keepLines w:val="0"/>
              <w:pageBreakBefore w:val="0"/>
              <w:widowControl/>
              <w:spacing w:before="0" w:after="0" w:line="240" w:lineRule="auto"/>
            </w:pPr>
          </w:p>
        </w:tc>
      </w:tr>
      <w:tr w14:paraId="76F4B45E">
        <w:trPr>
          <w:jc w:val="center"/>
        </w:trPr>
        <w:tc>
          <w:tcPr>
            <w:tcW w:w="1147" w:type="dxa"/>
            <w:tcMar>
              <w:top w:w="35" w:type="dxa"/>
              <w:left w:w="35" w:type="dxa"/>
              <w:bottom w:w="35" w:type="dxa"/>
              <w:right w:w="35" w:type="dxa"/>
            </w:tcMar>
            <w:vAlign w:val="top"/>
          </w:tcPr>
          <w:p w14:paraId="707B8637">
            <w:pPr>
              <w:keepNext w:val="0"/>
              <w:keepLines w:val="0"/>
              <w:pageBreakBefore w:val="0"/>
              <w:widowControl/>
              <w:spacing w:before="0" w:after="0" w:line="240" w:lineRule="auto"/>
            </w:pPr>
            <w:r>
              <w:rPr>
                <w:rFonts w:ascii="Times New Roman" w:hAnsi="Times New Roman" w:eastAsia="Times New Roman"/>
                <w:b w:val="0"/>
                <w:sz w:val="13"/>
              </w:rPr>
              <w:t>3</w:t>
            </w:r>
          </w:p>
        </w:tc>
        <w:tc>
          <w:tcPr>
            <w:tcW w:w="1147" w:type="dxa"/>
            <w:tcMar>
              <w:top w:w="35" w:type="dxa"/>
              <w:left w:w="35" w:type="dxa"/>
              <w:bottom w:w="35" w:type="dxa"/>
              <w:right w:w="35" w:type="dxa"/>
            </w:tcMar>
            <w:vAlign w:val="top"/>
          </w:tcPr>
          <w:p w14:paraId="6AE52A2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34CA84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4025B3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74A2B1B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3AA7B89">
            <w:pPr>
              <w:keepNext w:val="0"/>
              <w:keepLines w:val="0"/>
              <w:pageBreakBefore w:val="0"/>
              <w:widowControl/>
              <w:spacing w:before="0" w:after="0" w:line="240" w:lineRule="auto"/>
            </w:pPr>
            <w:r>
              <w:rPr>
                <w:rFonts w:ascii="Times New Roman" w:hAnsi="Times New Roman" w:eastAsia="Times New Roman"/>
                <w:b w:val="0"/>
                <w:sz w:val="13"/>
              </w:rPr>
              <w:t>Yes / No / N/A</w:t>
            </w:r>
          </w:p>
        </w:tc>
        <w:tc>
          <w:tcPr>
            <w:tcW w:w="1147" w:type="dxa"/>
            <w:tcMar>
              <w:top w:w="35" w:type="dxa"/>
              <w:left w:w="35" w:type="dxa"/>
              <w:bottom w:w="35" w:type="dxa"/>
              <w:right w:w="35" w:type="dxa"/>
            </w:tcMar>
            <w:vAlign w:val="top"/>
          </w:tcPr>
          <w:p w14:paraId="0B6E34F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498027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931BEAD">
            <w:pPr>
              <w:keepNext w:val="0"/>
              <w:keepLines w:val="0"/>
              <w:pageBreakBefore w:val="0"/>
              <w:widowControl/>
              <w:spacing w:before="0" w:after="0" w:line="240" w:lineRule="auto"/>
            </w:pPr>
          </w:p>
        </w:tc>
      </w:tr>
      <w:tr w14:paraId="02617015">
        <w:trPr>
          <w:jc w:val="center"/>
        </w:trPr>
        <w:tc>
          <w:tcPr>
            <w:tcW w:w="1147" w:type="dxa"/>
            <w:tcMar>
              <w:top w:w="35" w:type="dxa"/>
              <w:left w:w="35" w:type="dxa"/>
              <w:bottom w:w="35" w:type="dxa"/>
              <w:right w:w="35" w:type="dxa"/>
            </w:tcMar>
            <w:vAlign w:val="top"/>
          </w:tcPr>
          <w:p w14:paraId="5CA49A27">
            <w:pPr>
              <w:keepNext w:val="0"/>
              <w:keepLines w:val="0"/>
              <w:pageBreakBefore w:val="0"/>
              <w:widowControl/>
              <w:spacing w:before="0" w:after="0" w:line="240" w:lineRule="auto"/>
            </w:pPr>
            <w:r>
              <w:rPr>
                <w:rFonts w:ascii="Times New Roman" w:hAnsi="Times New Roman" w:eastAsia="Times New Roman"/>
                <w:b w:val="0"/>
                <w:sz w:val="13"/>
              </w:rPr>
              <w:t>4</w:t>
            </w:r>
          </w:p>
        </w:tc>
        <w:tc>
          <w:tcPr>
            <w:tcW w:w="1147" w:type="dxa"/>
            <w:tcMar>
              <w:top w:w="35" w:type="dxa"/>
              <w:left w:w="35" w:type="dxa"/>
              <w:bottom w:w="35" w:type="dxa"/>
              <w:right w:w="35" w:type="dxa"/>
            </w:tcMar>
            <w:vAlign w:val="top"/>
          </w:tcPr>
          <w:p w14:paraId="221B8D0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2D629D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A294F2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25E204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3892FBF7">
            <w:pPr>
              <w:keepNext w:val="0"/>
              <w:keepLines w:val="0"/>
              <w:pageBreakBefore w:val="0"/>
              <w:widowControl/>
              <w:spacing w:before="0" w:after="0" w:line="240" w:lineRule="auto"/>
            </w:pPr>
            <w:r>
              <w:rPr>
                <w:rFonts w:ascii="Times New Roman" w:hAnsi="Times New Roman" w:eastAsia="Times New Roman"/>
                <w:b w:val="0"/>
                <w:sz w:val="13"/>
              </w:rPr>
              <w:t>Yes / No / N/A</w:t>
            </w:r>
          </w:p>
        </w:tc>
        <w:tc>
          <w:tcPr>
            <w:tcW w:w="1147" w:type="dxa"/>
            <w:tcMar>
              <w:top w:w="35" w:type="dxa"/>
              <w:left w:w="35" w:type="dxa"/>
              <w:bottom w:w="35" w:type="dxa"/>
              <w:right w:w="35" w:type="dxa"/>
            </w:tcMar>
            <w:vAlign w:val="top"/>
          </w:tcPr>
          <w:p w14:paraId="31302761">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0C883FC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406E2EEF">
            <w:pPr>
              <w:keepNext w:val="0"/>
              <w:keepLines w:val="0"/>
              <w:pageBreakBefore w:val="0"/>
              <w:widowControl/>
              <w:spacing w:before="0" w:after="0" w:line="240" w:lineRule="auto"/>
            </w:pPr>
          </w:p>
        </w:tc>
      </w:tr>
      <w:tr w14:paraId="5B35BB79">
        <w:trPr>
          <w:jc w:val="center"/>
        </w:trPr>
        <w:tc>
          <w:tcPr>
            <w:tcW w:w="1147" w:type="dxa"/>
            <w:tcMar>
              <w:top w:w="35" w:type="dxa"/>
              <w:left w:w="35" w:type="dxa"/>
              <w:bottom w:w="35" w:type="dxa"/>
              <w:right w:w="35" w:type="dxa"/>
            </w:tcMar>
            <w:vAlign w:val="top"/>
          </w:tcPr>
          <w:p w14:paraId="02F098A5">
            <w:pPr>
              <w:keepNext w:val="0"/>
              <w:keepLines w:val="0"/>
              <w:pageBreakBefore w:val="0"/>
              <w:widowControl/>
              <w:spacing w:before="0" w:after="0" w:line="240" w:lineRule="auto"/>
            </w:pPr>
            <w:r>
              <w:rPr>
                <w:rFonts w:ascii="Times New Roman" w:hAnsi="Times New Roman" w:eastAsia="Times New Roman"/>
                <w:b w:val="0"/>
                <w:sz w:val="13"/>
              </w:rPr>
              <w:t>5</w:t>
            </w:r>
          </w:p>
        </w:tc>
        <w:tc>
          <w:tcPr>
            <w:tcW w:w="1147" w:type="dxa"/>
            <w:tcMar>
              <w:top w:w="35" w:type="dxa"/>
              <w:left w:w="35" w:type="dxa"/>
              <w:bottom w:w="35" w:type="dxa"/>
              <w:right w:w="35" w:type="dxa"/>
            </w:tcMar>
            <w:vAlign w:val="top"/>
          </w:tcPr>
          <w:p w14:paraId="5FCBDA5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297FA6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7D468D7">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4BB29D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EDE0D59">
            <w:pPr>
              <w:keepNext w:val="0"/>
              <w:keepLines w:val="0"/>
              <w:pageBreakBefore w:val="0"/>
              <w:widowControl/>
              <w:spacing w:before="0" w:after="0" w:line="240" w:lineRule="auto"/>
            </w:pPr>
            <w:r>
              <w:rPr>
                <w:rFonts w:ascii="Times New Roman" w:hAnsi="Times New Roman" w:eastAsia="Times New Roman"/>
                <w:b w:val="0"/>
                <w:sz w:val="13"/>
              </w:rPr>
              <w:t>Yes / No / N/A</w:t>
            </w:r>
          </w:p>
        </w:tc>
        <w:tc>
          <w:tcPr>
            <w:tcW w:w="1147" w:type="dxa"/>
            <w:tcMar>
              <w:top w:w="35" w:type="dxa"/>
              <w:left w:w="35" w:type="dxa"/>
              <w:bottom w:w="35" w:type="dxa"/>
              <w:right w:w="35" w:type="dxa"/>
            </w:tcMar>
            <w:vAlign w:val="top"/>
          </w:tcPr>
          <w:p w14:paraId="2ABF32F4">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42EC68E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3FF69CAD">
            <w:pPr>
              <w:keepNext w:val="0"/>
              <w:keepLines w:val="0"/>
              <w:pageBreakBefore w:val="0"/>
              <w:widowControl/>
              <w:spacing w:before="0" w:after="0" w:line="240" w:lineRule="auto"/>
            </w:pPr>
          </w:p>
        </w:tc>
      </w:tr>
    </w:tbl>
    <w:p w14:paraId="6498D15E">
      <w:pPr>
        <w:keepNext w:val="0"/>
        <w:keepLines w:val="0"/>
        <w:pageBreakBefore w:val="0"/>
        <w:widowControl/>
        <w:spacing w:before="0" w:after="60" w:line="240" w:lineRule="auto"/>
      </w:pPr>
    </w:p>
    <w:p w14:paraId="64BE2DFE">
      <w:pPr>
        <w:keepNext w:val="0"/>
        <w:keepLines w:val="0"/>
        <w:pageBreakBefore w:val="0"/>
        <w:widowControl/>
        <w:spacing w:before="100" w:after="60" w:line="252" w:lineRule="auto"/>
      </w:pPr>
      <w:r>
        <w:rPr>
          <w:rFonts w:ascii="Times New Roman" w:hAnsi="Times New Roman" w:eastAsia="Times New Roman"/>
          <w:b/>
          <w:sz w:val="24"/>
        </w:rPr>
        <w:t>Instructor Signature: __________________________</w:t>
      </w:r>
    </w:p>
    <w:p w14:paraId="10F7ADEF">
      <w:pPr>
        <w:keepNext w:val="0"/>
        <w:keepLines w:val="0"/>
        <w:pageBreakBefore w:val="0"/>
        <w:widowControl/>
        <w:spacing w:before="0" w:after="40" w:line="240" w:lineRule="auto"/>
      </w:pPr>
    </w:p>
    <w:p w14:paraId="539A3C3A">
      <w:pPr>
        <w:pStyle w:val="2"/>
        <w:keepNext/>
        <w:keepLines w:val="0"/>
        <w:pageBreakBefore w:val="0"/>
        <w:widowControl/>
        <w:spacing w:before="240" w:after="120" w:line="252" w:lineRule="auto"/>
      </w:pPr>
      <w:r>
        <w:rPr>
          <w:rFonts w:ascii="Times New Roman" w:hAnsi="Times New Roman" w:eastAsia="Times New Roman"/>
          <w:b/>
          <w:sz w:val="30"/>
        </w:rPr>
        <w:t>11. DEPARTMENTAL PRACTICAL WORK ATTENDANCE REGISTER</w:t>
      </w:r>
    </w:p>
    <w:p w14:paraId="028B3661">
      <w:pPr>
        <w:keepNext w:val="0"/>
        <w:keepLines w:val="0"/>
        <w:pageBreakBefore w:val="0"/>
        <w:widowControl/>
        <w:spacing w:before="100" w:after="60" w:line="252" w:lineRule="auto"/>
      </w:pPr>
      <w:r>
        <w:rPr>
          <w:rFonts w:ascii="Times New Roman" w:hAnsi="Times New Roman" w:eastAsia="Times New Roman"/>
          <w:b/>
          <w:sz w:val="24"/>
        </w:rPr>
        <w:t>Departmental Practical Work Register</w:t>
      </w:r>
    </w:p>
    <w:p w14:paraId="2F8EA6D6">
      <w:pPr>
        <w:keepNext w:val="0"/>
        <w:keepLines w:val="0"/>
        <w:pageBreakBefore w:val="0"/>
        <w:widowControl/>
        <w:spacing w:before="0" w:after="100" w:line="252" w:lineRule="auto"/>
      </w:pPr>
      <w:r>
        <w:rPr>
          <w:rFonts w:ascii="Times New Roman" w:hAnsi="Times New Roman" w:eastAsia="Times New Roman"/>
          <w:b w:val="0"/>
          <w:sz w:val="23"/>
        </w:rPr>
        <w:t>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Supervisor: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Practical Task: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944"/>
        <w:gridCol w:w="944"/>
        <w:gridCol w:w="945"/>
        <w:gridCol w:w="945"/>
        <w:gridCol w:w="945"/>
        <w:gridCol w:w="945"/>
        <w:gridCol w:w="945"/>
        <w:gridCol w:w="945"/>
        <w:gridCol w:w="945"/>
        <w:gridCol w:w="945"/>
      </w:tblGrid>
      <w:tr w14:paraId="0F4257BC">
        <w:trPr>
          <w:jc w:val="center"/>
        </w:trPr>
        <w:tc>
          <w:tcPr>
            <w:tcW w:w="938" w:type="dxa"/>
            <w:shd w:val="clear" w:color="auto" w:fill="D9EAF7"/>
            <w:tcMar>
              <w:top w:w="35" w:type="dxa"/>
              <w:left w:w="35" w:type="dxa"/>
              <w:bottom w:w="35" w:type="dxa"/>
              <w:right w:w="35" w:type="dxa"/>
            </w:tcMar>
            <w:vAlign w:val="top"/>
          </w:tcPr>
          <w:p w14:paraId="5A3C7907">
            <w:pPr>
              <w:keepNext w:val="0"/>
              <w:keepLines w:val="0"/>
              <w:pageBreakBefore w:val="0"/>
              <w:widowControl/>
              <w:spacing w:before="0" w:after="0" w:line="240" w:lineRule="auto"/>
            </w:pPr>
            <w:r>
              <w:rPr>
                <w:rFonts w:ascii="Times New Roman" w:hAnsi="Times New Roman" w:eastAsia="Times New Roman"/>
                <w:b/>
                <w:sz w:val="13"/>
              </w:rPr>
              <w:t>No.</w:t>
            </w:r>
          </w:p>
        </w:tc>
        <w:tc>
          <w:tcPr>
            <w:tcW w:w="938" w:type="dxa"/>
            <w:shd w:val="clear" w:color="auto" w:fill="D9EAF7"/>
            <w:tcMar>
              <w:top w:w="35" w:type="dxa"/>
              <w:left w:w="35" w:type="dxa"/>
              <w:bottom w:w="35" w:type="dxa"/>
              <w:right w:w="35" w:type="dxa"/>
            </w:tcMar>
            <w:vAlign w:val="top"/>
          </w:tcPr>
          <w:p w14:paraId="5ACA6625">
            <w:pPr>
              <w:keepNext w:val="0"/>
              <w:keepLines w:val="0"/>
              <w:pageBreakBefore w:val="0"/>
              <w:widowControl/>
              <w:spacing w:before="0" w:after="0" w:line="240" w:lineRule="auto"/>
            </w:pPr>
            <w:r>
              <w:rPr>
                <w:rFonts w:ascii="Times New Roman" w:hAnsi="Times New Roman" w:eastAsia="Times New Roman"/>
                <w:b/>
                <w:sz w:val="13"/>
              </w:rPr>
              <w:t>Student Name</w:t>
            </w:r>
          </w:p>
        </w:tc>
        <w:tc>
          <w:tcPr>
            <w:tcW w:w="938" w:type="dxa"/>
            <w:shd w:val="clear" w:color="auto" w:fill="D9EAF7"/>
            <w:tcMar>
              <w:top w:w="35" w:type="dxa"/>
              <w:left w:w="35" w:type="dxa"/>
              <w:bottom w:w="35" w:type="dxa"/>
              <w:right w:w="35" w:type="dxa"/>
            </w:tcMar>
            <w:vAlign w:val="top"/>
          </w:tcPr>
          <w:p w14:paraId="08C183C2">
            <w:pPr>
              <w:keepNext w:val="0"/>
              <w:keepLines w:val="0"/>
              <w:pageBreakBefore w:val="0"/>
              <w:widowControl/>
              <w:spacing w:before="0" w:after="0" w:line="240" w:lineRule="auto"/>
            </w:pPr>
            <w:r>
              <w:rPr>
                <w:rFonts w:ascii="Times New Roman" w:hAnsi="Times New Roman" w:eastAsia="Times New Roman"/>
                <w:b/>
                <w:sz w:val="13"/>
              </w:rPr>
              <w:t>Student ID</w:t>
            </w:r>
          </w:p>
        </w:tc>
        <w:tc>
          <w:tcPr>
            <w:tcW w:w="938" w:type="dxa"/>
            <w:shd w:val="clear" w:color="auto" w:fill="D9EAF7"/>
            <w:tcMar>
              <w:top w:w="35" w:type="dxa"/>
              <w:left w:w="35" w:type="dxa"/>
              <w:bottom w:w="35" w:type="dxa"/>
              <w:right w:w="35" w:type="dxa"/>
            </w:tcMar>
            <w:vAlign w:val="top"/>
          </w:tcPr>
          <w:p w14:paraId="290ED70A">
            <w:pPr>
              <w:keepNext w:val="0"/>
              <w:keepLines w:val="0"/>
              <w:pageBreakBefore w:val="0"/>
              <w:widowControl/>
              <w:spacing w:before="0" w:after="0" w:line="240" w:lineRule="auto"/>
            </w:pPr>
            <w:r>
              <w:rPr>
                <w:rFonts w:ascii="Times New Roman" w:hAnsi="Times New Roman" w:eastAsia="Times New Roman"/>
                <w:b/>
                <w:sz w:val="13"/>
              </w:rPr>
              <w:t>Present</w:t>
            </w:r>
          </w:p>
        </w:tc>
        <w:tc>
          <w:tcPr>
            <w:tcW w:w="938" w:type="dxa"/>
            <w:shd w:val="clear" w:color="auto" w:fill="D9EAF7"/>
            <w:tcMar>
              <w:top w:w="35" w:type="dxa"/>
              <w:left w:w="35" w:type="dxa"/>
              <w:bottom w:w="35" w:type="dxa"/>
              <w:right w:w="35" w:type="dxa"/>
            </w:tcMar>
            <w:vAlign w:val="top"/>
          </w:tcPr>
          <w:p w14:paraId="32E0591C">
            <w:pPr>
              <w:keepNext w:val="0"/>
              <w:keepLines w:val="0"/>
              <w:pageBreakBefore w:val="0"/>
              <w:widowControl/>
              <w:spacing w:before="0" w:after="0" w:line="240" w:lineRule="auto"/>
            </w:pPr>
            <w:r>
              <w:rPr>
                <w:rFonts w:ascii="Times New Roman" w:hAnsi="Times New Roman" w:eastAsia="Times New Roman"/>
                <w:b/>
                <w:sz w:val="13"/>
              </w:rPr>
              <w:t>Time In</w:t>
            </w:r>
          </w:p>
        </w:tc>
        <w:tc>
          <w:tcPr>
            <w:tcW w:w="938" w:type="dxa"/>
            <w:shd w:val="clear" w:color="auto" w:fill="D9EAF7"/>
            <w:tcMar>
              <w:top w:w="35" w:type="dxa"/>
              <w:left w:w="35" w:type="dxa"/>
              <w:bottom w:w="35" w:type="dxa"/>
              <w:right w:w="35" w:type="dxa"/>
            </w:tcMar>
            <w:vAlign w:val="top"/>
          </w:tcPr>
          <w:p w14:paraId="34F5D079">
            <w:pPr>
              <w:keepNext w:val="0"/>
              <w:keepLines w:val="0"/>
              <w:pageBreakBefore w:val="0"/>
              <w:widowControl/>
              <w:spacing w:before="0" w:after="0" w:line="240" w:lineRule="auto"/>
            </w:pPr>
            <w:r>
              <w:rPr>
                <w:rFonts w:ascii="Times New Roman" w:hAnsi="Times New Roman" w:eastAsia="Times New Roman"/>
                <w:b/>
                <w:sz w:val="13"/>
              </w:rPr>
              <w:t>Time Out</w:t>
            </w:r>
          </w:p>
        </w:tc>
        <w:tc>
          <w:tcPr>
            <w:tcW w:w="938" w:type="dxa"/>
            <w:shd w:val="clear" w:color="auto" w:fill="D9EAF7"/>
            <w:tcMar>
              <w:top w:w="35" w:type="dxa"/>
              <w:left w:w="35" w:type="dxa"/>
              <w:bottom w:w="35" w:type="dxa"/>
              <w:right w:w="35" w:type="dxa"/>
            </w:tcMar>
            <w:vAlign w:val="top"/>
          </w:tcPr>
          <w:p w14:paraId="65E37249">
            <w:pPr>
              <w:keepNext w:val="0"/>
              <w:keepLines w:val="0"/>
              <w:pageBreakBefore w:val="0"/>
              <w:widowControl/>
              <w:spacing w:before="0" w:after="0" w:line="240" w:lineRule="auto"/>
            </w:pPr>
            <w:r>
              <w:rPr>
                <w:rFonts w:ascii="Times New Roman" w:hAnsi="Times New Roman" w:eastAsia="Times New Roman"/>
                <w:b/>
                <w:sz w:val="13"/>
              </w:rPr>
              <w:t>Task Assigned</w:t>
            </w:r>
          </w:p>
        </w:tc>
        <w:tc>
          <w:tcPr>
            <w:tcW w:w="938" w:type="dxa"/>
            <w:shd w:val="clear" w:color="auto" w:fill="D9EAF7"/>
            <w:tcMar>
              <w:top w:w="35" w:type="dxa"/>
              <w:left w:w="35" w:type="dxa"/>
              <w:bottom w:w="35" w:type="dxa"/>
              <w:right w:w="35" w:type="dxa"/>
            </w:tcMar>
            <w:vAlign w:val="top"/>
          </w:tcPr>
          <w:p w14:paraId="1F3429C7">
            <w:pPr>
              <w:keepNext w:val="0"/>
              <w:keepLines w:val="0"/>
              <w:pageBreakBefore w:val="0"/>
              <w:widowControl/>
              <w:spacing w:before="0" w:after="0" w:line="240" w:lineRule="auto"/>
            </w:pPr>
            <w:r>
              <w:rPr>
                <w:rFonts w:ascii="Times New Roman" w:hAnsi="Times New Roman" w:eastAsia="Times New Roman"/>
                <w:b/>
                <w:sz w:val="13"/>
              </w:rPr>
              <w:t>Task Completed</w:t>
            </w:r>
          </w:p>
        </w:tc>
        <w:tc>
          <w:tcPr>
            <w:tcW w:w="938" w:type="dxa"/>
            <w:shd w:val="clear" w:color="auto" w:fill="D9EAF7"/>
            <w:tcMar>
              <w:top w:w="35" w:type="dxa"/>
              <w:left w:w="35" w:type="dxa"/>
              <w:bottom w:w="35" w:type="dxa"/>
              <w:right w:w="35" w:type="dxa"/>
            </w:tcMar>
            <w:vAlign w:val="top"/>
          </w:tcPr>
          <w:p w14:paraId="598AF571">
            <w:pPr>
              <w:keepNext w:val="0"/>
              <w:keepLines w:val="0"/>
              <w:pageBreakBefore w:val="0"/>
              <w:widowControl/>
              <w:spacing w:before="0" w:after="0" w:line="240" w:lineRule="auto"/>
            </w:pPr>
            <w:r>
              <w:rPr>
                <w:rFonts w:ascii="Times New Roman" w:hAnsi="Times New Roman" w:eastAsia="Times New Roman"/>
                <w:b/>
                <w:sz w:val="13"/>
              </w:rPr>
              <w:t>Quality Rating</w:t>
            </w:r>
          </w:p>
        </w:tc>
        <w:tc>
          <w:tcPr>
            <w:tcW w:w="938" w:type="dxa"/>
            <w:shd w:val="clear" w:color="auto" w:fill="D9EAF7"/>
            <w:tcMar>
              <w:top w:w="35" w:type="dxa"/>
              <w:left w:w="35" w:type="dxa"/>
              <w:bottom w:w="35" w:type="dxa"/>
              <w:right w:w="35" w:type="dxa"/>
            </w:tcMar>
            <w:vAlign w:val="top"/>
          </w:tcPr>
          <w:p w14:paraId="156F875C">
            <w:pPr>
              <w:keepNext w:val="0"/>
              <w:keepLines w:val="0"/>
              <w:pageBreakBefore w:val="0"/>
              <w:widowControl/>
              <w:spacing w:before="0" w:after="0" w:line="240" w:lineRule="auto"/>
            </w:pPr>
            <w:r>
              <w:rPr>
                <w:rFonts w:ascii="Times New Roman" w:hAnsi="Times New Roman" w:eastAsia="Times New Roman"/>
                <w:b/>
                <w:sz w:val="13"/>
              </w:rPr>
              <w:t>Conduct Rating</w:t>
            </w:r>
          </w:p>
        </w:tc>
        <w:tc>
          <w:tcPr>
            <w:tcW w:w="938" w:type="dxa"/>
            <w:shd w:val="clear" w:color="auto" w:fill="D9EAF7"/>
            <w:tcMar>
              <w:top w:w="35" w:type="dxa"/>
              <w:left w:w="35" w:type="dxa"/>
              <w:bottom w:w="35" w:type="dxa"/>
              <w:right w:w="35" w:type="dxa"/>
            </w:tcMar>
            <w:vAlign w:val="top"/>
          </w:tcPr>
          <w:p w14:paraId="106B8606">
            <w:pPr>
              <w:keepNext w:val="0"/>
              <w:keepLines w:val="0"/>
              <w:pageBreakBefore w:val="0"/>
              <w:widowControl/>
              <w:spacing w:before="0" w:after="0" w:line="240" w:lineRule="auto"/>
            </w:pPr>
            <w:r>
              <w:rPr>
                <w:rFonts w:ascii="Times New Roman" w:hAnsi="Times New Roman" w:eastAsia="Times New Roman"/>
                <w:b/>
                <w:sz w:val="13"/>
              </w:rPr>
              <w:t>Remarks</w:t>
            </w:r>
          </w:p>
        </w:tc>
      </w:tr>
      <w:tr w14:paraId="13681EFC">
        <w:trPr>
          <w:jc w:val="center"/>
        </w:trPr>
        <w:tc>
          <w:tcPr>
            <w:tcW w:w="938" w:type="dxa"/>
            <w:tcMar>
              <w:top w:w="35" w:type="dxa"/>
              <w:left w:w="35" w:type="dxa"/>
              <w:bottom w:w="35" w:type="dxa"/>
              <w:right w:w="35" w:type="dxa"/>
            </w:tcMar>
            <w:vAlign w:val="top"/>
          </w:tcPr>
          <w:p w14:paraId="205C1D22">
            <w:pPr>
              <w:keepNext w:val="0"/>
              <w:keepLines w:val="0"/>
              <w:pageBreakBefore w:val="0"/>
              <w:widowControl/>
              <w:spacing w:before="0" w:after="0" w:line="240" w:lineRule="auto"/>
            </w:pPr>
            <w:r>
              <w:rPr>
                <w:rFonts w:ascii="Times New Roman" w:hAnsi="Times New Roman" w:eastAsia="Times New Roman"/>
                <w:b w:val="0"/>
                <w:sz w:val="13"/>
              </w:rPr>
              <w:t>1</w:t>
            </w:r>
          </w:p>
        </w:tc>
        <w:tc>
          <w:tcPr>
            <w:tcW w:w="938" w:type="dxa"/>
            <w:tcMar>
              <w:top w:w="35" w:type="dxa"/>
              <w:left w:w="35" w:type="dxa"/>
              <w:bottom w:w="35" w:type="dxa"/>
              <w:right w:w="35" w:type="dxa"/>
            </w:tcMar>
            <w:vAlign w:val="top"/>
          </w:tcPr>
          <w:p w14:paraId="65D4F8DC">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033D0E5">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2023F9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5647BC9D">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8473730">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75078596">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DCDE81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19CD06D6">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938" w:type="dxa"/>
            <w:tcMar>
              <w:top w:w="35" w:type="dxa"/>
              <w:left w:w="35" w:type="dxa"/>
              <w:bottom w:w="35" w:type="dxa"/>
              <w:right w:w="35" w:type="dxa"/>
            </w:tcMar>
            <w:vAlign w:val="top"/>
          </w:tcPr>
          <w:p w14:paraId="31F9E880">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32A53D9A">
            <w:pPr>
              <w:keepNext w:val="0"/>
              <w:keepLines w:val="0"/>
              <w:pageBreakBefore w:val="0"/>
              <w:widowControl/>
              <w:spacing w:before="0" w:after="0" w:line="240" w:lineRule="auto"/>
            </w:pPr>
          </w:p>
        </w:tc>
      </w:tr>
      <w:tr w14:paraId="4CEB8382">
        <w:trPr>
          <w:jc w:val="center"/>
        </w:trPr>
        <w:tc>
          <w:tcPr>
            <w:tcW w:w="938" w:type="dxa"/>
            <w:tcMar>
              <w:top w:w="35" w:type="dxa"/>
              <w:left w:w="35" w:type="dxa"/>
              <w:bottom w:w="35" w:type="dxa"/>
              <w:right w:w="35" w:type="dxa"/>
            </w:tcMar>
            <w:vAlign w:val="top"/>
          </w:tcPr>
          <w:p w14:paraId="0C3EF647">
            <w:pPr>
              <w:keepNext w:val="0"/>
              <w:keepLines w:val="0"/>
              <w:pageBreakBefore w:val="0"/>
              <w:widowControl/>
              <w:spacing w:before="0" w:after="0" w:line="240" w:lineRule="auto"/>
            </w:pPr>
            <w:r>
              <w:rPr>
                <w:rFonts w:ascii="Times New Roman" w:hAnsi="Times New Roman" w:eastAsia="Times New Roman"/>
                <w:b w:val="0"/>
                <w:sz w:val="13"/>
              </w:rPr>
              <w:t>2</w:t>
            </w:r>
          </w:p>
        </w:tc>
        <w:tc>
          <w:tcPr>
            <w:tcW w:w="938" w:type="dxa"/>
            <w:tcMar>
              <w:top w:w="35" w:type="dxa"/>
              <w:left w:w="35" w:type="dxa"/>
              <w:bottom w:w="35" w:type="dxa"/>
              <w:right w:w="35" w:type="dxa"/>
            </w:tcMar>
            <w:vAlign w:val="top"/>
          </w:tcPr>
          <w:p w14:paraId="376B5C6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CDC9B88">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C6B9CE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066323F8">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4143F4EC">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01901D5">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2C2BDA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3508A32C">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938" w:type="dxa"/>
            <w:tcMar>
              <w:top w:w="35" w:type="dxa"/>
              <w:left w:w="35" w:type="dxa"/>
              <w:bottom w:w="35" w:type="dxa"/>
              <w:right w:w="35" w:type="dxa"/>
            </w:tcMar>
            <w:vAlign w:val="top"/>
          </w:tcPr>
          <w:p w14:paraId="0F8173EE">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4220339C">
            <w:pPr>
              <w:keepNext w:val="0"/>
              <w:keepLines w:val="0"/>
              <w:pageBreakBefore w:val="0"/>
              <w:widowControl/>
              <w:spacing w:before="0" w:after="0" w:line="240" w:lineRule="auto"/>
            </w:pPr>
          </w:p>
        </w:tc>
      </w:tr>
      <w:tr w14:paraId="42E427E4">
        <w:trPr>
          <w:jc w:val="center"/>
        </w:trPr>
        <w:tc>
          <w:tcPr>
            <w:tcW w:w="938" w:type="dxa"/>
            <w:tcMar>
              <w:top w:w="35" w:type="dxa"/>
              <w:left w:w="35" w:type="dxa"/>
              <w:bottom w:w="35" w:type="dxa"/>
              <w:right w:w="35" w:type="dxa"/>
            </w:tcMar>
            <w:vAlign w:val="top"/>
          </w:tcPr>
          <w:p w14:paraId="58CD3095">
            <w:pPr>
              <w:keepNext w:val="0"/>
              <w:keepLines w:val="0"/>
              <w:pageBreakBefore w:val="0"/>
              <w:widowControl/>
              <w:spacing w:before="0" w:after="0" w:line="240" w:lineRule="auto"/>
            </w:pPr>
            <w:r>
              <w:rPr>
                <w:rFonts w:ascii="Times New Roman" w:hAnsi="Times New Roman" w:eastAsia="Times New Roman"/>
                <w:b w:val="0"/>
                <w:sz w:val="13"/>
              </w:rPr>
              <w:t>3</w:t>
            </w:r>
          </w:p>
        </w:tc>
        <w:tc>
          <w:tcPr>
            <w:tcW w:w="938" w:type="dxa"/>
            <w:tcMar>
              <w:top w:w="35" w:type="dxa"/>
              <w:left w:w="35" w:type="dxa"/>
              <w:bottom w:w="35" w:type="dxa"/>
              <w:right w:w="35" w:type="dxa"/>
            </w:tcMar>
            <w:vAlign w:val="top"/>
          </w:tcPr>
          <w:p w14:paraId="5AC2DCE5">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4F3EC4D9">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0E1279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247BD50E">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7FB3E5B8">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408F85A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426F7B1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6E9B65A2">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938" w:type="dxa"/>
            <w:tcMar>
              <w:top w:w="35" w:type="dxa"/>
              <w:left w:w="35" w:type="dxa"/>
              <w:bottom w:w="35" w:type="dxa"/>
              <w:right w:w="35" w:type="dxa"/>
            </w:tcMar>
            <w:vAlign w:val="top"/>
          </w:tcPr>
          <w:p w14:paraId="70F01A78">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73C382D8">
            <w:pPr>
              <w:keepNext w:val="0"/>
              <w:keepLines w:val="0"/>
              <w:pageBreakBefore w:val="0"/>
              <w:widowControl/>
              <w:spacing w:before="0" w:after="0" w:line="240" w:lineRule="auto"/>
            </w:pPr>
          </w:p>
        </w:tc>
      </w:tr>
      <w:tr w14:paraId="513CD610">
        <w:trPr>
          <w:jc w:val="center"/>
        </w:trPr>
        <w:tc>
          <w:tcPr>
            <w:tcW w:w="938" w:type="dxa"/>
            <w:tcMar>
              <w:top w:w="35" w:type="dxa"/>
              <w:left w:w="35" w:type="dxa"/>
              <w:bottom w:w="35" w:type="dxa"/>
              <w:right w:w="35" w:type="dxa"/>
            </w:tcMar>
            <w:vAlign w:val="top"/>
          </w:tcPr>
          <w:p w14:paraId="41FA5C08">
            <w:pPr>
              <w:keepNext w:val="0"/>
              <w:keepLines w:val="0"/>
              <w:pageBreakBefore w:val="0"/>
              <w:widowControl/>
              <w:spacing w:before="0" w:after="0" w:line="240" w:lineRule="auto"/>
            </w:pPr>
            <w:r>
              <w:rPr>
                <w:rFonts w:ascii="Times New Roman" w:hAnsi="Times New Roman" w:eastAsia="Times New Roman"/>
                <w:b w:val="0"/>
                <w:sz w:val="13"/>
              </w:rPr>
              <w:t>4</w:t>
            </w:r>
          </w:p>
        </w:tc>
        <w:tc>
          <w:tcPr>
            <w:tcW w:w="938" w:type="dxa"/>
            <w:tcMar>
              <w:top w:w="35" w:type="dxa"/>
              <w:left w:w="35" w:type="dxa"/>
              <w:bottom w:w="35" w:type="dxa"/>
              <w:right w:w="35" w:type="dxa"/>
            </w:tcMar>
            <w:vAlign w:val="top"/>
          </w:tcPr>
          <w:p w14:paraId="12731E2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70424992">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725B9E54">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708DFB6B">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3BA8A2E9">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FB847BF">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834EF5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1F910659">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938" w:type="dxa"/>
            <w:tcMar>
              <w:top w:w="35" w:type="dxa"/>
              <w:left w:w="35" w:type="dxa"/>
              <w:bottom w:w="35" w:type="dxa"/>
              <w:right w:w="35" w:type="dxa"/>
            </w:tcMar>
            <w:vAlign w:val="top"/>
          </w:tcPr>
          <w:p w14:paraId="544E9C61">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3DB9D321">
            <w:pPr>
              <w:keepNext w:val="0"/>
              <w:keepLines w:val="0"/>
              <w:pageBreakBefore w:val="0"/>
              <w:widowControl/>
              <w:spacing w:before="0" w:after="0" w:line="240" w:lineRule="auto"/>
            </w:pPr>
          </w:p>
        </w:tc>
      </w:tr>
      <w:tr w14:paraId="554EC991">
        <w:trPr>
          <w:jc w:val="center"/>
        </w:trPr>
        <w:tc>
          <w:tcPr>
            <w:tcW w:w="938" w:type="dxa"/>
            <w:tcMar>
              <w:top w:w="35" w:type="dxa"/>
              <w:left w:w="35" w:type="dxa"/>
              <w:bottom w:w="35" w:type="dxa"/>
              <w:right w:w="35" w:type="dxa"/>
            </w:tcMar>
            <w:vAlign w:val="top"/>
          </w:tcPr>
          <w:p w14:paraId="32FFD590">
            <w:pPr>
              <w:keepNext w:val="0"/>
              <w:keepLines w:val="0"/>
              <w:pageBreakBefore w:val="0"/>
              <w:widowControl/>
              <w:spacing w:before="0" w:after="0" w:line="240" w:lineRule="auto"/>
            </w:pPr>
            <w:r>
              <w:rPr>
                <w:rFonts w:ascii="Times New Roman" w:hAnsi="Times New Roman" w:eastAsia="Times New Roman"/>
                <w:b w:val="0"/>
                <w:sz w:val="13"/>
              </w:rPr>
              <w:t>5</w:t>
            </w:r>
          </w:p>
        </w:tc>
        <w:tc>
          <w:tcPr>
            <w:tcW w:w="938" w:type="dxa"/>
            <w:tcMar>
              <w:top w:w="35" w:type="dxa"/>
              <w:left w:w="35" w:type="dxa"/>
              <w:bottom w:w="35" w:type="dxa"/>
              <w:right w:w="35" w:type="dxa"/>
            </w:tcMar>
            <w:vAlign w:val="top"/>
          </w:tcPr>
          <w:p w14:paraId="5E7E02C1">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E8D49F0">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FB0479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77AC9D70">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BDB2ECF">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43F88C9D">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03CB5E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1C9665DD">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938" w:type="dxa"/>
            <w:tcMar>
              <w:top w:w="35" w:type="dxa"/>
              <w:left w:w="35" w:type="dxa"/>
              <w:bottom w:w="35" w:type="dxa"/>
              <w:right w:w="35" w:type="dxa"/>
            </w:tcMar>
            <w:vAlign w:val="top"/>
          </w:tcPr>
          <w:p w14:paraId="10268266">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269C9502">
            <w:pPr>
              <w:keepNext w:val="0"/>
              <w:keepLines w:val="0"/>
              <w:pageBreakBefore w:val="0"/>
              <w:widowControl/>
              <w:spacing w:before="0" w:after="0" w:line="240" w:lineRule="auto"/>
            </w:pPr>
          </w:p>
        </w:tc>
      </w:tr>
    </w:tbl>
    <w:p w14:paraId="207BDF46">
      <w:pPr>
        <w:keepNext w:val="0"/>
        <w:keepLines w:val="0"/>
        <w:pageBreakBefore w:val="0"/>
        <w:widowControl/>
        <w:spacing w:before="0" w:after="60" w:line="240" w:lineRule="auto"/>
      </w:pPr>
    </w:p>
    <w:p w14:paraId="6AC9E3B1">
      <w:pPr>
        <w:keepNext w:val="0"/>
        <w:keepLines w:val="0"/>
        <w:pageBreakBefore w:val="0"/>
        <w:widowControl/>
        <w:spacing w:before="100" w:after="60" w:line="252" w:lineRule="auto"/>
      </w:pPr>
      <w:r>
        <w:rPr>
          <w:rFonts w:ascii="Times New Roman" w:hAnsi="Times New Roman" w:eastAsia="Times New Roman"/>
          <w:b/>
          <w:sz w:val="24"/>
        </w:rPr>
        <w:t>Departmental Supervisor Signature: __________________________</w:t>
      </w:r>
    </w:p>
    <w:p w14:paraId="410EFFAF">
      <w:pPr>
        <w:keepNext w:val="0"/>
        <w:keepLines w:val="0"/>
        <w:pageBreakBefore w:val="0"/>
        <w:widowControl/>
        <w:spacing w:before="0" w:after="40" w:line="240" w:lineRule="auto"/>
      </w:pPr>
    </w:p>
    <w:p w14:paraId="5C64D71E">
      <w:pPr>
        <w:pStyle w:val="2"/>
        <w:keepNext/>
        <w:keepLines w:val="0"/>
        <w:pageBreakBefore w:val="0"/>
        <w:widowControl/>
        <w:spacing w:before="240" w:after="120" w:line="252" w:lineRule="auto"/>
      </w:pPr>
      <w:r>
        <w:rPr>
          <w:rFonts w:ascii="Times New Roman" w:hAnsi="Times New Roman" w:eastAsia="Times New Roman"/>
          <w:b/>
          <w:sz w:val="30"/>
        </w:rPr>
        <w:t>12. MENTORING ATTENDANCE REGISTER</w:t>
      </w:r>
    </w:p>
    <w:p w14:paraId="03FD85FB">
      <w:pPr>
        <w:keepNext w:val="0"/>
        <w:keepLines w:val="0"/>
        <w:pageBreakBefore w:val="0"/>
        <w:widowControl/>
        <w:spacing w:before="100" w:after="60" w:line="252" w:lineRule="auto"/>
      </w:pPr>
      <w:r>
        <w:rPr>
          <w:rFonts w:ascii="Times New Roman" w:hAnsi="Times New Roman" w:eastAsia="Times New Roman"/>
          <w:b/>
          <w:sz w:val="24"/>
        </w:rPr>
        <w:t>Mentoring Register</w:t>
      </w:r>
    </w:p>
    <w:p w14:paraId="76B32EEE">
      <w:pPr>
        <w:keepNext w:val="0"/>
        <w:keepLines w:val="0"/>
        <w:pageBreakBefore w:val="0"/>
        <w:widowControl/>
        <w:spacing w:before="0" w:after="100" w:line="252" w:lineRule="auto"/>
      </w:pPr>
      <w:r>
        <w:rPr>
          <w:rFonts w:ascii="Times New Roman" w:hAnsi="Times New Roman" w:eastAsia="Times New Roman"/>
          <w:b w:val="0"/>
          <w:sz w:val="23"/>
        </w:rPr>
        <w:t>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Mentor: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Group or Individual Session: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63FEEE05">
        <w:trPr>
          <w:jc w:val="center"/>
        </w:trPr>
        <w:tc>
          <w:tcPr>
            <w:tcW w:w="1147" w:type="dxa"/>
            <w:shd w:val="clear" w:color="auto" w:fill="D9EAF7"/>
            <w:tcMar>
              <w:top w:w="35" w:type="dxa"/>
              <w:left w:w="35" w:type="dxa"/>
              <w:bottom w:w="35" w:type="dxa"/>
              <w:right w:w="35" w:type="dxa"/>
            </w:tcMar>
            <w:vAlign w:val="top"/>
          </w:tcPr>
          <w:p w14:paraId="7EF45990">
            <w:pPr>
              <w:keepNext w:val="0"/>
              <w:keepLines w:val="0"/>
              <w:pageBreakBefore w:val="0"/>
              <w:widowControl/>
              <w:spacing w:before="0" w:after="0" w:line="240" w:lineRule="auto"/>
            </w:pPr>
            <w:r>
              <w:rPr>
                <w:rFonts w:ascii="Times New Roman" w:hAnsi="Times New Roman" w:eastAsia="Times New Roman"/>
                <w:b/>
                <w:sz w:val="13"/>
              </w:rPr>
              <w:t>No.</w:t>
            </w:r>
          </w:p>
        </w:tc>
        <w:tc>
          <w:tcPr>
            <w:tcW w:w="1147" w:type="dxa"/>
            <w:shd w:val="clear" w:color="auto" w:fill="D9EAF7"/>
            <w:tcMar>
              <w:top w:w="35" w:type="dxa"/>
              <w:left w:w="35" w:type="dxa"/>
              <w:bottom w:w="35" w:type="dxa"/>
              <w:right w:w="35" w:type="dxa"/>
            </w:tcMar>
            <w:vAlign w:val="top"/>
          </w:tcPr>
          <w:p w14:paraId="749D43DC">
            <w:pPr>
              <w:keepNext w:val="0"/>
              <w:keepLines w:val="0"/>
              <w:pageBreakBefore w:val="0"/>
              <w:widowControl/>
              <w:spacing w:before="0" w:after="0" w:line="240" w:lineRule="auto"/>
            </w:pPr>
            <w:r>
              <w:rPr>
                <w:rFonts w:ascii="Times New Roman" w:hAnsi="Times New Roman" w:eastAsia="Times New Roman"/>
                <w:b/>
                <w:sz w:val="13"/>
              </w:rPr>
              <w:t>Student Name</w:t>
            </w:r>
          </w:p>
        </w:tc>
        <w:tc>
          <w:tcPr>
            <w:tcW w:w="1147" w:type="dxa"/>
            <w:shd w:val="clear" w:color="auto" w:fill="D9EAF7"/>
            <w:tcMar>
              <w:top w:w="35" w:type="dxa"/>
              <w:left w:w="35" w:type="dxa"/>
              <w:bottom w:w="35" w:type="dxa"/>
              <w:right w:w="35" w:type="dxa"/>
            </w:tcMar>
            <w:vAlign w:val="top"/>
          </w:tcPr>
          <w:p w14:paraId="49041085">
            <w:pPr>
              <w:keepNext w:val="0"/>
              <w:keepLines w:val="0"/>
              <w:pageBreakBefore w:val="0"/>
              <w:widowControl/>
              <w:spacing w:before="0" w:after="0" w:line="240" w:lineRule="auto"/>
            </w:pPr>
            <w:r>
              <w:rPr>
                <w:rFonts w:ascii="Times New Roman" w:hAnsi="Times New Roman" w:eastAsia="Times New Roman"/>
                <w:b/>
                <w:sz w:val="13"/>
              </w:rPr>
              <w:t>Student ID</w:t>
            </w:r>
          </w:p>
        </w:tc>
        <w:tc>
          <w:tcPr>
            <w:tcW w:w="1147" w:type="dxa"/>
            <w:shd w:val="clear" w:color="auto" w:fill="D9EAF7"/>
            <w:tcMar>
              <w:top w:w="35" w:type="dxa"/>
              <w:left w:w="35" w:type="dxa"/>
              <w:bottom w:w="35" w:type="dxa"/>
              <w:right w:w="35" w:type="dxa"/>
            </w:tcMar>
            <w:vAlign w:val="top"/>
          </w:tcPr>
          <w:p w14:paraId="143707F9">
            <w:pPr>
              <w:keepNext w:val="0"/>
              <w:keepLines w:val="0"/>
              <w:pageBreakBefore w:val="0"/>
              <w:widowControl/>
              <w:spacing w:before="0" w:after="0" w:line="240" w:lineRule="auto"/>
            </w:pPr>
            <w:r>
              <w:rPr>
                <w:rFonts w:ascii="Times New Roman" w:hAnsi="Times New Roman" w:eastAsia="Times New Roman"/>
                <w:b/>
                <w:sz w:val="13"/>
              </w:rPr>
              <w:t>Present</w:t>
            </w:r>
          </w:p>
        </w:tc>
        <w:tc>
          <w:tcPr>
            <w:tcW w:w="1147" w:type="dxa"/>
            <w:shd w:val="clear" w:color="auto" w:fill="D9EAF7"/>
            <w:tcMar>
              <w:top w:w="35" w:type="dxa"/>
              <w:left w:w="35" w:type="dxa"/>
              <w:bottom w:w="35" w:type="dxa"/>
              <w:right w:w="35" w:type="dxa"/>
            </w:tcMar>
            <w:vAlign w:val="top"/>
          </w:tcPr>
          <w:p w14:paraId="3C96CB55">
            <w:pPr>
              <w:keepNext w:val="0"/>
              <w:keepLines w:val="0"/>
              <w:pageBreakBefore w:val="0"/>
              <w:widowControl/>
              <w:spacing w:before="0" w:after="0" w:line="240" w:lineRule="auto"/>
            </w:pPr>
            <w:r>
              <w:rPr>
                <w:rFonts w:ascii="Times New Roman" w:hAnsi="Times New Roman" w:eastAsia="Times New Roman"/>
                <w:b/>
                <w:sz w:val="13"/>
              </w:rPr>
              <w:t>Main Issue Discussed</w:t>
            </w:r>
          </w:p>
        </w:tc>
        <w:tc>
          <w:tcPr>
            <w:tcW w:w="1147" w:type="dxa"/>
            <w:shd w:val="clear" w:color="auto" w:fill="D9EAF7"/>
            <w:tcMar>
              <w:top w:w="35" w:type="dxa"/>
              <w:left w:w="35" w:type="dxa"/>
              <w:bottom w:w="35" w:type="dxa"/>
              <w:right w:w="35" w:type="dxa"/>
            </w:tcMar>
            <w:vAlign w:val="top"/>
          </w:tcPr>
          <w:p w14:paraId="54391B4D">
            <w:pPr>
              <w:keepNext w:val="0"/>
              <w:keepLines w:val="0"/>
              <w:pageBreakBefore w:val="0"/>
              <w:widowControl/>
              <w:spacing w:before="0" w:after="0" w:line="240" w:lineRule="auto"/>
            </w:pPr>
            <w:r>
              <w:rPr>
                <w:rFonts w:ascii="Times New Roman" w:hAnsi="Times New Roman" w:eastAsia="Times New Roman"/>
                <w:b/>
                <w:sz w:val="13"/>
              </w:rPr>
              <w:t>Action Point Given</w:t>
            </w:r>
          </w:p>
        </w:tc>
        <w:tc>
          <w:tcPr>
            <w:tcW w:w="1147" w:type="dxa"/>
            <w:shd w:val="clear" w:color="auto" w:fill="D9EAF7"/>
            <w:tcMar>
              <w:top w:w="35" w:type="dxa"/>
              <w:left w:w="35" w:type="dxa"/>
              <w:bottom w:w="35" w:type="dxa"/>
              <w:right w:w="35" w:type="dxa"/>
            </w:tcMar>
            <w:vAlign w:val="top"/>
          </w:tcPr>
          <w:p w14:paraId="228DAA82">
            <w:pPr>
              <w:keepNext w:val="0"/>
              <w:keepLines w:val="0"/>
              <w:pageBreakBefore w:val="0"/>
              <w:widowControl/>
              <w:spacing w:before="0" w:after="0" w:line="240" w:lineRule="auto"/>
            </w:pPr>
            <w:r>
              <w:rPr>
                <w:rFonts w:ascii="Times New Roman" w:hAnsi="Times New Roman" w:eastAsia="Times New Roman"/>
                <w:b/>
                <w:sz w:val="13"/>
              </w:rPr>
              <w:t>Follow-Up Date</w:t>
            </w:r>
          </w:p>
        </w:tc>
        <w:tc>
          <w:tcPr>
            <w:tcW w:w="1147" w:type="dxa"/>
            <w:shd w:val="clear" w:color="auto" w:fill="D9EAF7"/>
            <w:tcMar>
              <w:top w:w="35" w:type="dxa"/>
              <w:left w:w="35" w:type="dxa"/>
              <w:bottom w:w="35" w:type="dxa"/>
              <w:right w:w="35" w:type="dxa"/>
            </w:tcMar>
            <w:vAlign w:val="top"/>
          </w:tcPr>
          <w:p w14:paraId="55CC3C6D">
            <w:pPr>
              <w:keepNext w:val="0"/>
              <w:keepLines w:val="0"/>
              <w:pageBreakBefore w:val="0"/>
              <w:widowControl/>
              <w:spacing w:before="0" w:after="0" w:line="240" w:lineRule="auto"/>
            </w:pPr>
            <w:r>
              <w:rPr>
                <w:rFonts w:ascii="Times New Roman" w:hAnsi="Times New Roman" w:eastAsia="Times New Roman"/>
                <w:b/>
                <w:sz w:val="13"/>
              </w:rPr>
              <w:t>Confidential Concern</w:t>
            </w:r>
          </w:p>
        </w:tc>
        <w:tc>
          <w:tcPr>
            <w:tcW w:w="1147" w:type="dxa"/>
            <w:shd w:val="clear" w:color="auto" w:fill="D9EAF7"/>
            <w:tcMar>
              <w:top w:w="35" w:type="dxa"/>
              <w:left w:w="35" w:type="dxa"/>
              <w:bottom w:w="35" w:type="dxa"/>
              <w:right w:w="35" w:type="dxa"/>
            </w:tcMar>
            <w:vAlign w:val="top"/>
          </w:tcPr>
          <w:p w14:paraId="28A3107F">
            <w:pPr>
              <w:keepNext w:val="0"/>
              <w:keepLines w:val="0"/>
              <w:pageBreakBefore w:val="0"/>
              <w:widowControl/>
              <w:spacing w:before="0" w:after="0" w:line="240" w:lineRule="auto"/>
            </w:pPr>
            <w:r>
              <w:rPr>
                <w:rFonts w:ascii="Times New Roman" w:hAnsi="Times New Roman" w:eastAsia="Times New Roman"/>
                <w:b/>
                <w:sz w:val="13"/>
              </w:rPr>
              <w:t>Mentor Remark</w:t>
            </w:r>
          </w:p>
        </w:tc>
      </w:tr>
      <w:tr w14:paraId="6CEC0E95">
        <w:trPr>
          <w:jc w:val="center"/>
        </w:trPr>
        <w:tc>
          <w:tcPr>
            <w:tcW w:w="1147" w:type="dxa"/>
            <w:tcMar>
              <w:top w:w="35" w:type="dxa"/>
              <w:left w:w="35" w:type="dxa"/>
              <w:bottom w:w="35" w:type="dxa"/>
              <w:right w:w="35" w:type="dxa"/>
            </w:tcMar>
            <w:vAlign w:val="top"/>
          </w:tcPr>
          <w:p w14:paraId="4180F723">
            <w:pPr>
              <w:keepNext w:val="0"/>
              <w:keepLines w:val="0"/>
              <w:pageBreakBefore w:val="0"/>
              <w:widowControl/>
              <w:spacing w:before="0" w:after="0" w:line="240" w:lineRule="auto"/>
            </w:pPr>
            <w:r>
              <w:rPr>
                <w:rFonts w:ascii="Times New Roman" w:hAnsi="Times New Roman" w:eastAsia="Times New Roman"/>
                <w:b w:val="0"/>
                <w:sz w:val="13"/>
              </w:rPr>
              <w:t>1</w:t>
            </w:r>
          </w:p>
        </w:tc>
        <w:tc>
          <w:tcPr>
            <w:tcW w:w="1147" w:type="dxa"/>
            <w:tcMar>
              <w:top w:w="35" w:type="dxa"/>
              <w:left w:w="35" w:type="dxa"/>
              <w:bottom w:w="35" w:type="dxa"/>
              <w:right w:w="35" w:type="dxa"/>
            </w:tcMar>
            <w:vAlign w:val="top"/>
          </w:tcPr>
          <w:p w14:paraId="7C5AFB0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031A8C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3FD314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094CF7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D208B3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D57359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477C9B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09379DE5">
            <w:pPr>
              <w:keepNext w:val="0"/>
              <w:keepLines w:val="0"/>
              <w:pageBreakBefore w:val="0"/>
              <w:widowControl/>
              <w:spacing w:before="0" w:after="0" w:line="240" w:lineRule="auto"/>
            </w:pPr>
          </w:p>
        </w:tc>
      </w:tr>
      <w:tr w14:paraId="19FD4C47">
        <w:trPr>
          <w:jc w:val="center"/>
        </w:trPr>
        <w:tc>
          <w:tcPr>
            <w:tcW w:w="1147" w:type="dxa"/>
            <w:tcMar>
              <w:top w:w="35" w:type="dxa"/>
              <w:left w:w="35" w:type="dxa"/>
              <w:bottom w:w="35" w:type="dxa"/>
              <w:right w:w="35" w:type="dxa"/>
            </w:tcMar>
            <w:vAlign w:val="top"/>
          </w:tcPr>
          <w:p w14:paraId="4B84CA74">
            <w:pPr>
              <w:keepNext w:val="0"/>
              <w:keepLines w:val="0"/>
              <w:pageBreakBefore w:val="0"/>
              <w:widowControl/>
              <w:spacing w:before="0" w:after="0" w:line="240" w:lineRule="auto"/>
            </w:pPr>
            <w:r>
              <w:rPr>
                <w:rFonts w:ascii="Times New Roman" w:hAnsi="Times New Roman" w:eastAsia="Times New Roman"/>
                <w:b w:val="0"/>
                <w:sz w:val="13"/>
              </w:rPr>
              <w:t>2</w:t>
            </w:r>
          </w:p>
        </w:tc>
        <w:tc>
          <w:tcPr>
            <w:tcW w:w="1147" w:type="dxa"/>
            <w:tcMar>
              <w:top w:w="35" w:type="dxa"/>
              <w:left w:w="35" w:type="dxa"/>
              <w:bottom w:w="35" w:type="dxa"/>
              <w:right w:w="35" w:type="dxa"/>
            </w:tcMar>
            <w:vAlign w:val="top"/>
          </w:tcPr>
          <w:p w14:paraId="6BB0354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63652C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516D6A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070DEC9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460D90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70D97A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7AF012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8FE77BA">
            <w:pPr>
              <w:keepNext w:val="0"/>
              <w:keepLines w:val="0"/>
              <w:pageBreakBefore w:val="0"/>
              <w:widowControl/>
              <w:spacing w:before="0" w:after="0" w:line="240" w:lineRule="auto"/>
            </w:pPr>
          </w:p>
        </w:tc>
      </w:tr>
      <w:tr w14:paraId="407BCDD8">
        <w:trPr>
          <w:jc w:val="center"/>
        </w:trPr>
        <w:tc>
          <w:tcPr>
            <w:tcW w:w="1147" w:type="dxa"/>
            <w:tcMar>
              <w:top w:w="35" w:type="dxa"/>
              <w:left w:w="35" w:type="dxa"/>
              <w:bottom w:w="35" w:type="dxa"/>
              <w:right w:w="35" w:type="dxa"/>
            </w:tcMar>
            <w:vAlign w:val="top"/>
          </w:tcPr>
          <w:p w14:paraId="07D79913">
            <w:pPr>
              <w:keepNext w:val="0"/>
              <w:keepLines w:val="0"/>
              <w:pageBreakBefore w:val="0"/>
              <w:widowControl/>
              <w:spacing w:before="0" w:after="0" w:line="240" w:lineRule="auto"/>
            </w:pPr>
            <w:r>
              <w:rPr>
                <w:rFonts w:ascii="Times New Roman" w:hAnsi="Times New Roman" w:eastAsia="Times New Roman"/>
                <w:b w:val="0"/>
                <w:sz w:val="13"/>
              </w:rPr>
              <w:t>3</w:t>
            </w:r>
          </w:p>
        </w:tc>
        <w:tc>
          <w:tcPr>
            <w:tcW w:w="1147" w:type="dxa"/>
            <w:tcMar>
              <w:top w:w="35" w:type="dxa"/>
              <w:left w:w="35" w:type="dxa"/>
              <w:bottom w:w="35" w:type="dxa"/>
              <w:right w:w="35" w:type="dxa"/>
            </w:tcMar>
            <w:vAlign w:val="top"/>
          </w:tcPr>
          <w:p w14:paraId="0F66733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E8CD87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CCB0CA4">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FCB770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08D220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1B2C34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0C8055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73A2D31">
            <w:pPr>
              <w:keepNext w:val="0"/>
              <w:keepLines w:val="0"/>
              <w:pageBreakBefore w:val="0"/>
              <w:widowControl/>
              <w:spacing w:before="0" w:after="0" w:line="240" w:lineRule="auto"/>
            </w:pPr>
          </w:p>
        </w:tc>
      </w:tr>
      <w:tr w14:paraId="71BED5E4">
        <w:trPr>
          <w:jc w:val="center"/>
        </w:trPr>
        <w:tc>
          <w:tcPr>
            <w:tcW w:w="1147" w:type="dxa"/>
            <w:tcMar>
              <w:top w:w="35" w:type="dxa"/>
              <w:left w:w="35" w:type="dxa"/>
              <w:bottom w:w="35" w:type="dxa"/>
              <w:right w:w="35" w:type="dxa"/>
            </w:tcMar>
            <w:vAlign w:val="top"/>
          </w:tcPr>
          <w:p w14:paraId="369DFFCF">
            <w:pPr>
              <w:keepNext w:val="0"/>
              <w:keepLines w:val="0"/>
              <w:pageBreakBefore w:val="0"/>
              <w:widowControl/>
              <w:spacing w:before="0" w:after="0" w:line="240" w:lineRule="auto"/>
            </w:pPr>
            <w:r>
              <w:rPr>
                <w:rFonts w:ascii="Times New Roman" w:hAnsi="Times New Roman" w:eastAsia="Times New Roman"/>
                <w:b w:val="0"/>
                <w:sz w:val="13"/>
              </w:rPr>
              <w:t>4</w:t>
            </w:r>
          </w:p>
        </w:tc>
        <w:tc>
          <w:tcPr>
            <w:tcW w:w="1147" w:type="dxa"/>
            <w:tcMar>
              <w:top w:w="35" w:type="dxa"/>
              <w:left w:w="35" w:type="dxa"/>
              <w:bottom w:w="35" w:type="dxa"/>
              <w:right w:w="35" w:type="dxa"/>
            </w:tcMar>
            <w:vAlign w:val="top"/>
          </w:tcPr>
          <w:p w14:paraId="2FA515C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6987E6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C58651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B63FBC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86645B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C99E24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7957D9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498185F6">
            <w:pPr>
              <w:keepNext w:val="0"/>
              <w:keepLines w:val="0"/>
              <w:pageBreakBefore w:val="0"/>
              <w:widowControl/>
              <w:spacing w:before="0" w:after="0" w:line="240" w:lineRule="auto"/>
            </w:pPr>
          </w:p>
        </w:tc>
      </w:tr>
      <w:tr w14:paraId="6FF5183B">
        <w:trPr>
          <w:jc w:val="center"/>
        </w:trPr>
        <w:tc>
          <w:tcPr>
            <w:tcW w:w="1147" w:type="dxa"/>
            <w:tcMar>
              <w:top w:w="35" w:type="dxa"/>
              <w:left w:w="35" w:type="dxa"/>
              <w:bottom w:w="35" w:type="dxa"/>
              <w:right w:w="35" w:type="dxa"/>
            </w:tcMar>
            <w:vAlign w:val="top"/>
          </w:tcPr>
          <w:p w14:paraId="6A78E126">
            <w:pPr>
              <w:keepNext w:val="0"/>
              <w:keepLines w:val="0"/>
              <w:pageBreakBefore w:val="0"/>
              <w:widowControl/>
              <w:spacing w:before="0" w:after="0" w:line="240" w:lineRule="auto"/>
            </w:pPr>
            <w:r>
              <w:rPr>
                <w:rFonts w:ascii="Times New Roman" w:hAnsi="Times New Roman" w:eastAsia="Times New Roman"/>
                <w:b w:val="0"/>
                <w:sz w:val="13"/>
              </w:rPr>
              <w:t>5</w:t>
            </w:r>
          </w:p>
        </w:tc>
        <w:tc>
          <w:tcPr>
            <w:tcW w:w="1147" w:type="dxa"/>
            <w:tcMar>
              <w:top w:w="35" w:type="dxa"/>
              <w:left w:w="35" w:type="dxa"/>
              <w:bottom w:w="35" w:type="dxa"/>
              <w:right w:w="35" w:type="dxa"/>
            </w:tcMar>
            <w:vAlign w:val="top"/>
          </w:tcPr>
          <w:p w14:paraId="72217E8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4CC6A3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42DC55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836DCD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21E904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6EABDB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DAC8CB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AA31327">
            <w:pPr>
              <w:keepNext w:val="0"/>
              <w:keepLines w:val="0"/>
              <w:pageBreakBefore w:val="0"/>
              <w:widowControl/>
              <w:spacing w:before="0" w:after="0" w:line="240" w:lineRule="auto"/>
            </w:pPr>
          </w:p>
        </w:tc>
      </w:tr>
    </w:tbl>
    <w:p w14:paraId="1E512928">
      <w:pPr>
        <w:keepNext w:val="0"/>
        <w:keepLines w:val="0"/>
        <w:pageBreakBefore w:val="0"/>
        <w:widowControl/>
        <w:spacing w:before="0" w:after="60" w:line="240" w:lineRule="auto"/>
      </w:pPr>
    </w:p>
    <w:p w14:paraId="626790C2">
      <w:pPr>
        <w:keepNext w:val="0"/>
        <w:keepLines w:val="0"/>
        <w:pageBreakBefore w:val="0"/>
        <w:widowControl/>
        <w:spacing w:before="100" w:after="60" w:line="252" w:lineRule="auto"/>
      </w:pPr>
      <w:r>
        <w:rPr>
          <w:rFonts w:ascii="Times New Roman" w:hAnsi="Times New Roman" w:eastAsia="Times New Roman"/>
          <w:b/>
          <w:sz w:val="24"/>
        </w:rPr>
        <w:t>Mentor Signature: __________________________</w:t>
      </w:r>
    </w:p>
    <w:p w14:paraId="7EC138DE">
      <w:pPr>
        <w:keepNext w:val="0"/>
        <w:keepLines w:val="0"/>
        <w:pageBreakBefore w:val="0"/>
        <w:widowControl/>
        <w:spacing w:before="0" w:after="100" w:line="252" w:lineRule="auto"/>
      </w:pPr>
      <w:r>
        <w:rPr>
          <w:rFonts w:ascii="Times New Roman" w:hAnsi="Times New Roman" w:eastAsia="Times New Roman"/>
          <w:b w:val="0"/>
          <w:sz w:val="23"/>
        </w:rPr>
        <w:t>Note: Confidential matters should be recorded carefully and submitted only through approved channels.</w:t>
      </w:r>
    </w:p>
    <w:p w14:paraId="0D99255D">
      <w:pPr>
        <w:keepNext w:val="0"/>
        <w:keepLines w:val="0"/>
        <w:pageBreakBefore w:val="0"/>
        <w:widowControl/>
        <w:spacing w:before="0" w:after="40" w:line="240" w:lineRule="auto"/>
      </w:pPr>
    </w:p>
    <w:p w14:paraId="03192C02">
      <w:pPr>
        <w:pStyle w:val="2"/>
        <w:keepNext/>
        <w:keepLines w:val="0"/>
        <w:pageBreakBefore w:val="0"/>
        <w:widowControl/>
        <w:spacing w:before="240" w:after="120" w:line="252" w:lineRule="auto"/>
      </w:pPr>
      <w:r>
        <w:rPr>
          <w:rFonts w:ascii="Times New Roman" w:hAnsi="Times New Roman" w:eastAsia="Times New Roman"/>
          <w:b/>
          <w:sz w:val="30"/>
        </w:rPr>
        <w:t>13. EVENING REFLECTION ATTENDANCE REGISTER</w:t>
      </w:r>
    </w:p>
    <w:p w14:paraId="0EF25FB7">
      <w:pPr>
        <w:keepNext w:val="0"/>
        <w:keepLines w:val="0"/>
        <w:pageBreakBefore w:val="0"/>
        <w:widowControl/>
        <w:spacing w:before="100" w:after="60" w:line="252" w:lineRule="auto"/>
      </w:pPr>
      <w:r>
        <w:rPr>
          <w:rFonts w:ascii="Times New Roman" w:hAnsi="Times New Roman" w:eastAsia="Times New Roman"/>
          <w:b/>
          <w:sz w:val="24"/>
        </w:rPr>
        <w:t>Evening Reflection Register</w:t>
      </w:r>
    </w:p>
    <w:p w14:paraId="2210A2E5">
      <w:pPr>
        <w:keepNext w:val="0"/>
        <w:keepLines w:val="0"/>
        <w:pageBreakBefore w:val="0"/>
        <w:widowControl/>
        <w:spacing w:before="0" w:after="100" w:line="252" w:lineRule="auto"/>
      </w:pPr>
      <w:r>
        <w:rPr>
          <w:rFonts w:ascii="Times New Roman" w:hAnsi="Times New Roman" w:eastAsia="Times New Roman"/>
          <w:b w:val="0"/>
          <w:sz w:val="23"/>
        </w:rPr>
        <w:t>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Reflection Leader: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Reflection Theme: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1299"/>
        <w:gridCol w:w="1299"/>
        <w:gridCol w:w="1299"/>
        <w:gridCol w:w="1299"/>
        <w:gridCol w:w="1299"/>
        <w:gridCol w:w="1299"/>
        <w:gridCol w:w="1299"/>
      </w:tblGrid>
      <w:tr w14:paraId="4C588869">
        <w:trPr>
          <w:jc w:val="center"/>
        </w:trPr>
        <w:tc>
          <w:tcPr>
            <w:tcW w:w="1290" w:type="dxa"/>
            <w:shd w:val="clear" w:color="auto" w:fill="D9EAF7"/>
            <w:tcMar>
              <w:top w:w="35" w:type="dxa"/>
              <w:left w:w="35" w:type="dxa"/>
              <w:bottom w:w="35" w:type="dxa"/>
              <w:right w:w="35" w:type="dxa"/>
            </w:tcMar>
            <w:vAlign w:val="top"/>
          </w:tcPr>
          <w:p w14:paraId="35AF0659">
            <w:pPr>
              <w:keepNext w:val="0"/>
              <w:keepLines w:val="0"/>
              <w:pageBreakBefore w:val="0"/>
              <w:widowControl/>
              <w:spacing w:before="0" w:after="0" w:line="240" w:lineRule="auto"/>
            </w:pPr>
            <w:r>
              <w:rPr>
                <w:rFonts w:ascii="Times New Roman" w:hAnsi="Times New Roman" w:eastAsia="Times New Roman"/>
                <w:b/>
                <w:sz w:val="13"/>
              </w:rPr>
              <w:t>No.</w:t>
            </w:r>
          </w:p>
        </w:tc>
        <w:tc>
          <w:tcPr>
            <w:tcW w:w="1290" w:type="dxa"/>
            <w:shd w:val="clear" w:color="auto" w:fill="D9EAF7"/>
            <w:tcMar>
              <w:top w:w="35" w:type="dxa"/>
              <w:left w:w="35" w:type="dxa"/>
              <w:bottom w:w="35" w:type="dxa"/>
              <w:right w:w="35" w:type="dxa"/>
            </w:tcMar>
            <w:vAlign w:val="top"/>
          </w:tcPr>
          <w:p w14:paraId="5D7E85C2">
            <w:pPr>
              <w:keepNext w:val="0"/>
              <w:keepLines w:val="0"/>
              <w:pageBreakBefore w:val="0"/>
              <w:widowControl/>
              <w:spacing w:before="0" w:after="0" w:line="240" w:lineRule="auto"/>
            </w:pPr>
            <w:r>
              <w:rPr>
                <w:rFonts w:ascii="Times New Roman" w:hAnsi="Times New Roman" w:eastAsia="Times New Roman"/>
                <w:b/>
                <w:sz w:val="13"/>
              </w:rPr>
              <w:t>Student Name</w:t>
            </w:r>
          </w:p>
        </w:tc>
        <w:tc>
          <w:tcPr>
            <w:tcW w:w="1290" w:type="dxa"/>
            <w:shd w:val="clear" w:color="auto" w:fill="D9EAF7"/>
            <w:tcMar>
              <w:top w:w="35" w:type="dxa"/>
              <w:left w:w="35" w:type="dxa"/>
              <w:bottom w:w="35" w:type="dxa"/>
              <w:right w:w="35" w:type="dxa"/>
            </w:tcMar>
            <w:vAlign w:val="top"/>
          </w:tcPr>
          <w:p w14:paraId="783FE2EC">
            <w:pPr>
              <w:keepNext w:val="0"/>
              <w:keepLines w:val="0"/>
              <w:pageBreakBefore w:val="0"/>
              <w:widowControl/>
              <w:spacing w:before="0" w:after="0" w:line="240" w:lineRule="auto"/>
            </w:pPr>
            <w:r>
              <w:rPr>
                <w:rFonts w:ascii="Times New Roman" w:hAnsi="Times New Roman" w:eastAsia="Times New Roman"/>
                <w:b/>
                <w:sz w:val="13"/>
              </w:rPr>
              <w:t>Student ID</w:t>
            </w:r>
          </w:p>
        </w:tc>
        <w:tc>
          <w:tcPr>
            <w:tcW w:w="1290" w:type="dxa"/>
            <w:shd w:val="clear" w:color="auto" w:fill="D9EAF7"/>
            <w:tcMar>
              <w:top w:w="35" w:type="dxa"/>
              <w:left w:w="35" w:type="dxa"/>
              <w:bottom w:w="35" w:type="dxa"/>
              <w:right w:w="35" w:type="dxa"/>
            </w:tcMar>
            <w:vAlign w:val="top"/>
          </w:tcPr>
          <w:p w14:paraId="352E6F1F">
            <w:pPr>
              <w:keepNext w:val="0"/>
              <w:keepLines w:val="0"/>
              <w:pageBreakBefore w:val="0"/>
              <w:widowControl/>
              <w:spacing w:before="0" w:after="0" w:line="240" w:lineRule="auto"/>
            </w:pPr>
            <w:r>
              <w:rPr>
                <w:rFonts w:ascii="Times New Roman" w:hAnsi="Times New Roman" w:eastAsia="Times New Roman"/>
                <w:b/>
                <w:sz w:val="13"/>
              </w:rPr>
              <w:t>Present</w:t>
            </w:r>
          </w:p>
        </w:tc>
        <w:tc>
          <w:tcPr>
            <w:tcW w:w="1290" w:type="dxa"/>
            <w:shd w:val="clear" w:color="auto" w:fill="D9EAF7"/>
            <w:tcMar>
              <w:top w:w="35" w:type="dxa"/>
              <w:left w:w="35" w:type="dxa"/>
              <w:bottom w:w="35" w:type="dxa"/>
              <w:right w:w="35" w:type="dxa"/>
            </w:tcMar>
            <w:vAlign w:val="top"/>
          </w:tcPr>
          <w:p w14:paraId="65E5D541">
            <w:pPr>
              <w:keepNext w:val="0"/>
              <w:keepLines w:val="0"/>
              <w:pageBreakBefore w:val="0"/>
              <w:widowControl/>
              <w:spacing w:before="0" w:after="0" w:line="240" w:lineRule="auto"/>
            </w:pPr>
            <w:r>
              <w:rPr>
                <w:rFonts w:ascii="Times New Roman" w:hAnsi="Times New Roman" w:eastAsia="Times New Roman"/>
                <w:b/>
                <w:sz w:val="13"/>
              </w:rPr>
              <w:t>Participated</w:t>
            </w:r>
          </w:p>
        </w:tc>
        <w:tc>
          <w:tcPr>
            <w:tcW w:w="1290" w:type="dxa"/>
            <w:shd w:val="clear" w:color="auto" w:fill="D9EAF7"/>
            <w:tcMar>
              <w:top w:w="35" w:type="dxa"/>
              <w:left w:w="35" w:type="dxa"/>
              <w:bottom w:w="35" w:type="dxa"/>
              <w:right w:w="35" w:type="dxa"/>
            </w:tcMar>
            <w:vAlign w:val="top"/>
          </w:tcPr>
          <w:p w14:paraId="642C3953">
            <w:pPr>
              <w:keepNext w:val="0"/>
              <w:keepLines w:val="0"/>
              <w:pageBreakBefore w:val="0"/>
              <w:widowControl/>
              <w:spacing w:before="0" w:after="0" w:line="240" w:lineRule="auto"/>
            </w:pPr>
            <w:r>
              <w:rPr>
                <w:rFonts w:ascii="Times New Roman" w:hAnsi="Times New Roman" w:eastAsia="Times New Roman"/>
                <w:b/>
                <w:sz w:val="13"/>
              </w:rPr>
              <w:t>Reflection Note Submitted</w:t>
            </w:r>
          </w:p>
        </w:tc>
        <w:tc>
          <w:tcPr>
            <w:tcW w:w="1290" w:type="dxa"/>
            <w:shd w:val="clear" w:color="auto" w:fill="D9EAF7"/>
            <w:tcMar>
              <w:top w:w="35" w:type="dxa"/>
              <w:left w:w="35" w:type="dxa"/>
              <w:bottom w:w="35" w:type="dxa"/>
              <w:right w:w="35" w:type="dxa"/>
            </w:tcMar>
            <w:vAlign w:val="top"/>
          </w:tcPr>
          <w:p w14:paraId="319165EA">
            <w:pPr>
              <w:keepNext w:val="0"/>
              <w:keepLines w:val="0"/>
              <w:pageBreakBefore w:val="0"/>
              <w:widowControl/>
              <w:spacing w:before="0" w:after="0" w:line="240" w:lineRule="auto"/>
            </w:pPr>
            <w:r>
              <w:rPr>
                <w:rFonts w:ascii="Times New Roman" w:hAnsi="Times New Roman" w:eastAsia="Times New Roman"/>
                <w:b/>
                <w:sz w:val="13"/>
              </w:rPr>
              <w:t>Conduct During Session</w:t>
            </w:r>
          </w:p>
        </w:tc>
        <w:tc>
          <w:tcPr>
            <w:tcW w:w="1290" w:type="dxa"/>
            <w:shd w:val="clear" w:color="auto" w:fill="D9EAF7"/>
            <w:tcMar>
              <w:top w:w="35" w:type="dxa"/>
              <w:left w:w="35" w:type="dxa"/>
              <w:bottom w:w="35" w:type="dxa"/>
              <w:right w:w="35" w:type="dxa"/>
            </w:tcMar>
            <w:vAlign w:val="top"/>
          </w:tcPr>
          <w:p w14:paraId="52E934A8">
            <w:pPr>
              <w:keepNext w:val="0"/>
              <w:keepLines w:val="0"/>
              <w:pageBreakBefore w:val="0"/>
              <w:widowControl/>
              <w:spacing w:before="0" w:after="0" w:line="240" w:lineRule="auto"/>
            </w:pPr>
            <w:r>
              <w:rPr>
                <w:rFonts w:ascii="Times New Roman" w:hAnsi="Times New Roman" w:eastAsia="Times New Roman"/>
                <w:b/>
                <w:sz w:val="13"/>
              </w:rPr>
              <w:t>Remarks</w:t>
            </w:r>
          </w:p>
        </w:tc>
      </w:tr>
      <w:tr w14:paraId="2D1A17E7">
        <w:trPr>
          <w:jc w:val="center"/>
        </w:trPr>
        <w:tc>
          <w:tcPr>
            <w:tcW w:w="1290" w:type="dxa"/>
            <w:tcMar>
              <w:top w:w="35" w:type="dxa"/>
              <w:left w:w="35" w:type="dxa"/>
              <w:bottom w:w="35" w:type="dxa"/>
              <w:right w:w="35" w:type="dxa"/>
            </w:tcMar>
            <w:vAlign w:val="top"/>
          </w:tcPr>
          <w:p w14:paraId="184B1919">
            <w:pPr>
              <w:keepNext w:val="0"/>
              <w:keepLines w:val="0"/>
              <w:pageBreakBefore w:val="0"/>
              <w:widowControl/>
              <w:spacing w:before="0" w:after="0" w:line="240" w:lineRule="auto"/>
            </w:pPr>
            <w:r>
              <w:rPr>
                <w:rFonts w:ascii="Times New Roman" w:hAnsi="Times New Roman" w:eastAsia="Times New Roman"/>
                <w:b w:val="0"/>
                <w:sz w:val="13"/>
              </w:rPr>
              <w:t>1</w:t>
            </w:r>
          </w:p>
        </w:tc>
        <w:tc>
          <w:tcPr>
            <w:tcW w:w="1290" w:type="dxa"/>
            <w:tcMar>
              <w:top w:w="35" w:type="dxa"/>
              <w:left w:w="35" w:type="dxa"/>
              <w:bottom w:w="35" w:type="dxa"/>
              <w:right w:w="35" w:type="dxa"/>
            </w:tcMar>
            <w:vAlign w:val="top"/>
          </w:tcPr>
          <w:p w14:paraId="2E82480B">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6BDF9882">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58C2EDD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5FC065A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6DAFF18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0D817C6F">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1290" w:type="dxa"/>
            <w:tcMar>
              <w:top w:w="35" w:type="dxa"/>
              <w:left w:w="35" w:type="dxa"/>
              <w:bottom w:w="35" w:type="dxa"/>
              <w:right w:w="35" w:type="dxa"/>
            </w:tcMar>
            <w:vAlign w:val="top"/>
          </w:tcPr>
          <w:p w14:paraId="0BBBE71F">
            <w:pPr>
              <w:keepNext w:val="0"/>
              <w:keepLines w:val="0"/>
              <w:pageBreakBefore w:val="0"/>
              <w:widowControl/>
              <w:spacing w:before="0" w:after="0" w:line="240" w:lineRule="auto"/>
            </w:pPr>
          </w:p>
        </w:tc>
      </w:tr>
      <w:tr w14:paraId="33BE4BDB">
        <w:trPr>
          <w:jc w:val="center"/>
        </w:trPr>
        <w:tc>
          <w:tcPr>
            <w:tcW w:w="1290" w:type="dxa"/>
            <w:tcMar>
              <w:top w:w="35" w:type="dxa"/>
              <w:left w:w="35" w:type="dxa"/>
              <w:bottom w:w="35" w:type="dxa"/>
              <w:right w:w="35" w:type="dxa"/>
            </w:tcMar>
            <w:vAlign w:val="top"/>
          </w:tcPr>
          <w:p w14:paraId="0B598C55">
            <w:pPr>
              <w:keepNext w:val="0"/>
              <w:keepLines w:val="0"/>
              <w:pageBreakBefore w:val="0"/>
              <w:widowControl/>
              <w:spacing w:before="0" w:after="0" w:line="240" w:lineRule="auto"/>
            </w:pPr>
            <w:r>
              <w:rPr>
                <w:rFonts w:ascii="Times New Roman" w:hAnsi="Times New Roman" w:eastAsia="Times New Roman"/>
                <w:b w:val="0"/>
                <w:sz w:val="13"/>
              </w:rPr>
              <w:t>2</w:t>
            </w:r>
          </w:p>
        </w:tc>
        <w:tc>
          <w:tcPr>
            <w:tcW w:w="1290" w:type="dxa"/>
            <w:tcMar>
              <w:top w:w="35" w:type="dxa"/>
              <w:left w:w="35" w:type="dxa"/>
              <w:bottom w:w="35" w:type="dxa"/>
              <w:right w:w="35" w:type="dxa"/>
            </w:tcMar>
            <w:vAlign w:val="top"/>
          </w:tcPr>
          <w:p w14:paraId="321F17D8">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480CE5A1">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687ADE4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05D95FA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39E9916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03BF87CC">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1290" w:type="dxa"/>
            <w:tcMar>
              <w:top w:w="35" w:type="dxa"/>
              <w:left w:w="35" w:type="dxa"/>
              <w:bottom w:w="35" w:type="dxa"/>
              <w:right w:w="35" w:type="dxa"/>
            </w:tcMar>
            <w:vAlign w:val="top"/>
          </w:tcPr>
          <w:p w14:paraId="7A8C5DA0">
            <w:pPr>
              <w:keepNext w:val="0"/>
              <w:keepLines w:val="0"/>
              <w:pageBreakBefore w:val="0"/>
              <w:widowControl/>
              <w:spacing w:before="0" w:after="0" w:line="240" w:lineRule="auto"/>
            </w:pPr>
          </w:p>
        </w:tc>
      </w:tr>
      <w:tr w14:paraId="6E062133">
        <w:trPr>
          <w:jc w:val="center"/>
        </w:trPr>
        <w:tc>
          <w:tcPr>
            <w:tcW w:w="1290" w:type="dxa"/>
            <w:tcMar>
              <w:top w:w="35" w:type="dxa"/>
              <w:left w:w="35" w:type="dxa"/>
              <w:bottom w:w="35" w:type="dxa"/>
              <w:right w:w="35" w:type="dxa"/>
            </w:tcMar>
            <w:vAlign w:val="top"/>
          </w:tcPr>
          <w:p w14:paraId="0AFD0939">
            <w:pPr>
              <w:keepNext w:val="0"/>
              <w:keepLines w:val="0"/>
              <w:pageBreakBefore w:val="0"/>
              <w:widowControl/>
              <w:spacing w:before="0" w:after="0" w:line="240" w:lineRule="auto"/>
            </w:pPr>
            <w:r>
              <w:rPr>
                <w:rFonts w:ascii="Times New Roman" w:hAnsi="Times New Roman" w:eastAsia="Times New Roman"/>
                <w:b w:val="0"/>
                <w:sz w:val="13"/>
              </w:rPr>
              <w:t>3</w:t>
            </w:r>
          </w:p>
        </w:tc>
        <w:tc>
          <w:tcPr>
            <w:tcW w:w="1290" w:type="dxa"/>
            <w:tcMar>
              <w:top w:w="35" w:type="dxa"/>
              <w:left w:w="35" w:type="dxa"/>
              <w:bottom w:w="35" w:type="dxa"/>
              <w:right w:w="35" w:type="dxa"/>
            </w:tcMar>
            <w:vAlign w:val="top"/>
          </w:tcPr>
          <w:p w14:paraId="1969A95F">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0EC12C33">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2A0EB71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0BDC9937">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7F263571">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2255D31A">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1290" w:type="dxa"/>
            <w:tcMar>
              <w:top w:w="35" w:type="dxa"/>
              <w:left w:w="35" w:type="dxa"/>
              <w:bottom w:w="35" w:type="dxa"/>
              <w:right w:w="35" w:type="dxa"/>
            </w:tcMar>
            <w:vAlign w:val="top"/>
          </w:tcPr>
          <w:p w14:paraId="602750CC">
            <w:pPr>
              <w:keepNext w:val="0"/>
              <w:keepLines w:val="0"/>
              <w:pageBreakBefore w:val="0"/>
              <w:widowControl/>
              <w:spacing w:before="0" w:after="0" w:line="240" w:lineRule="auto"/>
            </w:pPr>
          </w:p>
        </w:tc>
      </w:tr>
      <w:tr w14:paraId="19DF4F1D">
        <w:trPr>
          <w:jc w:val="center"/>
        </w:trPr>
        <w:tc>
          <w:tcPr>
            <w:tcW w:w="1290" w:type="dxa"/>
            <w:tcMar>
              <w:top w:w="35" w:type="dxa"/>
              <w:left w:w="35" w:type="dxa"/>
              <w:bottom w:w="35" w:type="dxa"/>
              <w:right w:w="35" w:type="dxa"/>
            </w:tcMar>
            <w:vAlign w:val="top"/>
          </w:tcPr>
          <w:p w14:paraId="0C4A318F">
            <w:pPr>
              <w:keepNext w:val="0"/>
              <w:keepLines w:val="0"/>
              <w:pageBreakBefore w:val="0"/>
              <w:widowControl/>
              <w:spacing w:before="0" w:after="0" w:line="240" w:lineRule="auto"/>
            </w:pPr>
            <w:r>
              <w:rPr>
                <w:rFonts w:ascii="Times New Roman" w:hAnsi="Times New Roman" w:eastAsia="Times New Roman"/>
                <w:b w:val="0"/>
                <w:sz w:val="13"/>
              </w:rPr>
              <w:t>4</w:t>
            </w:r>
          </w:p>
        </w:tc>
        <w:tc>
          <w:tcPr>
            <w:tcW w:w="1290" w:type="dxa"/>
            <w:tcMar>
              <w:top w:w="35" w:type="dxa"/>
              <w:left w:w="35" w:type="dxa"/>
              <w:bottom w:w="35" w:type="dxa"/>
              <w:right w:w="35" w:type="dxa"/>
            </w:tcMar>
            <w:vAlign w:val="top"/>
          </w:tcPr>
          <w:p w14:paraId="1017BCBF">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2B8D2393">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2BDF875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059C84A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6C14804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0EA8F391">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1290" w:type="dxa"/>
            <w:tcMar>
              <w:top w:w="35" w:type="dxa"/>
              <w:left w:w="35" w:type="dxa"/>
              <w:bottom w:w="35" w:type="dxa"/>
              <w:right w:w="35" w:type="dxa"/>
            </w:tcMar>
            <w:vAlign w:val="top"/>
          </w:tcPr>
          <w:p w14:paraId="6F237740">
            <w:pPr>
              <w:keepNext w:val="0"/>
              <w:keepLines w:val="0"/>
              <w:pageBreakBefore w:val="0"/>
              <w:widowControl/>
              <w:spacing w:before="0" w:after="0" w:line="240" w:lineRule="auto"/>
            </w:pPr>
          </w:p>
        </w:tc>
      </w:tr>
      <w:tr w14:paraId="623F0D7C">
        <w:trPr>
          <w:jc w:val="center"/>
        </w:trPr>
        <w:tc>
          <w:tcPr>
            <w:tcW w:w="1290" w:type="dxa"/>
            <w:tcMar>
              <w:top w:w="35" w:type="dxa"/>
              <w:left w:w="35" w:type="dxa"/>
              <w:bottom w:w="35" w:type="dxa"/>
              <w:right w:w="35" w:type="dxa"/>
            </w:tcMar>
            <w:vAlign w:val="top"/>
          </w:tcPr>
          <w:p w14:paraId="41C3C5B4">
            <w:pPr>
              <w:keepNext w:val="0"/>
              <w:keepLines w:val="0"/>
              <w:pageBreakBefore w:val="0"/>
              <w:widowControl/>
              <w:spacing w:before="0" w:after="0" w:line="240" w:lineRule="auto"/>
            </w:pPr>
            <w:r>
              <w:rPr>
                <w:rFonts w:ascii="Times New Roman" w:hAnsi="Times New Roman" w:eastAsia="Times New Roman"/>
                <w:b w:val="0"/>
                <w:sz w:val="13"/>
              </w:rPr>
              <w:t>5</w:t>
            </w:r>
          </w:p>
        </w:tc>
        <w:tc>
          <w:tcPr>
            <w:tcW w:w="1290" w:type="dxa"/>
            <w:tcMar>
              <w:top w:w="35" w:type="dxa"/>
              <w:left w:w="35" w:type="dxa"/>
              <w:bottom w:w="35" w:type="dxa"/>
              <w:right w:w="35" w:type="dxa"/>
            </w:tcMar>
            <w:vAlign w:val="top"/>
          </w:tcPr>
          <w:p w14:paraId="582ECEEE">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49528EF7">
            <w:pPr>
              <w:keepNext w:val="0"/>
              <w:keepLines w:val="0"/>
              <w:pageBreakBefore w:val="0"/>
              <w:widowControl/>
              <w:spacing w:before="0" w:after="0" w:line="240" w:lineRule="auto"/>
            </w:pPr>
          </w:p>
        </w:tc>
        <w:tc>
          <w:tcPr>
            <w:tcW w:w="1290" w:type="dxa"/>
            <w:tcMar>
              <w:top w:w="35" w:type="dxa"/>
              <w:left w:w="35" w:type="dxa"/>
              <w:bottom w:w="35" w:type="dxa"/>
              <w:right w:w="35" w:type="dxa"/>
            </w:tcMar>
            <w:vAlign w:val="top"/>
          </w:tcPr>
          <w:p w14:paraId="0DC6516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34349B5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5347B99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290" w:type="dxa"/>
            <w:tcMar>
              <w:top w:w="35" w:type="dxa"/>
              <w:left w:w="35" w:type="dxa"/>
              <w:bottom w:w="35" w:type="dxa"/>
              <w:right w:w="35" w:type="dxa"/>
            </w:tcMar>
            <w:vAlign w:val="top"/>
          </w:tcPr>
          <w:p w14:paraId="6E9F99D0">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1290" w:type="dxa"/>
            <w:tcMar>
              <w:top w:w="35" w:type="dxa"/>
              <w:left w:w="35" w:type="dxa"/>
              <w:bottom w:w="35" w:type="dxa"/>
              <w:right w:w="35" w:type="dxa"/>
            </w:tcMar>
            <w:vAlign w:val="top"/>
          </w:tcPr>
          <w:p w14:paraId="1467C3F9">
            <w:pPr>
              <w:keepNext w:val="0"/>
              <w:keepLines w:val="0"/>
              <w:pageBreakBefore w:val="0"/>
              <w:widowControl/>
              <w:spacing w:before="0" w:after="0" w:line="240" w:lineRule="auto"/>
            </w:pPr>
          </w:p>
        </w:tc>
      </w:tr>
    </w:tbl>
    <w:p w14:paraId="423184C3">
      <w:pPr>
        <w:keepNext w:val="0"/>
        <w:keepLines w:val="0"/>
        <w:pageBreakBefore w:val="0"/>
        <w:widowControl/>
        <w:spacing w:before="0" w:after="60" w:line="240" w:lineRule="auto"/>
      </w:pPr>
    </w:p>
    <w:p w14:paraId="2BDABE29">
      <w:pPr>
        <w:keepNext w:val="0"/>
        <w:keepLines w:val="0"/>
        <w:pageBreakBefore w:val="0"/>
        <w:widowControl/>
        <w:spacing w:before="100" w:after="60" w:line="252" w:lineRule="auto"/>
      </w:pPr>
      <w:r>
        <w:rPr>
          <w:rFonts w:ascii="Times New Roman" w:hAnsi="Times New Roman" w:eastAsia="Times New Roman"/>
          <w:b/>
          <w:sz w:val="24"/>
        </w:rPr>
        <w:t>Reflection Leader Signature: __________________________</w:t>
      </w:r>
    </w:p>
    <w:p w14:paraId="1F73B49B">
      <w:pPr>
        <w:keepNext w:val="0"/>
        <w:keepLines w:val="0"/>
        <w:pageBreakBefore w:val="0"/>
        <w:widowControl/>
        <w:spacing w:before="0" w:after="40" w:line="240" w:lineRule="auto"/>
      </w:pPr>
    </w:p>
    <w:p w14:paraId="272CC5B4">
      <w:pPr>
        <w:pStyle w:val="2"/>
        <w:keepNext/>
        <w:keepLines w:val="0"/>
        <w:pageBreakBefore w:val="0"/>
        <w:widowControl/>
        <w:spacing w:before="240" w:after="120" w:line="252" w:lineRule="auto"/>
      </w:pPr>
      <w:r>
        <w:rPr>
          <w:rFonts w:ascii="Times New Roman" w:hAnsi="Times New Roman" w:eastAsia="Times New Roman"/>
          <w:b/>
          <w:sz w:val="30"/>
        </w:rPr>
        <w:t>14. COMMUNITY SERVICE ATTENDANCE REGISTER</w:t>
      </w:r>
    </w:p>
    <w:p w14:paraId="191EFCF3">
      <w:pPr>
        <w:keepNext w:val="0"/>
        <w:keepLines w:val="0"/>
        <w:pageBreakBefore w:val="0"/>
        <w:widowControl/>
        <w:spacing w:before="100" w:after="60" w:line="252" w:lineRule="auto"/>
      </w:pPr>
      <w:r>
        <w:rPr>
          <w:rFonts w:ascii="Times New Roman" w:hAnsi="Times New Roman" w:eastAsia="Times New Roman"/>
          <w:b/>
          <w:sz w:val="24"/>
        </w:rPr>
        <w:t>Community Service Register</w:t>
      </w:r>
    </w:p>
    <w:p w14:paraId="0F8CEFDE">
      <w:pPr>
        <w:keepNext w:val="0"/>
        <w:keepLines w:val="0"/>
        <w:pageBreakBefore w:val="0"/>
        <w:widowControl/>
        <w:spacing w:before="0" w:after="100" w:line="252" w:lineRule="auto"/>
      </w:pPr>
      <w:r>
        <w:rPr>
          <w:rFonts w:ascii="Times New Roman" w:hAnsi="Times New Roman" w:eastAsia="Times New Roman"/>
          <w:b w:val="0"/>
          <w:sz w:val="23"/>
        </w:rPr>
        <w:t>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Service Location: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Activity: _________________________</w:t>
      </w:r>
      <w:r>
        <w:rPr>
          <w:rFonts w:ascii="Times New Roman" w:hAnsi="Times New Roman" w:eastAsia="Times New Roman"/>
          <w:b w:val="0"/>
          <w:sz w:val="23"/>
        </w:rPr>
        <w:br w:type="textWrapping"/>
      </w:r>
      <w:r>
        <w:rPr>
          <w:rFonts w:ascii="Times New Roman" w:hAnsi="Times New Roman" w:eastAsia="Times New Roman"/>
          <w:b w:val="0"/>
          <w:sz w:val="23"/>
        </w:rPr>
        <w:t>Team Leader: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944"/>
        <w:gridCol w:w="944"/>
        <w:gridCol w:w="945"/>
        <w:gridCol w:w="945"/>
        <w:gridCol w:w="945"/>
        <w:gridCol w:w="945"/>
        <w:gridCol w:w="945"/>
        <w:gridCol w:w="945"/>
        <w:gridCol w:w="945"/>
        <w:gridCol w:w="945"/>
      </w:tblGrid>
      <w:tr w14:paraId="119C24A7">
        <w:trPr>
          <w:jc w:val="center"/>
        </w:trPr>
        <w:tc>
          <w:tcPr>
            <w:tcW w:w="938" w:type="dxa"/>
            <w:shd w:val="clear" w:color="auto" w:fill="D9EAF7"/>
            <w:tcMar>
              <w:top w:w="35" w:type="dxa"/>
              <w:left w:w="35" w:type="dxa"/>
              <w:bottom w:w="35" w:type="dxa"/>
              <w:right w:w="35" w:type="dxa"/>
            </w:tcMar>
            <w:vAlign w:val="top"/>
          </w:tcPr>
          <w:p w14:paraId="4D4C5671">
            <w:pPr>
              <w:keepNext w:val="0"/>
              <w:keepLines w:val="0"/>
              <w:pageBreakBefore w:val="0"/>
              <w:widowControl/>
              <w:spacing w:before="0" w:after="0" w:line="240" w:lineRule="auto"/>
            </w:pPr>
            <w:r>
              <w:rPr>
                <w:rFonts w:ascii="Times New Roman" w:hAnsi="Times New Roman" w:eastAsia="Times New Roman"/>
                <w:b/>
                <w:sz w:val="13"/>
              </w:rPr>
              <w:t>No.</w:t>
            </w:r>
          </w:p>
        </w:tc>
        <w:tc>
          <w:tcPr>
            <w:tcW w:w="938" w:type="dxa"/>
            <w:shd w:val="clear" w:color="auto" w:fill="D9EAF7"/>
            <w:tcMar>
              <w:top w:w="35" w:type="dxa"/>
              <w:left w:w="35" w:type="dxa"/>
              <w:bottom w:w="35" w:type="dxa"/>
              <w:right w:w="35" w:type="dxa"/>
            </w:tcMar>
            <w:vAlign w:val="top"/>
          </w:tcPr>
          <w:p w14:paraId="61ED57B5">
            <w:pPr>
              <w:keepNext w:val="0"/>
              <w:keepLines w:val="0"/>
              <w:pageBreakBefore w:val="0"/>
              <w:widowControl/>
              <w:spacing w:before="0" w:after="0" w:line="240" w:lineRule="auto"/>
            </w:pPr>
            <w:r>
              <w:rPr>
                <w:rFonts w:ascii="Times New Roman" w:hAnsi="Times New Roman" w:eastAsia="Times New Roman"/>
                <w:b/>
                <w:sz w:val="13"/>
              </w:rPr>
              <w:t>Student Name</w:t>
            </w:r>
          </w:p>
        </w:tc>
        <w:tc>
          <w:tcPr>
            <w:tcW w:w="938" w:type="dxa"/>
            <w:shd w:val="clear" w:color="auto" w:fill="D9EAF7"/>
            <w:tcMar>
              <w:top w:w="35" w:type="dxa"/>
              <w:left w:w="35" w:type="dxa"/>
              <w:bottom w:w="35" w:type="dxa"/>
              <w:right w:w="35" w:type="dxa"/>
            </w:tcMar>
            <w:vAlign w:val="top"/>
          </w:tcPr>
          <w:p w14:paraId="0ACE2147">
            <w:pPr>
              <w:keepNext w:val="0"/>
              <w:keepLines w:val="0"/>
              <w:pageBreakBefore w:val="0"/>
              <w:widowControl/>
              <w:spacing w:before="0" w:after="0" w:line="240" w:lineRule="auto"/>
            </w:pPr>
            <w:r>
              <w:rPr>
                <w:rFonts w:ascii="Times New Roman" w:hAnsi="Times New Roman" w:eastAsia="Times New Roman"/>
                <w:b/>
                <w:sz w:val="13"/>
              </w:rPr>
              <w:t>Student ID</w:t>
            </w:r>
          </w:p>
        </w:tc>
        <w:tc>
          <w:tcPr>
            <w:tcW w:w="938" w:type="dxa"/>
            <w:shd w:val="clear" w:color="auto" w:fill="D9EAF7"/>
            <w:tcMar>
              <w:top w:w="35" w:type="dxa"/>
              <w:left w:w="35" w:type="dxa"/>
              <w:bottom w:w="35" w:type="dxa"/>
              <w:right w:w="35" w:type="dxa"/>
            </w:tcMar>
            <w:vAlign w:val="top"/>
          </w:tcPr>
          <w:p w14:paraId="29F350ED">
            <w:pPr>
              <w:keepNext w:val="0"/>
              <w:keepLines w:val="0"/>
              <w:pageBreakBefore w:val="0"/>
              <w:widowControl/>
              <w:spacing w:before="0" w:after="0" w:line="240" w:lineRule="auto"/>
            </w:pPr>
            <w:r>
              <w:rPr>
                <w:rFonts w:ascii="Times New Roman" w:hAnsi="Times New Roman" w:eastAsia="Times New Roman"/>
                <w:b/>
                <w:sz w:val="13"/>
              </w:rPr>
              <w:t>Present</w:t>
            </w:r>
          </w:p>
        </w:tc>
        <w:tc>
          <w:tcPr>
            <w:tcW w:w="938" w:type="dxa"/>
            <w:shd w:val="clear" w:color="auto" w:fill="D9EAF7"/>
            <w:tcMar>
              <w:top w:w="35" w:type="dxa"/>
              <w:left w:w="35" w:type="dxa"/>
              <w:bottom w:w="35" w:type="dxa"/>
              <w:right w:w="35" w:type="dxa"/>
            </w:tcMar>
            <w:vAlign w:val="top"/>
          </w:tcPr>
          <w:p w14:paraId="091DA99A">
            <w:pPr>
              <w:keepNext w:val="0"/>
              <w:keepLines w:val="0"/>
              <w:pageBreakBefore w:val="0"/>
              <w:widowControl/>
              <w:spacing w:before="0" w:after="0" w:line="240" w:lineRule="auto"/>
            </w:pPr>
            <w:r>
              <w:rPr>
                <w:rFonts w:ascii="Times New Roman" w:hAnsi="Times New Roman" w:eastAsia="Times New Roman"/>
                <w:b/>
                <w:sz w:val="13"/>
              </w:rPr>
              <w:t>Time In</w:t>
            </w:r>
          </w:p>
        </w:tc>
        <w:tc>
          <w:tcPr>
            <w:tcW w:w="938" w:type="dxa"/>
            <w:shd w:val="clear" w:color="auto" w:fill="D9EAF7"/>
            <w:tcMar>
              <w:top w:w="35" w:type="dxa"/>
              <w:left w:w="35" w:type="dxa"/>
              <w:bottom w:w="35" w:type="dxa"/>
              <w:right w:w="35" w:type="dxa"/>
            </w:tcMar>
            <w:vAlign w:val="top"/>
          </w:tcPr>
          <w:p w14:paraId="06190F0C">
            <w:pPr>
              <w:keepNext w:val="0"/>
              <w:keepLines w:val="0"/>
              <w:pageBreakBefore w:val="0"/>
              <w:widowControl/>
              <w:spacing w:before="0" w:after="0" w:line="240" w:lineRule="auto"/>
            </w:pPr>
            <w:r>
              <w:rPr>
                <w:rFonts w:ascii="Times New Roman" w:hAnsi="Times New Roman" w:eastAsia="Times New Roman"/>
                <w:b/>
                <w:sz w:val="13"/>
              </w:rPr>
              <w:t>Time Out</w:t>
            </w:r>
          </w:p>
        </w:tc>
        <w:tc>
          <w:tcPr>
            <w:tcW w:w="938" w:type="dxa"/>
            <w:shd w:val="clear" w:color="auto" w:fill="D9EAF7"/>
            <w:tcMar>
              <w:top w:w="35" w:type="dxa"/>
              <w:left w:w="35" w:type="dxa"/>
              <w:bottom w:w="35" w:type="dxa"/>
              <w:right w:w="35" w:type="dxa"/>
            </w:tcMar>
            <w:vAlign w:val="top"/>
          </w:tcPr>
          <w:p w14:paraId="19880F0C">
            <w:pPr>
              <w:keepNext w:val="0"/>
              <w:keepLines w:val="0"/>
              <w:pageBreakBefore w:val="0"/>
              <w:widowControl/>
              <w:spacing w:before="0" w:after="0" w:line="240" w:lineRule="auto"/>
            </w:pPr>
            <w:r>
              <w:rPr>
                <w:rFonts w:ascii="Times New Roman" w:hAnsi="Times New Roman" w:eastAsia="Times New Roman"/>
                <w:b/>
                <w:sz w:val="13"/>
              </w:rPr>
              <w:t>Task Assigned</w:t>
            </w:r>
          </w:p>
        </w:tc>
        <w:tc>
          <w:tcPr>
            <w:tcW w:w="938" w:type="dxa"/>
            <w:shd w:val="clear" w:color="auto" w:fill="D9EAF7"/>
            <w:tcMar>
              <w:top w:w="35" w:type="dxa"/>
              <w:left w:w="35" w:type="dxa"/>
              <w:bottom w:w="35" w:type="dxa"/>
              <w:right w:w="35" w:type="dxa"/>
            </w:tcMar>
            <w:vAlign w:val="top"/>
          </w:tcPr>
          <w:p w14:paraId="47246C4D">
            <w:pPr>
              <w:keepNext w:val="0"/>
              <w:keepLines w:val="0"/>
              <w:pageBreakBefore w:val="0"/>
              <w:widowControl/>
              <w:spacing w:before="0" w:after="0" w:line="240" w:lineRule="auto"/>
            </w:pPr>
            <w:r>
              <w:rPr>
                <w:rFonts w:ascii="Times New Roman" w:hAnsi="Times New Roman" w:eastAsia="Times New Roman"/>
                <w:b/>
                <w:sz w:val="13"/>
              </w:rPr>
              <w:t>Task Completed</w:t>
            </w:r>
          </w:p>
        </w:tc>
        <w:tc>
          <w:tcPr>
            <w:tcW w:w="938" w:type="dxa"/>
            <w:shd w:val="clear" w:color="auto" w:fill="D9EAF7"/>
            <w:tcMar>
              <w:top w:w="35" w:type="dxa"/>
              <w:left w:w="35" w:type="dxa"/>
              <w:bottom w:w="35" w:type="dxa"/>
              <w:right w:w="35" w:type="dxa"/>
            </w:tcMar>
            <w:vAlign w:val="top"/>
          </w:tcPr>
          <w:p w14:paraId="1B026DAB">
            <w:pPr>
              <w:keepNext w:val="0"/>
              <w:keepLines w:val="0"/>
              <w:pageBreakBefore w:val="0"/>
              <w:widowControl/>
              <w:spacing w:before="0" w:after="0" w:line="240" w:lineRule="auto"/>
            </w:pPr>
            <w:r>
              <w:rPr>
                <w:rFonts w:ascii="Times New Roman" w:hAnsi="Times New Roman" w:eastAsia="Times New Roman"/>
                <w:b/>
                <w:sz w:val="13"/>
              </w:rPr>
              <w:t>Conduct Rating</w:t>
            </w:r>
          </w:p>
        </w:tc>
        <w:tc>
          <w:tcPr>
            <w:tcW w:w="938" w:type="dxa"/>
            <w:shd w:val="clear" w:color="auto" w:fill="D9EAF7"/>
            <w:tcMar>
              <w:top w:w="35" w:type="dxa"/>
              <w:left w:w="35" w:type="dxa"/>
              <w:bottom w:w="35" w:type="dxa"/>
              <w:right w:w="35" w:type="dxa"/>
            </w:tcMar>
            <w:vAlign w:val="top"/>
          </w:tcPr>
          <w:p w14:paraId="1EEA9375">
            <w:pPr>
              <w:keepNext w:val="0"/>
              <w:keepLines w:val="0"/>
              <w:pageBreakBefore w:val="0"/>
              <w:widowControl/>
              <w:spacing w:before="0" w:after="0" w:line="240" w:lineRule="auto"/>
            </w:pPr>
            <w:r>
              <w:rPr>
                <w:rFonts w:ascii="Times New Roman" w:hAnsi="Times New Roman" w:eastAsia="Times New Roman"/>
                <w:b/>
                <w:sz w:val="13"/>
              </w:rPr>
              <w:t>Community Feedback</w:t>
            </w:r>
          </w:p>
        </w:tc>
        <w:tc>
          <w:tcPr>
            <w:tcW w:w="938" w:type="dxa"/>
            <w:shd w:val="clear" w:color="auto" w:fill="D9EAF7"/>
            <w:tcMar>
              <w:top w:w="35" w:type="dxa"/>
              <w:left w:w="35" w:type="dxa"/>
              <w:bottom w:w="35" w:type="dxa"/>
              <w:right w:w="35" w:type="dxa"/>
            </w:tcMar>
            <w:vAlign w:val="top"/>
          </w:tcPr>
          <w:p w14:paraId="08C60DE1">
            <w:pPr>
              <w:keepNext w:val="0"/>
              <w:keepLines w:val="0"/>
              <w:pageBreakBefore w:val="0"/>
              <w:widowControl/>
              <w:spacing w:before="0" w:after="0" w:line="240" w:lineRule="auto"/>
            </w:pPr>
            <w:r>
              <w:rPr>
                <w:rFonts w:ascii="Times New Roman" w:hAnsi="Times New Roman" w:eastAsia="Times New Roman"/>
                <w:b/>
                <w:sz w:val="13"/>
              </w:rPr>
              <w:t>Remarks</w:t>
            </w:r>
          </w:p>
        </w:tc>
      </w:tr>
      <w:tr w14:paraId="4817AB0F">
        <w:trPr>
          <w:jc w:val="center"/>
        </w:trPr>
        <w:tc>
          <w:tcPr>
            <w:tcW w:w="938" w:type="dxa"/>
            <w:tcMar>
              <w:top w:w="35" w:type="dxa"/>
              <w:left w:w="35" w:type="dxa"/>
              <w:bottom w:w="35" w:type="dxa"/>
              <w:right w:w="35" w:type="dxa"/>
            </w:tcMar>
            <w:vAlign w:val="top"/>
          </w:tcPr>
          <w:p w14:paraId="7C34D8B6">
            <w:pPr>
              <w:keepNext w:val="0"/>
              <w:keepLines w:val="0"/>
              <w:pageBreakBefore w:val="0"/>
              <w:widowControl/>
              <w:spacing w:before="0" w:after="0" w:line="240" w:lineRule="auto"/>
            </w:pPr>
            <w:r>
              <w:rPr>
                <w:rFonts w:ascii="Times New Roman" w:hAnsi="Times New Roman" w:eastAsia="Times New Roman"/>
                <w:b w:val="0"/>
                <w:sz w:val="13"/>
              </w:rPr>
              <w:t>1</w:t>
            </w:r>
          </w:p>
        </w:tc>
        <w:tc>
          <w:tcPr>
            <w:tcW w:w="938" w:type="dxa"/>
            <w:tcMar>
              <w:top w:w="35" w:type="dxa"/>
              <w:left w:w="35" w:type="dxa"/>
              <w:bottom w:w="35" w:type="dxa"/>
              <w:right w:w="35" w:type="dxa"/>
            </w:tcMar>
            <w:vAlign w:val="top"/>
          </w:tcPr>
          <w:p w14:paraId="293D1A92">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4474366">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54F91C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13D2A2D8">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ADC84E1">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C77EFE0">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1FA499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679BE675">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3AEE3144">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1C9042A">
            <w:pPr>
              <w:keepNext w:val="0"/>
              <w:keepLines w:val="0"/>
              <w:pageBreakBefore w:val="0"/>
              <w:widowControl/>
              <w:spacing w:before="0" w:after="0" w:line="240" w:lineRule="auto"/>
            </w:pPr>
          </w:p>
        </w:tc>
      </w:tr>
      <w:tr w14:paraId="6EA5D87C">
        <w:trPr>
          <w:jc w:val="center"/>
        </w:trPr>
        <w:tc>
          <w:tcPr>
            <w:tcW w:w="938" w:type="dxa"/>
            <w:tcMar>
              <w:top w:w="35" w:type="dxa"/>
              <w:left w:w="35" w:type="dxa"/>
              <w:bottom w:w="35" w:type="dxa"/>
              <w:right w:w="35" w:type="dxa"/>
            </w:tcMar>
            <w:vAlign w:val="top"/>
          </w:tcPr>
          <w:p w14:paraId="0E38830B">
            <w:pPr>
              <w:keepNext w:val="0"/>
              <w:keepLines w:val="0"/>
              <w:pageBreakBefore w:val="0"/>
              <w:widowControl/>
              <w:spacing w:before="0" w:after="0" w:line="240" w:lineRule="auto"/>
            </w:pPr>
            <w:r>
              <w:rPr>
                <w:rFonts w:ascii="Times New Roman" w:hAnsi="Times New Roman" w:eastAsia="Times New Roman"/>
                <w:b w:val="0"/>
                <w:sz w:val="13"/>
              </w:rPr>
              <w:t>2</w:t>
            </w:r>
          </w:p>
        </w:tc>
        <w:tc>
          <w:tcPr>
            <w:tcW w:w="938" w:type="dxa"/>
            <w:tcMar>
              <w:top w:w="35" w:type="dxa"/>
              <w:left w:w="35" w:type="dxa"/>
              <w:bottom w:w="35" w:type="dxa"/>
              <w:right w:w="35" w:type="dxa"/>
            </w:tcMar>
            <w:vAlign w:val="top"/>
          </w:tcPr>
          <w:p w14:paraId="5E52963D">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30366B6F">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377721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71FB413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7856D182">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2B59592">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27B23A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777DE055">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35B713B2">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B17A8CA">
            <w:pPr>
              <w:keepNext w:val="0"/>
              <w:keepLines w:val="0"/>
              <w:pageBreakBefore w:val="0"/>
              <w:widowControl/>
              <w:spacing w:before="0" w:after="0" w:line="240" w:lineRule="auto"/>
            </w:pPr>
          </w:p>
        </w:tc>
      </w:tr>
      <w:tr w14:paraId="30E4A9E7">
        <w:trPr>
          <w:jc w:val="center"/>
        </w:trPr>
        <w:tc>
          <w:tcPr>
            <w:tcW w:w="938" w:type="dxa"/>
            <w:tcMar>
              <w:top w:w="35" w:type="dxa"/>
              <w:left w:w="35" w:type="dxa"/>
              <w:bottom w:w="35" w:type="dxa"/>
              <w:right w:w="35" w:type="dxa"/>
            </w:tcMar>
            <w:vAlign w:val="top"/>
          </w:tcPr>
          <w:p w14:paraId="133D9D60">
            <w:pPr>
              <w:keepNext w:val="0"/>
              <w:keepLines w:val="0"/>
              <w:pageBreakBefore w:val="0"/>
              <w:widowControl/>
              <w:spacing w:before="0" w:after="0" w:line="240" w:lineRule="auto"/>
            </w:pPr>
            <w:r>
              <w:rPr>
                <w:rFonts w:ascii="Times New Roman" w:hAnsi="Times New Roman" w:eastAsia="Times New Roman"/>
                <w:b w:val="0"/>
                <w:sz w:val="13"/>
              </w:rPr>
              <w:t>3</w:t>
            </w:r>
          </w:p>
        </w:tc>
        <w:tc>
          <w:tcPr>
            <w:tcW w:w="938" w:type="dxa"/>
            <w:tcMar>
              <w:top w:w="35" w:type="dxa"/>
              <w:left w:w="35" w:type="dxa"/>
              <w:bottom w:w="35" w:type="dxa"/>
              <w:right w:w="35" w:type="dxa"/>
            </w:tcMar>
            <w:vAlign w:val="top"/>
          </w:tcPr>
          <w:p w14:paraId="7ABBC204">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14B6DDD">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4B76B39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32ED4A92">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590E414">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0240A5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926CC1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71BF78CB">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7C91ED96">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9B2D23B">
            <w:pPr>
              <w:keepNext w:val="0"/>
              <w:keepLines w:val="0"/>
              <w:pageBreakBefore w:val="0"/>
              <w:widowControl/>
              <w:spacing w:before="0" w:after="0" w:line="240" w:lineRule="auto"/>
            </w:pPr>
          </w:p>
        </w:tc>
      </w:tr>
      <w:tr w14:paraId="06C17878">
        <w:trPr>
          <w:jc w:val="center"/>
        </w:trPr>
        <w:tc>
          <w:tcPr>
            <w:tcW w:w="938" w:type="dxa"/>
            <w:tcMar>
              <w:top w:w="35" w:type="dxa"/>
              <w:left w:w="35" w:type="dxa"/>
              <w:bottom w:w="35" w:type="dxa"/>
              <w:right w:w="35" w:type="dxa"/>
            </w:tcMar>
            <w:vAlign w:val="top"/>
          </w:tcPr>
          <w:p w14:paraId="50792ED0">
            <w:pPr>
              <w:keepNext w:val="0"/>
              <w:keepLines w:val="0"/>
              <w:pageBreakBefore w:val="0"/>
              <w:widowControl/>
              <w:spacing w:before="0" w:after="0" w:line="240" w:lineRule="auto"/>
            </w:pPr>
            <w:r>
              <w:rPr>
                <w:rFonts w:ascii="Times New Roman" w:hAnsi="Times New Roman" w:eastAsia="Times New Roman"/>
                <w:b w:val="0"/>
                <w:sz w:val="13"/>
              </w:rPr>
              <w:t>4</w:t>
            </w:r>
          </w:p>
        </w:tc>
        <w:tc>
          <w:tcPr>
            <w:tcW w:w="938" w:type="dxa"/>
            <w:tcMar>
              <w:top w:w="35" w:type="dxa"/>
              <w:left w:w="35" w:type="dxa"/>
              <w:bottom w:w="35" w:type="dxa"/>
              <w:right w:w="35" w:type="dxa"/>
            </w:tcMar>
            <w:vAlign w:val="top"/>
          </w:tcPr>
          <w:p w14:paraId="3E9E6CB9">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120C6F2">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A3B686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69C29DFE">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9F49596">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41D1ACF1">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85DCBA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06AB3B24">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0714E97F">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7F3A37D5">
            <w:pPr>
              <w:keepNext w:val="0"/>
              <w:keepLines w:val="0"/>
              <w:pageBreakBefore w:val="0"/>
              <w:widowControl/>
              <w:spacing w:before="0" w:after="0" w:line="240" w:lineRule="auto"/>
            </w:pPr>
          </w:p>
        </w:tc>
      </w:tr>
      <w:tr w14:paraId="6B958986">
        <w:trPr>
          <w:jc w:val="center"/>
        </w:trPr>
        <w:tc>
          <w:tcPr>
            <w:tcW w:w="938" w:type="dxa"/>
            <w:tcMar>
              <w:top w:w="35" w:type="dxa"/>
              <w:left w:w="35" w:type="dxa"/>
              <w:bottom w:w="35" w:type="dxa"/>
              <w:right w:w="35" w:type="dxa"/>
            </w:tcMar>
            <w:vAlign w:val="top"/>
          </w:tcPr>
          <w:p w14:paraId="4E1BC60C">
            <w:pPr>
              <w:keepNext w:val="0"/>
              <w:keepLines w:val="0"/>
              <w:pageBreakBefore w:val="0"/>
              <w:widowControl/>
              <w:spacing w:before="0" w:after="0" w:line="240" w:lineRule="auto"/>
            </w:pPr>
            <w:r>
              <w:rPr>
                <w:rFonts w:ascii="Times New Roman" w:hAnsi="Times New Roman" w:eastAsia="Times New Roman"/>
                <w:b w:val="0"/>
                <w:sz w:val="13"/>
              </w:rPr>
              <w:t>5</w:t>
            </w:r>
          </w:p>
        </w:tc>
        <w:tc>
          <w:tcPr>
            <w:tcW w:w="938" w:type="dxa"/>
            <w:tcMar>
              <w:top w:w="35" w:type="dxa"/>
              <w:left w:w="35" w:type="dxa"/>
              <w:bottom w:w="35" w:type="dxa"/>
              <w:right w:w="35" w:type="dxa"/>
            </w:tcMar>
            <w:vAlign w:val="top"/>
          </w:tcPr>
          <w:p w14:paraId="6CF287D1">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9B84D77">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72B50E5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7360425E">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05764F5">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7CD48661">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A071A6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938" w:type="dxa"/>
            <w:tcMar>
              <w:top w:w="35" w:type="dxa"/>
              <w:left w:w="35" w:type="dxa"/>
              <w:bottom w:w="35" w:type="dxa"/>
              <w:right w:w="35" w:type="dxa"/>
            </w:tcMar>
            <w:vAlign w:val="top"/>
          </w:tcPr>
          <w:p w14:paraId="7698B46B">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423A5F26">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E1113C5">
            <w:pPr>
              <w:keepNext w:val="0"/>
              <w:keepLines w:val="0"/>
              <w:pageBreakBefore w:val="0"/>
              <w:widowControl/>
              <w:spacing w:before="0" w:after="0" w:line="240" w:lineRule="auto"/>
            </w:pPr>
          </w:p>
        </w:tc>
      </w:tr>
    </w:tbl>
    <w:p w14:paraId="5599F620">
      <w:pPr>
        <w:keepNext w:val="0"/>
        <w:keepLines w:val="0"/>
        <w:pageBreakBefore w:val="0"/>
        <w:widowControl/>
        <w:spacing w:before="0" w:after="60" w:line="240" w:lineRule="auto"/>
      </w:pPr>
    </w:p>
    <w:p w14:paraId="056D21D4">
      <w:pPr>
        <w:keepNext w:val="0"/>
        <w:keepLines w:val="0"/>
        <w:pageBreakBefore w:val="0"/>
        <w:widowControl/>
        <w:spacing w:before="0" w:after="100" w:line="252" w:lineRule="auto"/>
      </w:pPr>
      <w:r>
        <w:rPr>
          <w:rFonts w:ascii="Times New Roman" w:hAnsi="Times New Roman" w:eastAsia="Times New Roman"/>
          <w:b w:val="0"/>
          <w:sz w:val="23"/>
        </w:rPr>
        <w:t>Team Leader Signature: __________________________</w:t>
      </w:r>
      <w:r>
        <w:rPr>
          <w:rFonts w:ascii="Times New Roman" w:hAnsi="Times New Roman" w:eastAsia="Times New Roman"/>
          <w:b w:val="0"/>
          <w:sz w:val="23"/>
        </w:rPr>
        <w:br w:type="textWrapping"/>
      </w:r>
      <w:r>
        <w:rPr>
          <w:rFonts w:ascii="Times New Roman" w:hAnsi="Times New Roman" w:eastAsia="Times New Roman"/>
          <w:b w:val="0"/>
          <w:sz w:val="23"/>
        </w:rPr>
        <w:t>Community Representative Signature Where Applicable: __________________________</w:t>
      </w:r>
    </w:p>
    <w:p w14:paraId="08787DF7">
      <w:pPr>
        <w:keepNext w:val="0"/>
        <w:keepLines w:val="0"/>
        <w:pageBreakBefore w:val="0"/>
        <w:widowControl/>
        <w:spacing w:before="0" w:after="40" w:line="240" w:lineRule="auto"/>
      </w:pPr>
    </w:p>
    <w:p w14:paraId="0DC01C61">
      <w:pPr>
        <w:pStyle w:val="2"/>
        <w:keepNext/>
        <w:keepLines w:val="0"/>
        <w:pageBreakBefore w:val="0"/>
        <w:widowControl/>
        <w:spacing w:before="240" w:after="120" w:line="252" w:lineRule="auto"/>
      </w:pPr>
      <w:r>
        <w:rPr>
          <w:rFonts w:ascii="Times New Roman" w:hAnsi="Times New Roman" w:eastAsia="Times New Roman"/>
          <w:b/>
          <w:sz w:val="30"/>
        </w:rPr>
        <w:t>15. INDUSTRIAL ATTACHMENT ATTENDANCE TRACKING FORM</w:t>
      </w:r>
    </w:p>
    <w:p w14:paraId="0FFD1D20">
      <w:pPr>
        <w:keepNext w:val="0"/>
        <w:keepLines w:val="0"/>
        <w:pageBreakBefore w:val="0"/>
        <w:widowControl/>
        <w:spacing w:before="0" w:after="100" w:line="252" w:lineRule="auto"/>
      </w:pPr>
      <w:r>
        <w:rPr>
          <w:rFonts w:ascii="Times New Roman" w:hAnsi="Times New Roman" w:eastAsia="Times New Roman"/>
          <w:b w:val="0"/>
          <w:sz w:val="23"/>
        </w:rPr>
        <w:t>This form should be used during Phase Two.</w:t>
      </w:r>
    </w:p>
    <w:p w14:paraId="61A06B18">
      <w:pPr>
        <w:keepNext w:val="0"/>
        <w:keepLines w:val="0"/>
        <w:pageBreakBefore w:val="0"/>
        <w:widowControl/>
        <w:spacing w:before="100" w:after="60" w:line="252" w:lineRule="auto"/>
      </w:pPr>
      <w:r>
        <w:rPr>
          <w:rFonts w:ascii="Times New Roman" w:hAnsi="Times New Roman" w:eastAsia="Times New Roman"/>
          <w:b/>
          <w:sz w:val="24"/>
        </w:rPr>
        <w:t>Industrial Attachment Attendance Tracking Form</w:t>
      </w:r>
    </w:p>
    <w:p w14:paraId="2C06BE9D">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Host Organisation: _________________________</w:t>
      </w:r>
      <w:r>
        <w:rPr>
          <w:rFonts w:ascii="Times New Roman" w:hAnsi="Times New Roman" w:eastAsia="Times New Roman"/>
          <w:b w:val="0"/>
          <w:sz w:val="23"/>
        </w:rPr>
        <w:br w:type="textWrapping"/>
      </w:r>
      <w:r>
        <w:rPr>
          <w:rFonts w:ascii="Times New Roman" w:hAnsi="Times New Roman" w:eastAsia="Times New Roman"/>
          <w:b w:val="0"/>
          <w:sz w:val="23"/>
        </w:rPr>
        <w:t>Host Supervisor: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Attachment Month: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26127D20">
        <w:trPr>
          <w:jc w:val="center"/>
        </w:trPr>
        <w:tc>
          <w:tcPr>
            <w:tcW w:w="1147" w:type="dxa"/>
            <w:shd w:val="clear" w:color="auto" w:fill="D9EAF7"/>
            <w:tcMar>
              <w:top w:w="35" w:type="dxa"/>
              <w:left w:w="35" w:type="dxa"/>
              <w:bottom w:w="35" w:type="dxa"/>
              <w:right w:w="35" w:type="dxa"/>
            </w:tcMar>
            <w:vAlign w:val="top"/>
          </w:tcPr>
          <w:p w14:paraId="6C5655A2">
            <w:pPr>
              <w:keepNext w:val="0"/>
              <w:keepLines w:val="0"/>
              <w:pageBreakBefore w:val="0"/>
              <w:widowControl/>
              <w:spacing w:before="0" w:after="0" w:line="240" w:lineRule="auto"/>
            </w:pPr>
            <w:r>
              <w:rPr>
                <w:rFonts w:ascii="Times New Roman" w:hAnsi="Times New Roman" w:eastAsia="Times New Roman"/>
                <w:b/>
                <w:sz w:val="13"/>
              </w:rPr>
              <w:t>Date</w:t>
            </w:r>
          </w:p>
        </w:tc>
        <w:tc>
          <w:tcPr>
            <w:tcW w:w="1147" w:type="dxa"/>
            <w:shd w:val="clear" w:color="auto" w:fill="D9EAF7"/>
            <w:tcMar>
              <w:top w:w="35" w:type="dxa"/>
              <w:left w:w="35" w:type="dxa"/>
              <w:bottom w:w="35" w:type="dxa"/>
              <w:right w:w="35" w:type="dxa"/>
            </w:tcMar>
            <w:vAlign w:val="top"/>
          </w:tcPr>
          <w:p w14:paraId="00527DC6">
            <w:pPr>
              <w:keepNext w:val="0"/>
              <w:keepLines w:val="0"/>
              <w:pageBreakBefore w:val="0"/>
              <w:widowControl/>
              <w:spacing w:before="0" w:after="0" w:line="240" w:lineRule="auto"/>
            </w:pPr>
            <w:r>
              <w:rPr>
                <w:rFonts w:ascii="Times New Roman" w:hAnsi="Times New Roman" w:eastAsia="Times New Roman"/>
                <w:b/>
                <w:sz w:val="13"/>
              </w:rPr>
              <w:t>Time In</w:t>
            </w:r>
          </w:p>
        </w:tc>
        <w:tc>
          <w:tcPr>
            <w:tcW w:w="1147" w:type="dxa"/>
            <w:shd w:val="clear" w:color="auto" w:fill="D9EAF7"/>
            <w:tcMar>
              <w:top w:w="35" w:type="dxa"/>
              <w:left w:w="35" w:type="dxa"/>
              <w:bottom w:w="35" w:type="dxa"/>
              <w:right w:w="35" w:type="dxa"/>
            </w:tcMar>
            <w:vAlign w:val="top"/>
          </w:tcPr>
          <w:p w14:paraId="0ED1A82F">
            <w:pPr>
              <w:keepNext w:val="0"/>
              <w:keepLines w:val="0"/>
              <w:pageBreakBefore w:val="0"/>
              <w:widowControl/>
              <w:spacing w:before="0" w:after="0" w:line="240" w:lineRule="auto"/>
            </w:pPr>
            <w:r>
              <w:rPr>
                <w:rFonts w:ascii="Times New Roman" w:hAnsi="Times New Roman" w:eastAsia="Times New Roman"/>
                <w:b/>
                <w:sz w:val="13"/>
              </w:rPr>
              <w:t>Time Out</w:t>
            </w:r>
          </w:p>
        </w:tc>
        <w:tc>
          <w:tcPr>
            <w:tcW w:w="1147" w:type="dxa"/>
            <w:shd w:val="clear" w:color="auto" w:fill="D9EAF7"/>
            <w:tcMar>
              <w:top w:w="35" w:type="dxa"/>
              <w:left w:w="35" w:type="dxa"/>
              <w:bottom w:w="35" w:type="dxa"/>
              <w:right w:w="35" w:type="dxa"/>
            </w:tcMar>
            <w:vAlign w:val="top"/>
          </w:tcPr>
          <w:p w14:paraId="2FDCFE4E">
            <w:pPr>
              <w:keepNext w:val="0"/>
              <w:keepLines w:val="0"/>
              <w:pageBreakBefore w:val="0"/>
              <w:widowControl/>
              <w:spacing w:before="0" w:after="0" w:line="240" w:lineRule="auto"/>
            </w:pPr>
            <w:r>
              <w:rPr>
                <w:rFonts w:ascii="Times New Roman" w:hAnsi="Times New Roman" w:eastAsia="Times New Roman"/>
                <w:b/>
                <w:sz w:val="13"/>
              </w:rPr>
              <w:t>Present</w:t>
            </w:r>
          </w:p>
        </w:tc>
        <w:tc>
          <w:tcPr>
            <w:tcW w:w="1147" w:type="dxa"/>
            <w:shd w:val="clear" w:color="auto" w:fill="D9EAF7"/>
            <w:tcMar>
              <w:top w:w="35" w:type="dxa"/>
              <w:left w:w="35" w:type="dxa"/>
              <w:bottom w:w="35" w:type="dxa"/>
              <w:right w:w="35" w:type="dxa"/>
            </w:tcMar>
            <w:vAlign w:val="top"/>
          </w:tcPr>
          <w:p w14:paraId="7FE404AA">
            <w:pPr>
              <w:keepNext w:val="0"/>
              <w:keepLines w:val="0"/>
              <w:pageBreakBefore w:val="0"/>
              <w:widowControl/>
              <w:spacing w:before="0" w:after="0" w:line="240" w:lineRule="auto"/>
            </w:pPr>
            <w:r>
              <w:rPr>
                <w:rFonts w:ascii="Times New Roman" w:hAnsi="Times New Roman" w:eastAsia="Times New Roman"/>
                <w:b/>
                <w:sz w:val="13"/>
              </w:rPr>
              <w:t>Late</w:t>
            </w:r>
          </w:p>
        </w:tc>
        <w:tc>
          <w:tcPr>
            <w:tcW w:w="1147" w:type="dxa"/>
            <w:shd w:val="clear" w:color="auto" w:fill="D9EAF7"/>
            <w:tcMar>
              <w:top w:w="35" w:type="dxa"/>
              <w:left w:w="35" w:type="dxa"/>
              <w:bottom w:w="35" w:type="dxa"/>
              <w:right w:w="35" w:type="dxa"/>
            </w:tcMar>
            <w:vAlign w:val="top"/>
          </w:tcPr>
          <w:p w14:paraId="35EE005B">
            <w:pPr>
              <w:keepNext w:val="0"/>
              <w:keepLines w:val="0"/>
              <w:pageBreakBefore w:val="0"/>
              <w:widowControl/>
              <w:spacing w:before="0" w:after="0" w:line="240" w:lineRule="auto"/>
            </w:pPr>
            <w:r>
              <w:rPr>
                <w:rFonts w:ascii="Times New Roman" w:hAnsi="Times New Roman" w:eastAsia="Times New Roman"/>
                <w:b/>
                <w:sz w:val="13"/>
              </w:rPr>
              <w:t>Task Performed</w:t>
            </w:r>
          </w:p>
        </w:tc>
        <w:tc>
          <w:tcPr>
            <w:tcW w:w="1147" w:type="dxa"/>
            <w:shd w:val="clear" w:color="auto" w:fill="D9EAF7"/>
            <w:tcMar>
              <w:top w:w="35" w:type="dxa"/>
              <w:left w:w="35" w:type="dxa"/>
              <w:bottom w:w="35" w:type="dxa"/>
              <w:right w:w="35" w:type="dxa"/>
            </w:tcMar>
            <w:vAlign w:val="top"/>
          </w:tcPr>
          <w:p w14:paraId="0AFA047B">
            <w:pPr>
              <w:keepNext w:val="0"/>
              <w:keepLines w:val="0"/>
              <w:pageBreakBefore w:val="0"/>
              <w:widowControl/>
              <w:spacing w:before="0" w:after="0" w:line="240" w:lineRule="auto"/>
            </w:pPr>
            <w:r>
              <w:rPr>
                <w:rFonts w:ascii="Times New Roman" w:hAnsi="Times New Roman" w:eastAsia="Times New Roman"/>
                <w:b/>
                <w:sz w:val="13"/>
              </w:rPr>
              <w:t>Supervisor Initial</w:t>
            </w:r>
          </w:p>
        </w:tc>
        <w:tc>
          <w:tcPr>
            <w:tcW w:w="1147" w:type="dxa"/>
            <w:shd w:val="clear" w:color="auto" w:fill="D9EAF7"/>
            <w:tcMar>
              <w:top w:w="35" w:type="dxa"/>
              <w:left w:w="35" w:type="dxa"/>
              <w:bottom w:w="35" w:type="dxa"/>
              <w:right w:w="35" w:type="dxa"/>
            </w:tcMar>
            <w:vAlign w:val="top"/>
          </w:tcPr>
          <w:p w14:paraId="68153D55">
            <w:pPr>
              <w:keepNext w:val="0"/>
              <w:keepLines w:val="0"/>
              <w:pageBreakBefore w:val="0"/>
              <w:widowControl/>
              <w:spacing w:before="0" w:after="0" w:line="240" w:lineRule="auto"/>
            </w:pPr>
            <w:r>
              <w:rPr>
                <w:rFonts w:ascii="Times New Roman" w:hAnsi="Times New Roman" w:eastAsia="Times New Roman"/>
                <w:b/>
                <w:sz w:val="13"/>
              </w:rPr>
              <w:t>Student Signature</w:t>
            </w:r>
          </w:p>
        </w:tc>
        <w:tc>
          <w:tcPr>
            <w:tcW w:w="1147" w:type="dxa"/>
            <w:shd w:val="clear" w:color="auto" w:fill="D9EAF7"/>
            <w:tcMar>
              <w:top w:w="35" w:type="dxa"/>
              <w:left w:w="35" w:type="dxa"/>
              <w:bottom w:w="35" w:type="dxa"/>
              <w:right w:w="35" w:type="dxa"/>
            </w:tcMar>
            <w:vAlign w:val="top"/>
          </w:tcPr>
          <w:p w14:paraId="678532F1">
            <w:pPr>
              <w:keepNext w:val="0"/>
              <w:keepLines w:val="0"/>
              <w:pageBreakBefore w:val="0"/>
              <w:widowControl/>
              <w:spacing w:before="0" w:after="0" w:line="240" w:lineRule="auto"/>
            </w:pPr>
            <w:r>
              <w:rPr>
                <w:rFonts w:ascii="Times New Roman" w:hAnsi="Times New Roman" w:eastAsia="Times New Roman"/>
                <w:b/>
                <w:sz w:val="13"/>
              </w:rPr>
              <w:t>Remarks</w:t>
            </w:r>
          </w:p>
        </w:tc>
      </w:tr>
      <w:tr w14:paraId="677D2176">
        <w:trPr>
          <w:jc w:val="center"/>
        </w:trPr>
        <w:tc>
          <w:tcPr>
            <w:tcW w:w="1147" w:type="dxa"/>
            <w:tcMar>
              <w:top w:w="35" w:type="dxa"/>
              <w:left w:w="35" w:type="dxa"/>
              <w:bottom w:w="35" w:type="dxa"/>
              <w:right w:w="35" w:type="dxa"/>
            </w:tcMar>
            <w:vAlign w:val="top"/>
          </w:tcPr>
          <w:p w14:paraId="4254DFC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BD96BA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9350BB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CD0AC7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8BBB71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5A44BD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8C504A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FA83B9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CBB8866">
            <w:pPr>
              <w:keepNext w:val="0"/>
              <w:keepLines w:val="0"/>
              <w:pageBreakBefore w:val="0"/>
              <w:widowControl/>
              <w:spacing w:before="0" w:after="0" w:line="240" w:lineRule="auto"/>
            </w:pPr>
          </w:p>
        </w:tc>
      </w:tr>
      <w:tr w14:paraId="582A682E">
        <w:trPr>
          <w:jc w:val="center"/>
        </w:trPr>
        <w:tc>
          <w:tcPr>
            <w:tcW w:w="1147" w:type="dxa"/>
            <w:tcMar>
              <w:top w:w="35" w:type="dxa"/>
              <w:left w:w="35" w:type="dxa"/>
              <w:bottom w:w="35" w:type="dxa"/>
              <w:right w:w="35" w:type="dxa"/>
            </w:tcMar>
            <w:vAlign w:val="top"/>
          </w:tcPr>
          <w:p w14:paraId="6B2F5C1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6CD25F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1A332E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B81B29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8CA261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4721C2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CAF18A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88F302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7177CB2">
            <w:pPr>
              <w:keepNext w:val="0"/>
              <w:keepLines w:val="0"/>
              <w:pageBreakBefore w:val="0"/>
              <w:widowControl/>
              <w:spacing w:before="0" w:after="0" w:line="240" w:lineRule="auto"/>
            </w:pPr>
          </w:p>
        </w:tc>
      </w:tr>
      <w:tr w14:paraId="33969040">
        <w:trPr>
          <w:jc w:val="center"/>
        </w:trPr>
        <w:tc>
          <w:tcPr>
            <w:tcW w:w="1147" w:type="dxa"/>
            <w:tcMar>
              <w:top w:w="35" w:type="dxa"/>
              <w:left w:w="35" w:type="dxa"/>
              <w:bottom w:w="35" w:type="dxa"/>
              <w:right w:w="35" w:type="dxa"/>
            </w:tcMar>
            <w:vAlign w:val="top"/>
          </w:tcPr>
          <w:p w14:paraId="3931B96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62BCF6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888EF8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28E639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EDAAC5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4A20600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18A3AE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33A80D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C54C897">
            <w:pPr>
              <w:keepNext w:val="0"/>
              <w:keepLines w:val="0"/>
              <w:pageBreakBefore w:val="0"/>
              <w:widowControl/>
              <w:spacing w:before="0" w:after="0" w:line="240" w:lineRule="auto"/>
            </w:pPr>
          </w:p>
        </w:tc>
      </w:tr>
      <w:tr w14:paraId="0522C041">
        <w:trPr>
          <w:jc w:val="center"/>
        </w:trPr>
        <w:tc>
          <w:tcPr>
            <w:tcW w:w="1147" w:type="dxa"/>
            <w:tcMar>
              <w:top w:w="35" w:type="dxa"/>
              <w:left w:w="35" w:type="dxa"/>
              <w:bottom w:w="35" w:type="dxa"/>
              <w:right w:w="35" w:type="dxa"/>
            </w:tcMar>
            <w:vAlign w:val="top"/>
          </w:tcPr>
          <w:p w14:paraId="6063D2D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DA0F42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AE959F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09AF62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0F8B92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0354528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BC2BC0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57452B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39136F9">
            <w:pPr>
              <w:keepNext w:val="0"/>
              <w:keepLines w:val="0"/>
              <w:pageBreakBefore w:val="0"/>
              <w:widowControl/>
              <w:spacing w:before="0" w:after="0" w:line="240" w:lineRule="auto"/>
            </w:pPr>
          </w:p>
        </w:tc>
      </w:tr>
      <w:tr w14:paraId="477ADFC7">
        <w:trPr>
          <w:jc w:val="center"/>
        </w:trPr>
        <w:tc>
          <w:tcPr>
            <w:tcW w:w="1147" w:type="dxa"/>
            <w:tcMar>
              <w:top w:w="35" w:type="dxa"/>
              <w:left w:w="35" w:type="dxa"/>
              <w:bottom w:w="35" w:type="dxa"/>
              <w:right w:w="35" w:type="dxa"/>
            </w:tcMar>
            <w:vAlign w:val="top"/>
          </w:tcPr>
          <w:p w14:paraId="395C74C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6245A8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3F4EB6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5A4B77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A6CA55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33CF01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FC6BF6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4439E6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120575D">
            <w:pPr>
              <w:keepNext w:val="0"/>
              <w:keepLines w:val="0"/>
              <w:pageBreakBefore w:val="0"/>
              <w:widowControl/>
              <w:spacing w:before="0" w:after="0" w:line="240" w:lineRule="auto"/>
            </w:pPr>
          </w:p>
        </w:tc>
      </w:tr>
    </w:tbl>
    <w:p w14:paraId="219A7639">
      <w:pPr>
        <w:keepNext w:val="0"/>
        <w:keepLines w:val="0"/>
        <w:pageBreakBefore w:val="0"/>
        <w:widowControl/>
        <w:spacing w:before="0" w:after="60" w:line="240" w:lineRule="auto"/>
      </w:pPr>
    </w:p>
    <w:p w14:paraId="108E05C4">
      <w:pPr>
        <w:keepNext w:val="0"/>
        <w:keepLines w:val="0"/>
        <w:pageBreakBefore w:val="0"/>
        <w:widowControl/>
        <w:spacing w:before="100" w:after="60" w:line="252" w:lineRule="auto"/>
      </w:pPr>
      <w:r>
        <w:rPr>
          <w:rFonts w:ascii="Times New Roman" w:hAnsi="Times New Roman" w:eastAsia="Times New Roman"/>
          <w:b/>
          <w:sz w:val="24"/>
        </w:rPr>
        <w:t>Host Supervisor Comment:</w:t>
      </w:r>
    </w:p>
    <w:p w14:paraId="48AF424D">
      <w:pPr>
        <w:keepNext w:val="0"/>
        <w:keepLines w:val="0"/>
        <w:pageBreakBefore w:val="0"/>
        <w:widowControl/>
        <w:spacing w:before="0" w:after="40" w:line="240" w:lineRule="auto"/>
      </w:pPr>
    </w:p>
    <w:p w14:paraId="3D6F217B">
      <w:pPr>
        <w:keepNext w:val="0"/>
        <w:keepLines w:val="0"/>
        <w:pageBreakBefore w:val="0"/>
        <w:widowControl/>
        <w:spacing w:before="0" w:after="100" w:line="252" w:lineRule="auto"/>
      </w:pPr>
      <w:r>
        <w:rPr>
          <w:rFonts w:ascii="Times New Roman" w:hAnsi="Times New Roman" w:eastAsia="Times New Roman"/>
          <w:b w:val="0"/>
          <w:sz w:val="23"/>
        </w:rPr>
        <w:t>Host Supervisor Signature: __________________________</w:t>
      </w:r>
      <w:r>
        <w:rPr>
          <w:rFonts w:ascii="Times New Roman" w:hAnsi="Times New Roman" w:eastAsia="Times New Roman"/>
          <w:b w:val="0"/>
          <w:sz w:val="23"/>
        </w:rPr>
        <w:br w:type="textWrapping"/>
      </w:r>
      <w:r>
        <w:rPr>
          <w:rFonts w:ascii="Times New Roman" w:hAnsi="Times New Roman" w:eastAsia="Times New Roman"/>
          <w:b w:val="0"/>
          <w:sz w:val="23"/>
        </w:rPr>
        <w:t>Academy Attachment Officer Signature: __________________________</w:t>
      </w:r>
    </w:p>
    <w:p w14:paraId="4AF7EB5D">
      <w:pPr>
        <w:keepNext w:val="0"/>
        <w:keepLines w:val="0"/>
        <w:pageBreakBefore w:val="0"/>
        <w:widowControl/>
        <w:spacing w:before="0" w:after="40" w:line="240" w:lineRule="auto"/>
      </w:pPr>
    </w:p>
    <w:p w14:paraId="0B7A30EB">
      <w:pPr>
        <w:pStyle w:val="2"/>
        <w:keepNext/>
        <w:keepLines w:val="0"/>
        <w:pageBreakBefore w:val="0"/>
        <w:widowControl/>
        <w:spacing w:before="240" w:after="120" w:line="252" w:lineRule="auto"/>
      </w:pPr>
      <w:r>
        <w:rPr>
          <w:rFonts w:ascii="Times New Roman" w:hAnsi="Times New Roman" w:eastAsia="Times New Roman"/>
          <w:b/>
          <w:sz w:val="30"/>
        </w:rPr>
        <w:t>16. PUNCTUALITY TRACKING SHEET</w:t>
      </w:r>
    </w:p>
    <w:p w14:paraId="67956AA0">
      <w:pPr>
        <w:keepNext w:val="0"/>
        <w:keepLines w:val="0"/>
        <w:pageBreakBefore w:val="0"/>
        <w:widowControl/>
        <w:spacing w:before="100" w:after="60" w:line="252" w:lineRule="auto"/>
      </w:pPr>
      <w:r>
        <w:rPr>
          <w:rFonts w:ascii="Times New Roman" w:hAnsi="Times New Roman" w:eastAsia="Times New Roman"/>
          <w:b/>
          <w:sz w:val="24"/>
        </w:rPr>
        <w:t>Punctuality Tracking Sheet</w:t>
      </w:r>
    </w:p>
    <w:p w14:paraId="3EDB21F6">
      <w:pPr>
        <w:keepNext w:val="0"/>
        <w:keepLines w:val="0"/>
        <w:pageBreakBefore w:val="0"/>
        <w:widowControl/>
        <w:spacing w:before="0" w:after="100" w:line="252" w:lineRule="auto"/>
      </w:pPr>
      <w:r>
        <w:rPr>
          <w:rFonts w:ascii="Times New Roman" w:hAnsi="Times New Roman" w:eastAsia="Times New Roman"/>
          <w:b w:val="0"/>
          <w:sz w:val="23"/>
        </w:rPr>
        <w:t>Month: _________________________</w:t>
      </w:r>
      <w:r>
        <w:rPr>
          <w:rFonts w:ascii="Times New Roman" w:hAnsi="Times New Roman" w:eastAsia="Times New Roman"/>
          <w:b w:val="0"/>
          <w:sz w:val="23"/>
        </w:rPr>
        <w:br w:type="textWrapping"/>
      </w:r>
      <w:r>
        <w:rPr>
          <w:rFonts w:ascii="Times New Roman" w:hAnsi="Times New Roman" w:eastAsia="Times New Roman"/>
          <w:b w:val="0"/>
          <w:sz w:val="23"/>
        </w:rPr>
        <w:t>Class or 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Record Keeper: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34C8B62C">
        <w:trPr>
          <w:jc w:val="center"/>
        </w:trPr>
        <w:tc>
          <w:tcPr>
            <w:tcW w:w="1147" w:type="dxa"/>
            <w:shd w:val="clear" w:color="auto" w:fill="D9EAF7"/>
            <w:tcMar>
              <w:top w:w="35" w:type="dxa"/>
              <w:left w:w="35" w:type="dxa"/>
              <w:bottom w:w="35" w:type="dxa"/>
              <w:right w:w="35" w:type="dxa"/>
            </w:tcMar>
            <w:vAlign w:val="top"/>
          </w:tcPr>
          <w:p w14:paraId="5A4F98FF">
            <w:pPr>
              <w:keepNext w:val="0"/>
              <w:keepLines w:val="0"/>
              <w:pageBreakBefore w:val="0"/>
              <w:widowControl/>
              <w:spacing w:before="0" w:after="0" w:line="240" w:lineRule="auto"/>
            </w:pPr>
            <w:r>
              <w:rPr>
                <w:rFonts w:ascii="Times New Roman" w:hAnsi="Times New Roman" w:eastAsia="Times New Roman"/>
                <w:b/>
                <w:sz w:val="13"/>
              </w:rPr>
              <w:t>No.</w:t>
            </w:r>
          </w:p>
        </w:tc>
        <w:tc>
          <w:tcPr>
            <w:tcW w:w="1147" w:type="dxa"/>
            <w:shd w:val="clear" w:color="auto" w:fill="D9EAF7"/>
            <w:tcMar>
              <w:top w:w="35" w:type="dxa"/>
              <w:left w:w="35" w:type="dxa"/>
              <w:bottom w:w="35" w:type="dxa"/>
              <w:right w:w="35" w:type="dxa"/>
            </w:tcMar>
            <w:vAlign w:val="top"/>
          </w:tcPr>
          <w:p w14:paraId="2E8C258B">
            <w:pPr>
              <w:keepNext w:val="0"/>
              <w:keepLines w:val="0"/>
              <w:pageBreakBefore w:val="0"/>
              <w:widowControl/>
              <w:spacing w:before="0" w:after="0" w:line="240" w:lineRule="auto"/>
            </w:pPr>
            <w:r>
              <w:rPr>
                <w:rFonts w:ascii="Times New Roman" w:hAnsi="Times New Roman" w:eastAsia="Times New Roman"/>
                <w:b/>
                <w:sz w:val="13"/>
              </w:rPr>
              <w:t>Student Name</w:t>
            </w:r>
          </w:p>
        </w:tc>
        <w:tc>
          <w:tcPr>
            <w:tcW w:w="1147" w:type="dxa"/>
            <w:shd w:val="clear" w:color="auto" w:fill="D9EAF7"/>
            <w:tcMar>
              <w:top w:w="35" w:type="dxa"/>
              <w:left w:w="35" w:type="dxa"/>
              <w:bottom w:w="35" w:type="dxa"/>
              <w:right w:w="35" w:type="dxa"/>
            </w:tcMar>
            <w:vAlign w:val="top"/>
          </w:tcPr>
          <w:p w14:paraId="3AAF981C">
            <w:pPr>
              <w:keepNext w:val="0"/>
              <w:keepLines w:val="0"/>
              <w:pageBreakBefore w:val="0"/>
              <w:widowControl/>
              <w:spacing w:before="0" w:after="0" w:line="240" w:lineRule="auto"/>
            </w:pPr>
            <w:r>
              <w:rPr>
                <w:rFonts w:ascii="Times New Roman" w:hAnsi="Times New Roman" w:eastAsia="Times New Roman"/>
                <w:b/>
                <w:sz w:val="13"/>
              </w:rPr>
              <w:t>Student ID</w:t>
            </w:r>
          </w:p>
        </w:tc>
        <w:tc>
          <w:tcPr>
            <w:tcW w:w="1147" w:type="dxa"/>
            <w:shd w:val="clear" w:color="auto" w:fill="D9EAF7"/>
            <w:tcMar>
              <w:top w:w="35" w:type="dxa"/>
              <w:left w:w="35" w:type="dxa"/>
              <w:bottom w:w="35" w:type="dxa"/>
              <w:right w:w="35" w:type="dxa"/>
            </w:tcMar>
            <w:vAlign w:val="top"/>
          </w:tcPr>
          <w:p w14:paraId="7776FE39">
            <w:pPr>
              <w:keepNext w:val="0"/>
              <w:keepLines w:val="0"/>
              <w:pageBreakBefore w:val="0"/>
              <w:widowControl/>
              <w:spacing w:before="0" w:after="0" w:line="240" w:lineRule="auto"/>
            </w:pPr>
            <w:r>
              <w:rPr>
                <w:rFonts w:ascii="Times New Roman" w:hAnsi="Times New Roman" w:eastAsia="Times New Roman"/>
                <w:b/>
                <w:sz w:val="13"/>
              </w:rPr>
              <w:t>No. of Late Arrivals</w:t>
            </w:r>
          </w:p>
        </w:tc>
        <w:tc>
          <w:tcPr>
            <w:tcW w:w="1147" w:type="dxa"/>
            <w:shd w:val="clear" w:color="auto" w:fill="D9EAF7"/>
            <w:tcMar>
              <w:top w:w="35" w:type="dxa"/>
              <w:left w:w="35" w:type="dxa"/>
              <w:bottom w:w="35" w:type="dxa"/>
              <w:right w:w="35" w:type="dxa"/>
            </w:tcMar>
            <w:vAlign w:val="top"/>
          </w:tcPr>
          <w:p w14:paraId="39F09290">
            <w:pPr>
              <w:keepNext w:val="0"/>
              <w:keepLines w:val="0"/>
              <w:pageBreakBefore w:val="0"/>
              <w:widowControl/>
              <w:spacing w:before="0" w:after="0" w:line="240" w:lineRule="auto"/>
            </w:pPr>
            <w:r>
              <w:rPr>
                <w:rFonts w:ascii="Times New Roman" w:hAnsi="Times New Roman" w:eastAsia="Times New Roman"/>
                <w:b/>
                <w:sz w:val="13"/>
              </w:rPr>
              <w:t>Common Activity Affected</w:t>
            </w:r>
          </w:p>
        </w:tc>
        <w:tc>
          <w:tcPr>
            <w:tcW w:w="1147" w:type="dxa"/>
            <w:shd w:val="clear" w:color="auto" w:fill="D9EAF7"/>
            <w:tcMar>
              <w:top w:w="35" w:type="dxa"/>
              <w:left w:w="35" w:type="dxa"/>
              <w:bottom w:w="35" w:type="dxa"/>
              <w:right w:w="35" w:type="dxa"/>
            </w:tcMar>
            <w:vAlign w:val="top"/>
          </w:tcPr>
          <w:p w14:paraId="302358B5">
            <w:pPr>
              <w:keepNext w:val="0"/>
              <w:keepLines w:val="0"/>
              <w:pageBreakBefore w:val="0"/>
              <w:widowControl/>
              <w:spacing w:before="0" w:after="0" w:line="240" w:lineRule="auto"/>
            </w:pPr>
            <w:r>
              <w:rPr>
                <w:rFonts w:ascii="Times New Roman" w:hAnsi="Times New Roman" w:eastAsia="Times New Roman"/>
                <w:b/>
                <w:sz w:val="13"/>
              </w:rPr>
              <w:t>Reason Given</w:t>
            </w:r>
          </w:p>
        </w:tc>
        <w:tc>
          <w:tcPr>
            <w:tcW w:w="1147" w:type="dxa"/>
            <w:shd w:val="clear" w:color="auto" w:fill="D9EAF7"/>
            <w:tcMar>
              <w:top w:w="35" w:type="dxa"/>
              <w:left w:w="35" w:type="dxa"/>
              <w:bottom w:w="35" w:type="dxa"/>
              <w:right w:w="35" w:type="dxa"/>
            </w:tcMar>
            <w:vAlign w:val="top"/>
          </w:tcPr>
          <w:p w14:paraId="763BC605">
            <w:pPr>
              <w:keepNext w:val="0"/>
              <w:keepLines w:val="0"/>
              <w:pageBreakBefore w:val="0"/>
              <w:widowControl/>
              <w:spacing w:before="0" w:after="0" w:line="240" w:lineRule="auto"/>
            </w:pPr>
            <w:r>
              <w:rPr>
                <w:rFonts w:ascii="Times New Roman" w:hAnsi="Times New Roman" w:eastAsia="Times New Roman"/>
                <w:b/>
                <w:sz w:val="13"/>
              </w:rPr>
              <w:t>Warning Issued</w:t>
            </w:r>
          </w:p>
        </w:tc>
        <w:tc>
          <w:tcPr>
            <w:tcW w:w="1147" w:type="dxa"/>
            <w:shd w:val="clear" w:color="auto" w:fill="D9EAF7"/>
            <w:tcMar>
              <w:top w:w="35" w:type="dxa"/>
              <w:left w:w="35" w:type="dxa"/>
              <w:bottom w:w="35" w:type="dxa"/>
              <w:right w:w="35" w:type="dxa"/>
            </w:tcMar>
            <w:vAlign w:val="top"/>
          </w:tcPr>
          <w:p w14:paraId="11E667F5">
            <w:pPr>
              <w:keepNext w:val="0"/>
              <w:keepLines w:val="0"/>
              <w:pageBreakBefore w:val="0"/>
              <w:widowControl/>
              <w:spacing w:before="0" w:after="0" w:line="240" w:lineRule="auto"/>
            </w:pPr>
            <w:r>
              <w:rPr>
                <w:rFonts w:ascii="Times New Roman" w:hAnsi="Times New Roman" w:eastAsia="Times New Roman"/>
                <w:b/>
                <w:sz w:val="13"/>
              </w:rPr>
              <w:t>Mentor Referral</w:t>
            </w:r>
          </w:p>
        </w:tc>
        <w:tc>
          <w:tcPr>
            <w:tcW w:w="1147" w:type="dxa"/>
            <w:shd w:val="clear" w:color="auto" w:fill="D9EAF7"/>
            <w:tcMar>
              <w:top w:w="35" w:type="dxa"/>
              <w:left w:w="35" w:type="dxa"/>
              <w:bottom w:w="35" w:type="dxa"/>
              <w:right w:w="35" w:type="dxa"/>
            </w:tcMar>
            <w:vAlign w:val="top"/>
          </w:tcPr>
          <w:p w14:paraId="06FB77AA">
            <w:pPr>
              <w:keepNext w:val="0"/>
              <w:keepLines w:val="0"/>
              <w:pageBreakBefore w:val="0"/>
              <w:widowControl/>
              <w:spacing w:before="0" w:after="0" w:line="240" w:lineRule="auto"/>
            </w:pPr>
            <w:r>
              <w:rPr>
                <w:rFonts w:ascii="Times New Roman" w:hAnsi="Times New Roman" w:eastAsia="Times New Roman"/>
                <w:b/>
                <w:sz w:val="13"/>
              </w:rPr>
              <w:t>Remarks</w:t>
            </w:r>
          </w:p>
        </w:tc>
      </w:tr>
      <w:tr w14:paraId="63CD42FB">
        <w:trPr>
          <w:jc w:val="center"/>
        </w:trPr>
        <w:tc>
          <w:tcPr>
            <w:tcW w:w="1147" w:type="dxa"/>
            <w:tcMar>
              <w:top w:w="35" w:type="dxa"/>
              <w:left w:w="35" w:type="dxa"/>
              <w:bottom w:w="35" w:type="dxa"/>
              <w:right w:w="35" w:type="dxa"/>
            </w:tcMar>
            <w:vAlign w:val="top"/>
          </w:tcPr>
          <w:p w14:paraId="7A3158DC">
            <w:pPr>
              <w:keepNext w:val="0"/>
              <w:keepLines w:val="0"/>
              <w:pageBreakBefore w:val="0"/>
              <w:widowControl/>
              <w:spacing w:before="0" w:after="0" w:line="240" w:lineRule="auto"/>
            </w:pPr>
            <w:r>
              <w:rPr>
                <w:rFonts w:ascii="Times New Roman" w:hAnsi="Times New Roman" w:eastAsia="Times New Roman"/>
                <w:b w:val="0"/>
                <w:sz w:val="13"/>
              </w:rPr>
              <w:t>1</w:t>
            </w:r>
          </w:p>
        </w:tc>
        <w:tc>
          <w:tcPr>
            <w:tcW w:w="1147" w:type="dxa"/>
            <w:tcMar>
              <w:top w:w="35" w:type="dxa"/>
              <w:left w:w="35" w:type="dxa"/>
              <w:bottom w:w="35" w:type="dxa"/>
              <w:right w:w="35" w:type="dxa"/>
            </w:tcMar>
            <w:vAlign w:val="top"/>
          </w:tcPr>
          <w:p w14:paraId="52A34CD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DC6ADF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6D4F19E">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DF0C579">
            <w:pPr>
              <w:keepNext w:val="0"/>
              <w:keepLines w:val="0"/>
              <w:pageBreakBefore w:val="0"/>
              <w:widowControl/>
              <w:spacing w:before="0" w:after="0" w:line="240" w:lineRule="auto"/>
            </w:pPr>
            <w:r>
              <w:rPr>
                <w:rFonts w:ascii="Times New Roman" w:hAnsi="Times New Roman" w:eastAsia="Times New Roman"/>
                <w:b w:val="0"/>
                <w:sz w:val="13"/>
              </w:rPr>
              <w:t>Devotion / Class / Practical / Other</w:t>
            </w:r>
          </w:p>
        </w:tc>
        <w:tc>
          <w:tcPr>
            <w:tcW w:w="1147" w:type="dxa"/>
            <w:tcMar>
              <w:top w:w="35" w:type="dxa"/>
              <w:left w:w="35" w:type="dxa"/>
              <w:bottom w:w="35" w:type="dxa"/>
              <w:right w:w="35" w:type="dxa"/>
            </w:tcMar>
            <w:vAlign w:val="top"/>
          </w:tcPr>
          <w:p w14:paraId="5A9488D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7E6FAB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D14D68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4C52224E">
            <w:pPr>
              <w:keepNext w:val="0"/>
              <w:keepLines w:val="0"/>
              <w:pageBreakBefore w:val="0"/>
              <w:widowControl/>
              <w:spacing w:before="0" w:after="0" w:line="240" w:lineRule="auto"/>
            </w:pPr>
          </w:p>
        </w:tc>
      </w:tr>
      <w:tr w14:paraId="6B553314">
        <w:trPr>
          <w:jc w:val="center"/>
        </w:trPr>
        <w:tc>
          <w:tcPr>
            <w:tcW w:w="1147" w:type="dxa"/>
            <w:tcMar>
              <w:top w:w="35" w:type="dxa"/>
              <w:left w:w="35" w:type="dxa"/>
              <w:bottom w:w="35" w:type="dxa"/>
              <w:right w:w="35" w:type="dxa"/>
            </w:tcMar>
            <w:vAlign w:val="top"/>
          </w:tcPr>
          <w:p w14:paraId="21B90CBD">
            <w:pPr>
              <w:keepNext w:val="0"/>
              <w:keepLines w:val="0"/>
              <w:pageBreakBefore w:val="0"/>
              <w:widowControl/>
              <w:spacing w:before="0" w:after="0" w:line="240" w:lineRule="auto"/>
            </w:pPr>
            <w:r>
              <w:rPr>
                <w:rFonts w:ascii="Times New Roman" w:hAnsi="Times New Roman" w:eastAsia="Times New Roman"/>
                <w:b w:val="0"/>
                <w:sz w:val="13"/>
              </w:rPr>
              <w:t>2</w:t>
            </w:r>
          </w:p>
        </w:tc>
        <w:tc>
          <w:tcPr>
            <w:tcW w:w="1147" w:type="dxa"/>
            <w:tcMar>
              <w:top w:w="35" w:type="dxa"/>
              <w:left w:w="35" w:type="dxa"/>
              <w:bottom w:w="35" w:type="dxa"/>
              <w:right w:w="35" w:type="dxa"/>
            </w:tcMar>
            <w:vAlign w:val="top"/>
          </w:tcPr>
          <w:p w14:paraId="6328E65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671165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77341C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AB51157">
            <w:pPr>
              <w:keepNext w:val="0"/>
              <w:keepLines w:val="0"/>
              <w:pageBreakBefore w:val="0"/>
              <w:widowControl/>
              <w:spacing w:before="0" w:after="0" w:line="240" w:lineRule="auto"/>
            </w:pPr>
            <w:r>
              <w:rPr>
                <w:rFonts w:ascii="Times New Roman" w:hAnsi="Times New Roman" w:eastAsia="Times New Roman"/>
                <w:b w:val="0"/>
                <w:sz w:val="13"/>
              </w:rPr>
              <w:t>Devotion / Class / Practical / Other</w:t>
            </w:r>
          </w:p>
        </w:tc>
        <w:tc>
          <w:tcPr>
            <w:tcW w:w="1147" w:type="dxa"/>
            <w:tcMar>
              <w:top w:w="35" w:type="dxa"/>
              <w:left w:w="35" w:type="dxa"/>
              <w:bottom w:w="35" w:type="dxa"/>
              <w:right w:w="35" w:type="dxa"/>
            </w:tcMar>
            <w:vAlign w:val="top"/>
          </w:tcPr>
          <w:p w14:paraId="00FA877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834CFC4">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31CCBA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33B6EAA1">
            <w:pPr>
              <w:keepNext w:val="0"/>
              <w:keepLines w:val="0"/>
              <w:pageBreakBefore w:val="0"/>
              <w:widowControl/>
              <w:spacing w:before="0" w:after="0" w:line="240" w:lineRule="auto"/>
            </w:pPr>
          </w:p>
        </w:tc>
      </w:tr>
      <w:tr w14:paraId="0563334B">
        <w:trPr>
          <w:jc w:val="center"/>
        </w:trPr>
        <w:tc>
          <w:tcPr>
            <w:tcW w:w="1147" w:type="dxa"/>
            <w:tcMar>
              <w:top w:w="35" w:type="dxa"/>
              <w:left w:w="35" w:type="dxa"/>
              <w:bottom w:w="35" w:type="dxa"/>
              <w:right w:w="35" w:type="dxa"/>
            </w:tcMar>
            <w:vAlign w:val="top"/>
          </w:tcPr>
          <w:p w14:paraId="5DB70910">
            <w:pPr>
              <w:keepNext w:val="0"/>
              <w:keepLines w:val="0"/>
              <w:pageBreakBefore w:val="0"/>
              <w:widowControl/>
              <w:spacing w:before="0" w:after="0" w:line="240" w:lineRule="auto"/>
            </w:pPr>
            <w:r>
              <w:rPr>
                <w:rFonts w:ascii="Times New Roman" w:hAnsi="Times New Roman" w:eastAsia="Times New Roman"/>
                <w:b w:val="0"/>
                <w:sz w:val="13"/>
              </w:rPr>
              <w:t>3</w:t>
            </w:r>
          </w:p>
        </w:tc>
        <w:tc>
          <w:tcPr>
            <w:tcW w:w="1147" w:type="dxa"/>
            <w:tcMar>
              <w:top w:w="35" w:type="dxa"/>
              <w:left w:w="35" w:type="dxa"/>
              <w:bottom w:w="35" w:type="dxa"/>
              <w:right w:w="35" w:type="dxa"/>
            </w:tcMar>
            <w:vAlign w:val="top"/>
          </w:tcPr>
          <w:p w14:paraId="7AE1BCF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38DE18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CDA6CE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365EB5D">
            <w:pPr>
              <w:keepNext w:val="0"/>
              <w:keepLines w:val="0"/>
              <w:pageBreakBefore w:val="0"/>
              <w:widowControl/>
              <w:spacing w:before="0" w:after="0" w:line="240" w:lineRule="auto"/>
            </w:pPr>
            <w:r>
              <w:rPr>
                <w:rFonts w:ascii="Times New Roman" w:hAnsi="Times New Roman" w:eastAsia="Times New Roman"/>
                <w:b w:val="0"/>
                <w:sz w:val="13"/>
              </w:rPr>
              <w:t>Devotion / Class / Practical / Other</w:t>
            </w:r>
          </w:p>
        </w:tc>
        <w:tc>
          <w:tcPr>
            <w:tcW w:w="1147" w:type="dxa"/>
            <w:tcMar>
              <w:top w:w="35" w:type="dxa"/>
              <w:left w:w="35" w:type="dxa"/>
              <w:bottom w:w="35" w:type="dxa"/>
              <w:right w:w="35" w:type="dxa"/>
            </w:tcMar>
            <w:vAlign w:val="top"/>
          </w:tcPr>
          <w:p w14:paraId="6081784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07B8CA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32702DD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49EEE6AB">
            <w:pPr>
              <w:keepNext w:val="0"/>
              <w:keepLines w:val="0"/>
              <w:pageBreakBefore w:val="0"/>
              <w:widowControl/>
              <w:spacing w:before="0" w:after="0" w:line="240" w:lineRule="auto"/>
            </w:pPr>
          </w:p>
        </w:tc>
      </w:tr>
      <w:tr w14:paraId="1026DC1F">
        <w:trPr>
          <w:jc w:val="center"/>
        </w:trPr>
        <w:tc>
          <w:tcPr>
            <w:tcW w:w="1147" w:type="dxa"/>
            <w:tcMar>
              <w:top w:w="35" w:type="dxa"/>
              <w:left w:w="35" w:type="dxa"/>
              <w:bottom w:w="35" w:type="dxa"/>
              <w:right w:w="35" w:type="dxa"/>
            </w:tcMar>
            <w:vAlign w:val="top"/>
          </w:tcPr>
          <w:p w14:paraId="1BDA2774">
            <w:pPr>
              <w:keepNext w:val="0"/>
              <w:keepLines w:val="0"/>
              <w:pageBreakBefore w:val="0"/>
              <w:widowControl/>
              <w:spacing w:before="0" w:after="0" w:line="240" w:lineRule="auto"/>
            </w:pPr>
            <w:r>
              <w:rPr>
                <w:rFonts w:ascii="Times New Roman" w:hAnsi="Times New Roman" w:eastAsia="Times New Roman"/>
                <w:b w:val="0"/>
                <w:sz w:val="13"/>
              </w:rPr>
              <w:t>4</w:t>
            </w:r>
          </w:p>
        </w:tc>
        <w:tc>
          <w:tcPr>
            <w:tcW w:w="1147" w:type="dxa"/>
            <w:tcMar>
              <w:top w:w="35" w:type="dxa"/>
              <w:left w:w="35" w:type="dxa"/>
              <w:bottom w:w="35" w:type="dxa"/>
              <w:right w:w="35" w:type="dxa"/>
            </w:tcMar>
            <w:vAlign w:val="top"/>
          </w:tcPr>
          <w:p w14:paraId="54D520E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CBAA14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9A9656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E882449">
            <w:pPr>
              <w:keepNext w:val="0"/>
              <w:keepLines w:val="0"/>
              <w:pageBreakBefore w:val="0"/>
              <w:widowControl/>
              <w:spacing w:before="0" w:after="0" w:line="240" w:lineRule="auto"/>
            </w:pPr>
            <w:r>
              <w:rPr>
                <w:rFonts w:ascii="Times New Roman" w:hAnsi="Times New Roman" w:eastAsia="Times New Roman"/>
                <w:b w:val="0"/>
                <w:sz w:val="13"/>
              </w:rPr>
              <w:t>Devotion / Class / Practical / Other</w:t>
            </w:r>
          </w:p>
        </w:tc>
        <w:tc>
          <w:tcPr>
            <w:tcW w:w="1147" w:type="dxa"/>
            <w:tcMar>
              <w:top w:w="35" w:type="dxa"/>
              <w:left w:w="35" w:type="dxa"/>
              <w:bottom w:w="35" w:type="dxa"/>
              <w:right w:w="35" w:type="dxa"/>
            </w:tcMar>
            <w:vAlign w:val="top"/>
          </w:tcPr>
          <w:p w14:paraId="64879C3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21E0DA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7C9B7EF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47FC466F">
            <w:pPr>
              <w:keepNext w:val="0"/>
              <w:keepLines w:val="0"/>
              <w:pageBreakBefore w:val="0"/>
              <w:widowControl/>
              <w:spacing w:before="0" w:after="0" w:line="240" w:lineRule="auto"/>
            </w:pPr>
          </w:p>
        </w:tc>
      </w:tr>
      <w:tr w14:paraId="5547596D">
        <w:trPr>
          <w:jc w:val="center"/>
        </w:trPr>
        <w:tc>
          <w:tcPr>
            <w:tcW w:w="1147" w:type="dxa"/>
            <w:tcMar>
              <w:top w:w="35" w:type="dxa"/>
              <w:left w:w="35" w:type="dxa"/>
              <w:bottom w:w="35" w:type="dxa"/>
              <w:right w:w="35" w:type="dxa"/>
            </w:tcMar>
            <w:vAlign w:val="top"/>
          </w:tcPr>
          <w:p w14:paraId="2763F287">
            <w:pPr>
              <w:keepNext w:val="0"/>
              <w:keepLines w:val="0"/>
              <w:pageBreakBefore w:val="0"/>
              <w:widowControl/>
              <w:spacing w:before="0" w:after="0" w:line="240" w:lineRule="auto"/>
            </w:pPr>
            <w:r>
              <w:rPr>
                <w:rFonts w:ascii="Times New Roman" w:hAnsi="Times New Roman" w:eastAsia="Times New Roman"/>
                <w:b w:val="0"/>
                <w:sz w:val="13"/>
              </w:rPr>
              <w:t>5</w:t>
            </w:r>
          </w:p>
        </w:tc>
        <w:tc>
          <w:tcPr>
            <w:tcW w:w="1147" w:type="dxa"/>
            <w:tcMar>
              <w:top w:w="35" w:type="dxa"/>
              <w:left w:w="35" w:type="dxa"/>
              <w:bottom w:w="35" w:type="dxa"/>
              <w:right w:w="35" w:type="dxa"/>
            </w:tcMar>
            <w:vAlign w:val="top"/>
          </w:tcPr>
          <w:p w14:paraId="147C053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A05FF6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A0C5D7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8936B0B">
            <w:pPr>
              <w:keepNext w:val="0"/>
              <w:keepLines w:val="0"/>
              <w:pageBreakBefore w:val="0"/>
              <w:widowControl/>
              <w:spacing w:before="0" w:after="0" w:line="240" w:lineRule="auto"/>
            </w:pPr>
            <w:r>
              <w:rPr>
                <w:rFonts w:ascii="Times New Roman" w:hAnsi="Times New Roman" w:eastAsia="Times New Roman"/>
                <w:b w:val="0"/>
                <w:sz w:val="13"/>
              </w:rPr>
              <w:t>Devotion / Class / Practical / Other</w:t>
            </w:r>
          </w:p>
        </w:tc>
        <w:tc>
          <w:tcPr>
            <w:tcW w:w="1147" w:type="dxa"/>
            <w:tcMar>
              <w:top w:w="35" w:type="dxa"/>
              <w:left w:w="35" w:type="dxa"/>
              <w:bottom w:w="35" w:type="dxa"/>
              <w:right w:w="35" w:type="dxa"/>
            </w:tcMar>
            <w:vAlign w:val="top"/>
          </w:tcPr>
          <w:p w14:paraId="6AC4901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1110B3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A19A404">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0FB7147">
            <w:pPr>
              <w:keepNext w:val="0"/>
              <w:keepLines w:val="0"/>
              <w:pageBreakBefore w:val="0"/>
              <w:widowControl/>
              <w:spacing w:before="0" w:after="0" w:line="240" w:lineRule="auto"/>
            </w:pPr>
          </w:p>
        </w:tc>
      </w:tr>
    </w:tbl>
    <w:p w14:paraId="64D248FC">
      <w:pPr>
        <w:keepNext w:val="0"/>
        <w:keepLines w:val="0"/>
        <w:pageBreakBefore w:val="0"/>
        <w:widowControl/>
        <w:spacing w:before="0" w:after="60" w:line="240" w:lineRule="auto"/>
      </w:pPr>
    </w:p>
    <w:p w14:paraId="0B3686D1">
      <w:pPr>
        <w:keepNext w:val="0"/>
        <w:keepLines w:val="0"/>
        <w:pageBreakBefore w:val="0"/>
        <w:widowControl/>
        <w:spacing w:before="100" w:after="60" w:line="252" w:lineRule="auto"/>
      </w:pPr>
      <w:r>
        <w:rPr>
          <w:rFonts w:ascii="Times New Roman" w:hAnsi="Times New Roman" w:eastAsia="Times New Roman"/>
          <w:b/>
          <w:sz w:val="24"/>
        </w:rPr>
        <w:t>Punctuality Scoring Guide</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4"/>
        <w:gridCol w:w="3464"/>
        <w:gridCol w:w="3464"/>
      </w:tblGrid>
      <w:tr w14:paraId="49A9CBE8">
        <w:trPr>
          <w:jc w:val="center"/>
        </w:trPr>
        <w:tc>
          <w:tcPr>
            <w:tcW w:w="3441" w:type="dxa"/>
            <w:shd w:val="clear" w:color="auto" w:fill="D9EAF7"/>
            <w:tcMar>
              <w:top w:w="35" w:type="dxa"/>
              <w:left w:w="35" w:type="dxa"/>
              <w:bottom w:w="35" w:type="dxa"/>
              <w:right w:w="35" w:type="dxa"/>
            </w:tcMar>
            <w:vAlign w:val="top"/>
          </w:tcPr>
          <w:p w14:paraId="3D525555">
            <w:pPr>
              <w:keepNext w:val="0"/>
              <w:keepLines w:val="0"/>
              <w:pageBreakBefore w:val="0"/>
              <w:widowControl/>
              <w:spacing w:before="0" w:after="0" w:line="240" w:lineRule="auto"/>
            </w:pPr>
            <w:r>
              <w:rPr>
                <w:rFonts w:ascii="Times New Roman" w:hAnsi="Times New Roman" w:eastAsia="Times New Roman"/>
                <w:b/>
                <w:sz w:val="19"/>
              </w:rPr>
              <w:t>Late Arrivals in One Month</w:t>
            </w:r>
          </w:p>
        </w:tc>
        <w:tc>
          <w:tcPr>
            <w:tcW w:w="3441" w:type="dxa"/>
            <w:shd w:val="clear" w:color="auto" w:fill="D9EAF7"/>
            <w:tcMar>
              <w:top w:w="35" w:type="dxa"/>
              <w:left w:w="35" w:type="dxa"/>
              <w:bottom w:w="35" w:type="dxa"/>
              <w:right w:w="35" w:type="dxa"/>
            </w:tcMar>
            <w:vAlign w:val="top"/>
          </w:tcPr>
          <w:p w14:paraId="44368DBC">
            <w:pPr>
              <w:keepNext w:val="0"/>
              <w:keepLines w:val="0"/>
              <w:pageBreakBefore w:val="0"/>
              <w:widowControl/>
              <w:spacing w:before="0" w:after="0" w:line="240" w:lineRule="auto"/>
            </w:pPr>
            <w:r>
              <w:rPr>
                <w:rFonts w:ascii="Times New Roman" w:hAnsi="Times New Roman" w:eastAsia="Times New Roman"/>
                <w:b/>
                <w:sz w:val="19"/>
              </w:rPr>
              <w:t>Rating</w:t>
            </w:r>
          </w:p>
        </w:tc>
        <w:tc>
          <w:tcPr>
            <w:tcW w:w="3441" w:type="dxa"/>
            <w:shd w:val="clear" w:color="auto" w:fill="D9EAF7"/>
            <w:tcMar>
              <w:top w:w="35" w:type="dxa"/>
              <w:left w:w="35" w:type="dxa"/>
              <w:bottom w:w="35" w:type="dxa"/>
              <w:right w:w="35" w:type="dxa"/>
            </w:tcMar>
            <w:vAlign w:val="top"/>
          </w:tcPr>
          <w:p w14:paraId="2969274A">
            <w:pPr>
              <w:keepNext w:val="0"/>
              <w:keepLines w:val="0"/>
              <w:pageBreakBefore w:val="0"/>
              <w:widowControl/>
              <w:spacing w:before="0" w:after="0" w:line="240" w:lineRule="auto"/>
            </w:pPr>
            <w:r>
              <w:rPr>
                <w:rFonts w:ascii="Times New Roman" w:hAnsi="Times New Roman" w:eastAsia="Times New Roman"/>
                <w:b/>
                <w:sz w:val="19"/>
              </w:rPr>
              <w:t>Action</w:t>
            </w:r>
          </w:p>
        </w:tc>
      </w:tr>
      <w:tr w14:paraId="61B1A299">
        <w:trPr>
          <w:jc w:val="center"/>
        </w:trPr>
        <w:tc>
          <w:tcPr>
            <w:tcW w:w="3441" w:type="dxa"/>
            <w:tcMar>
              <w:top w:w="35" w:type="dxa"/>
              <w:left w:w="35" w:type="dxa"/>
              <w:bottom w:w="35" w:type="dxa"/>
              <w:right w:w="35" w:type="dxa"/>
            </w:tcMar>
            <w:vAlign w:val="top"/>
          </w:tcPr>
          <w:p w14:paraId="55BE41FF">
            <w:pPr>
              <w:keepNext w:val="0"/>
              <w:keepLines w:val="0"/>
              <w:pageBreakBefore w:val="0"/>
              <w:widowControl/>
              <w:spacing w:before="0" w:after="0" w:line="240" w:lineRule="auto"/>
            </w:pPr>
            <w:r>
              <w:rPr>
                <w:rFonts w:ascii="Times New Roman" w:hAnsi="Times New Roman" w:eastAsia="Times New Roman"/>
                <w:b w:val="0"/>
                <w:sz w:val="19"/>
              </w:rPr>
              <w:t>0</w:t>
            </w:r>
          </w:p>
        </w:tc>
        <w:tc>
          <w:tcPr>
            <w:tcW w:w="3441" w:type="dxa"/>
            <w:tcMar>
              <w:top w:w="35" w:type="dxa"/>
              <w:left w:w="35" w:type="dxa"/>
              <w:bottom w:w="35" w:type="dxa"/>
              <w:right w:w="35" w:type="dxa"/>
            </w:tcMar>
            <w:vAlign w:val="top"/>
          </w:tcPr>
          <w:p w14:paraId="5268F1E5">
            <w:pPr>
              <w:keepNext w:val="0"/>
              <w:keepLines w:val="0"/>
              <w:pageBreakBefore w:val="0"/>
              <w:widowControl/>
              <w:spacing w:before="0" w:after="0" w:line="240" w:lineRule="auto"/>
            </w:pPr>
            <w:r>
              <w:rPr>
                <w:rFonts w:ascii="Times New Roman" w:hAnsi="Times New Roman" w:eastAsia="Times New Roman"/>
                <w:b w:val="0"/>
                <w:sz w:val="19"/>
              </w:rPr>
              <w:t>Excellent</w:t>
            </w:r>
          </w:p>
        </w:tc>
        <w:tc>
          <w:tcPr>
            <w:tcW w:w="3441" w:type="dxa"/>
            <w:tcMar>
              <w:top w:w="35" w:type="dxa"/>
              <w:left w:w="35" w:type="dxa"/>
              <w:bottom w:w="35" w:type="dxa"/>
              <w:right w:w="35" w:type="dxa"/>
            </w:tcMar>
            <w:vAlign w:val="top"/>
          </w:tcPr>
          <w:p w14:paraId="4B007714">
            <w:pPr>
              <w:keepNext w:val="0"/>
              <w:keepLines w:val="0"/>
              <w:pageBreakBefore w:val="0"/>
              <w:widowControl/>
              <w:spacing w:before="0" w:after="0" w:line="240" w:lineRule="auto"/>
            </w:pPr>
            <w:r>
              <w:rPr>
                <w:rFonts w:ascii="Times New Roman" w:hAnsi="Times New Roman" w:eastAsia="Times New Roman"/>
                <w:b w:val="0"/>
                <w:sz w:val="19"/>
              </w:rPr>
              <w:t>Commend</w:t>
            </w:r>
          </w:p>
        </w:tc>
      </w:tr>
      <w:tr w14:paraId="24C4B805">
        <w:trPr>
          <w:jc w:val="center"/>
        </w:trPr>
        <w:tc>
          <w:tcPr>
            <w:tcW w:w="3441" w:type="dxa"/>
            <w:tcMar>
              <w:top w:w="35" w:type="dxa"/>
              <w:left w:w="35" w:type="dxa"/>
              <w:bottom w:w="35" w:type="dxa"/>
              <w:right w:w="35" w:type="dxa"/>
            </w:tcMar>
            <w:vAlign w:val="top"/>
          </w:tcPr>
          <w:p w14:paraId="219FCB8E">
            <w:pPr>
              <w:keepNext w:val="0"/>
              <w:keepLines w:val="0"/>
              <w:pageBreakBefore w:val="0"/>
              <w:widowControl/>
              <w:spacing w:before="0" w:after="0" w:line="240" w:lineRule="auto"/>
            </w:pPr>
            <w:r>
              <w:rPr>
                <w:rFonts w:ascii="Times New Roman" w:hAnsi="Times New Roman" w:eastAsia="Times New Roman"/>
                <w:b w:val="0"/>
                <w:sz w:val="19"/>
              </w:rPr>
              <w:t>1 to 2</w:t>
            </w:r>
          </w:p>
        </w:tc>
        <w:tc>
          <w:tcPr>
            <w:tcW w:w="3441" w:type="dxa"/>
            <w:tcMar>
              <w:top w:w="35" w:type="dxa"/>
              <w:left w:w="35" w:type="dxa"/>
              <w:bottom w:w="35" w:type="dxa"/>
              <w:right w:w="35" w:type="dxa"/>
            </w:tcMar>
            <w:vAlign w:val="top"/>
          </w:tcPr>
          <w:p w14:paraId="469913D3">
            <w:pPr>
              <w:keepNext w:val="0"/>
              <w:keepLines w:val="0"/>
              <w:pageBreakBefore w:val="0"/>
              <w:widowControl/>
              <w:spacing w:before="0" w:after="0" w:line="240" w:lineRule="auto"/>
            </w:pPr>
            <w:r>
              <w:rPr>
                <w:rFonts w:ascii="Times New Roman" w:hAnsi="Times New Roman" w:eastAsia="Times New Roman"/>
                <w:b w:val="0"/>
                <w:sz w:val="19"/>
              </w:rPr>
              <w:t>Good</w:t>
            </w:r>
          </w:p>
        </w:tc>
        <w:tc>
          <w:tcPr>
            <w:tcW w:w="3441" w:type="dxa"/>
            <w:tcMar>
              <w:top w:w="35" w:type="dxa"/>
              <w:left w:w="35" w:type="dxa"/>
              <w:bottom w:w="35" w:type="dxa"/>
              <w:right w:w="35" w:type="dxa"/>
            </w:tcMar>
            <w:vAlign w:val="top"/>
          </w:tcPr>
          <w:p w14:paraId="244F6729">
            <w:pPr>
              <w:keepNext w:val="0"/>
              <w:keepLines w:val="0"/>
              <w:pageBreakBefore w:val="0"/>
              <w:widowControl/>
              <w:spacing w:before="0" w:after="0" w:line="240" w:lineRule="auto"/>
            </w:pPr>
            <w:r>
              <w:rPr>
                <w:rFonts w:ascii="Times New Roman" w:hAnsi="Times New Roman" w:eastAsia="Times New Roman"/>
                <w:b w:val="0"/>
                <w:sz w:val="19"/>
              </w:rPr>
              <w:t>Monitor</w:t>
            </w:r>
          </w:p>
        </w:tc>
      </w:tr>
      <w:tr w14:paraId="4313D576">
        <w:trPr>
          <w:jc w:val="center"/>
        </w:trPr>
        <w:tc>
          <w:tcPr>
            <w:tcW w:w="3441" w:type="dxa"/>
            <w:tcMar>
              <w:top w:w="35" w:type="dxa"/>
              <w:left w:w="35" w:type="dxa"/>
              <w:bottom w:w="35" w:type="dxa"/>
              <w:right w:w="35" w:type="dxa"/>
            </w:tcMar>
            <w:vAlign w:val="top"/>
          </w:tcPr>
          <w:p w14:paraId="2EB39733">
            <w:pPr>
              <w:keepNext w:val="0"/>
              <w:keepLines w:val="0"/>
              <w:pageBreakBefore w:val="0"/>
              <w:widowControl/>
              <w:spacing w:before="0" w:after="0" w:line="240" w:lineRule="auto"/>
            </w:pPr>
            <w:r>
              <w:rPr>
                <w:rFonts w:ascii="Times New Roman" w:hAnsi="Times New Roman" w:eastAsia="Times New Roman"/>
                <w:b w:val="0"/>
                <w:sz w:val="19"/>
              </w:rPr>
              <w:t>3 to 4</w:t>
            </w:r>
          </w:p>
        </w:tc>
        <w:tc>
          <w:tcPr>
            <w:tcW w:w="3441" w:type="dxa"/>
            <w:tcMar>
              <w:top w:w="35" w:type="dxa"/>
              <w:left w:w="35" w:type="dxa"/>
              <w:bottom w:w="35" w:type="dxa"/>
              <w:right w:w="35" w:type="dxa"/>
            </w:tcMar>
            <w:vAlign w:val="top"/>
          </w:tcPr>
          <w:p w14:paraId="3E6262A4">
            <w:pPr>
              <w:keepNext w:val="0"/>
              <w:keepLines w:val="0"/>
              <w:pageBreakBefore w:val="0"/>
              <w:widowControl/>
              <w:spacing w:before="0" w:after="0" w:line="240" w:lineRule="auto"/>
            </w:pPr>
            <w:r>
              <w:rPr>
                <w:rFonts w:ascii="Times New Roman" w:hAnsi="Times New Roman" w:eastAsia="Times New Roman"/>
                <w:b w:val="0"/>
                <w:sz w:val="19"/>
              </w:rPr>
              <w:t>Needs correction</w:t>
            </w:r>
          </w:p>
        </w:tc>
        <w:tc>
          <w:tcPr>
            <w:tcW w:w="3441" w:type="dxa"/>
            <w:tcMar>
              <w:top w:w="35" w:type="dxa"/>
              <w:left w:w="35" w:type="dxa"/>
              <w:bottom w:w="35" w:type="dxa"/>
              <w:right w:w="35" w:type="dxa"/>
            </w:tcMar>
            <w:vAlign w:val="top"/>
          </w:tcPr>
          <w:p w14:paraId="0B77A3F2">
            <w:pPr>
              <w:keepNext w:val="0"/>
              <w:keepLines w:val="0"/>
              <w:pageBreakBefore w:val="0"/>
              <w:widowControl/>
              <w:spacing w:before="0" w:after="0" w:line="240" w:lineRule="auto"/>
            </w:pPr>
            <w:r>
              <w:rPr>
                <w:rFonts w:ascii="Times New Roman" w:hAnsi="Times New Roman" w:eastAsia="Times New Roman"/>
                <w:b w:val="0"/>
                <w:sz w:val="19"/>
              </w:rPr>
              <w:t>Verbal warning and mentoring</w:t>
            </w:r>
          </w:p>
        </w:tc>
      </w:tr>
      <w:tr w14:paraId="4A91CD11">
        <w:trPr>
          <w:jc w:val="center"/>
        </w:trPr>
        <w:tc>
          <w:tcPr>
            <w:tcW w:w="3441" w:type="dxa"/>
            <w:tcMar>
              <w:top w:w="35" w:type="dxa"/>
              <w:left w:w="35" w:type="dxa"/>
              <w:bottom w:w="35" w:type="dxa"/>
              <w:right w:w="35" w:type="dxa"/>
            </w:tcMar>
            <w:vAlign w:val="top"/>
          </w:tcPr>
          <w:p w14:paraId="3DC4925D">
            <w:pPr>
              <w:keepNext w:val="0"/>
              <w:keepLines w:val="0"/>
              <w:pageBreakBefore w:val="0"/>
              <w:widowControl/>
              <w:spacing w:before="0" w:after="0" w:line="240" w:lineRule="auto"/>
            </w:pPr>
            <w:r>
              <w:rPr>
                <w:rFonts w:ascii="Times New Roman" w:hAnsi="Times New Roman" w:eastAsia="Times New Roman"/>
                <w:b w:val="0"/>
                <w:sz w:val="19"/>
              </w:rPr>
              <w:t>5 to 6</w:t>
            </w:r>
          </w:p>
        </w:tc>
        <w:tc>
          <w:tcPr>
            <w:tcW w:w="3441" w:type="dxa"/>
            <w:tcMar>
              <w:top w:w="35" w:type="dxa"/>
              <w:left w:w="35" w:type="dxa"/>
              <w:bottom w:w="35" w:type="dxa"/>
              <w:right w:w="35" w:type="dxa"/>
            </w:tcMar>
            <w:vAlign w:val="top"/>
          </w:tcPr>
          <w:p w14:paraId="330DFDD4">
            <w:pPr>
              <w:keepNext w:val="0"/>
              <w:keepLines w:val="0"/>
              <w:pageBreakBefore w:val="0"/>
              <w:widowControl/>
              <w:spacing w:before="0" w:after="0" w:line="240" w:lineRule="auto"/>
            </w:pPr>
            <w:r>
              <w:rPr>
                <w:rFonts w:ascii="Times New Roman" w:hAnsi="Times New Roman" w:eastAsia="Times New Roman"/>
                <w:b w:val="0"/>
                <w:sz w:val="19"/>
              </w:rPr>
              <w:t>Serious concern</w:t>
            </w:r>
          </w:p>
        </w:tc>
        <w:tc>
          <w:tcPr>
            <w:tcW w:w="3441" w:type="dxa"/>
            <w:tcMar>
              <w:top w:w="35" w:type="dxa"/>
              <w:left w:w="35" w:type="dxa"/>
              <w:bottom w:w="35" w:type="dxa"/>
              <w:right w:w="35" w:type="dxa"/>
            </w:tcMar>
            <w:vAlign w:val="top"/>
          </w:tcPr>
          <w:p w14:paraId="63C8E5BF">
            <w:pPr>
              <w:keepNext w:val="0"/>
              <w:keepLines w:val="0"/>
              <w:pageBreakBefore w:val="0"/>
              <w:widowControl/>
              <w:spacing w:before="0" w:after="0" w:line="240" w:lineRule="auto"/>
            </w:pPr>
            <w:r>
              <w:rPr>
                <w:rFonts w:ascii="Times New Roman" w:hAnsi="Times New Roman" w:eastAsia="Times New Roman"/>
                <w:b w:val="0"/>
                <w:sz w:val="19"/>
              </w:rPr>
              <w:t>Written warning</w:t>
            </w:r>
          </w:p>
        </w:tc>
      </w:tr>
      <w:tr w14:paraId="062C0F3A">
        <w:trPr>
          <w:jc w:val="center"/>
        </w:trPr>
        <w:tc>
          <w:tcPr>
            <w:tcW w:w="3441" w:type="dxa"/>
            <w:tcMar>
              <w:top w:w="35" w:type="dxa"/>
              <w:left w:w="35" w:type="dxa"/>
              <w:bottom w:w="35" w:type="dxa"/>
              <w:right w:w="35" w:type="dxa"/>
            </w:tcMar>
            <w:vAlign w:val="top"/>
          </w:tcPr>
          <w:p w14:paraId="10FA11C1">
            <w:pPr>
              <w:keepNext w:val="0"/>
              <w:keepLines w:val="0"/>
              <w:pageBreakBefore w:val="0"/>
              <w:widowControl/>
              <w:spacing w:before="0" w:after="0" w:line="240" w:lineRule="auto"/>
            </w:pPr>
            <w:r>
              <w:rPr>
                <w:rFonts w:ascii="Times New Roman" w:hAnsi="Times New Roman" w:eastAsia="Times New Roman"/>
                <w:b w:val="0"/>
                <w:sz w:val="19"/>
              </w:rPr>
              <w:t>7 or more</w:t>
            </w:r>
          </w:p>
        </w:tc>
        <w:tc>
          <w:tcPr>
            <w:tcW w:w="3441" w:type="dxa"/>
            <w:tcMar>
              <w:top w:w="35" w:type="dxa"/>
              <w:left w:w="35" w:type="dxa"/>
              <w:bottom w:w="35" w:type="dxa"/>
              <w:right w:w="35" w:type="dxa"/>
            </w:tcMar>
            <w:vAlign w:val="top"/>
          </w:tcPr>
          <w:p w14:paraId="1CC5307A">
            <w:pPr>
              <w:keepNext w:val="0"/>
              <w:keepLines w:val="0"/>
              <w:pageBreakBefore w:val="0"/>
              <w:widowControl/>
              <w:spacing w:before="0" w:after="0" w:line="240" w:lineRule="auto"/>
            </w:pPr>
            <w:r>
              <w:rPr>
                <w:rFonts w:ascii="Times New Roman" w:hAnsi="Times New Roman" w:eastAsia="Times New Roman"/>
                <w:b w:val="0"/>
                <w:sz w:val="19"/>
              </w:rPr>
              <w:t>Critical concern</w:t>
            </w:r>
          </w:p>
        </w:tc>
        <w:tc>
          <w:tcPr>
            <w:tcW w:w="3441" w:type="dxa"/>
            <w:tcMar>
              <w:top w:w="35" w:type="dxa"/>
              <w:left w:w="35" w:type="dxa"/>
              <w:bottom w:w="35" w:type="dxa"/>
              <w:right w:w="35" w:type="dxa"/>
            </w:tcMar>
            <w:vAlign w:val="top"/>
          </w:tcPr>
          <w:p w14:paraId="74AF2F45">
            <w:pPr>
              <w:keepNext w:val="0"/>
              <w:keepLines w:val="0"/>
              <w:pageBreakBefore w:val="0"/>
              <w:widowControl/>
              <w:spacing w:before="0" w:after="0" w:line="240" w:lineRule="auto"/>
            </w:pPr>
            <w:r>
              <w:rPr>
                <w:rFonts w:ascii="Times New Roman" w:hAnsi="Times New Roman" w:eastAsia="Times New Roman"/>
                <w:b w:val="0"/>
                <w:sz w:val="19"/>
              </w:rPr>
              <w:t>Management review</w:t>
            </w:r>
          </w:p>
        </w:tc>
      </w:tr>
    </w:tbl>
    <w:p w14:paraId="2A8ED1B3">
      <w:pPr>
        <w:keepNext w:val="0"/>
        <w:keepLines w:val="0"/>
        <w:pageBreakBefore w:val="0"/>
        <w:widowControl/>
        <w:spacing w:before="0" w:after="60" w:line="240" w:lineRule="auto"/>
      </w:pPr>
    </w:p>
    <w:p w14:paraId="5FE53579">
      <w:pPr>
        <w:pStyle w:val="2"/>
        <w:keepNext/>
        <w:keepLines w:val="0"/>
        <w:pageBreakBefore w:val="0"/>
        <w:widowControl/>
        <w:spacing w:before="240" w:after="120" w:line="252" w:lineRule="auto"/>
      </w:pPr>
      <w:r>
        <w:rPr>
          <w:rFonts w:ascii="Times New Roman" w:hAnsi="Times New Roman" w:eastAsia="Times New Roman"/>
          <w:b/>
          <w:sz w:val="30"/>
        </w:rPr>
        <w:t>17. LATE ARRIVAL FORM</w:t>
      </w:r>
    </w:p>
    <w:p w14:paraId="515C5838">
      <w:pPr>
        <w:keepNext w:val="0"/>
        <w:keepLines w:val="0"/>
        <w:pageBreakBefore w:val="0"/>
        <w:widowControl/>
        <w:spacing w:before="100" w:after="60" w:line="252" w:lineRule="auto"/>
      </w:pPr>
      <w:r>
        <w:rPr>
          <w:rFonts w:ascii="Times New Roman" w:hAnsi="Times New Roman" w:eastAsia="Times New Roman"/>
          <w:b/>
          <w:sz w:val="24"/>
        </w:rPr>
        <w:t>Late Arrival Form</w:t>
      </w:r>
    </w:p>
    <w:p w14:paraId="72BF4656">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Activity Missed or Affected: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Expected Arrival Time: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Actual Arrival Time: _________________________</w:t>
      </w:r>
    </w:p>
    <w:p w14:paraId="744B64A6">
      <w:pPr>
        <w:keepNext w:val="0"/>
        <w:keepLines w:val="0"/>
        <w:pageBreakBefore w:val="0"/>
        <w:widowControl/>
        <w:spacing w:before="100" w:after="60" w:line="252" w:lineRule="auto"/>
      </w:pPr>
      <w:r>
        <w:rPr>
          <w:rFonts w:ascii="Times New Roman" w:hAnsi="Times New Roman" w:eastAsia="Times New Roman"/>
          <w:b/>
          <w:sz w:val="24"/>
        </w:rPr>
        <w:t>Reason for Lateness</w:t>
      </w:r>
    </w:p>
    <w:p w14:paraId="77B86516">
      <w:pPr>
        <w:keepNext w:val="0"/>
        <w:keepLines w:val="0"/>
        <w:pageBreakBefore w:val="0"/>
        <w:widowControl/>
        <w:spacing w:before="0" w:after="40" w:line="240" w:lineRule="auto"/>
      </w:pPr>
    </w:p>
    <w:p w14:paraId="6940AE17">
      <w:pPr>
        <w:keepNext w:val="0"/>
        <w:keepLines w:val="0"/>
        <w:pageBreakBefore w:val="0"/>
        <w:widowControl/>
        <w:spacing w:before="100" w:after="60" w:line="252" w:lineRule="auto"/>
      </w:pPr>
      <w:r>
        <w:rPr>
          <w:rFonts w:ascii="Times New Roman" w:hAnsi="Times New Roman" w:eastAsia="Times New Roman"/>
          <w:b/>
          <w:sz w:val="24"/>
        </w:rPr>
        <w:t>Student Declaration</w:t>
      </w:r>
    </w:p>
    <w:p w14:paraId="5788B28F">
      <w:pPr>
        <w:keepNext w:val="0"/>
        <w:keepLines w:val="0"/>
        <w:pageBreakBefore w:val="0"/>
        <w:widowControl/>
        <w:spacing w:before="0" w:after="100" w:line="252" w:lineRule="auto"/>
      </w:pPr>
      <w:r>
        <w:rPr>
          <w:rFonts w:ascii="Times New Roman" w:hAnsi="Times New Roman" w:eastAsia="Times New Roman"/>
          <w:b w:val="0"/>
          <w:sz w:val="23"/>
        </w:rPr>
        <w:t>I confirm that the reason stated above is true.</w:t>
      </w:r>
    </w:p>
    <w:p w14:paraId="21098758">
      <w:pPr>
        <w:keepNext w:val="0"/>
        <w:keepLines w:val="0"/>
        <w:pageBreakBefore w:val="0"/>
        <w:widowControl/>
        <w:spacing w:before="0" w:after="100" w:line="252" w:lineRule="auto"/>
      </w:pPr>
      <w:r>
        <w:rPr>
          <w:rFonts w:ascii="Times New Roman" w:hAnsi="Times New Roman" w:eastAsia="Times New Roman"/>
          <w:b w:val="0"/>
          <w:sz w:val="23"/>
        </w:rPr>
        <w:t>Student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w:t>
      </w:r>
    </w:p>
    <w:p w14:paraId="199BB1FC">
      <w:pPr>
        <w:keepNext w:val="0"/>
        <w:keepLines w:val="0"/>
        <w:pageBreakBefore w:val="0"/>
        <w:widowControl/>
        <w:spacing w:before="100" w:after="60" w:line="252" w:lineRule="auto"/>
      </w:pPr>
      <w:r>
        <w:rPr>
          <w:rFonts w:ascii="Times New Roman" w:hAnsi="Times New Roman" w:eastAsia="Times New Roman"/>
          <w:b/>
          <w:sz w:val="24"/>
        </w:rPr>
        <w:t>Trainer or Supervisor Decision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46510AD1">
        <w:trPr>
          <w:jc w:val="center"/>
        </w:trPr>
        <w:tc>
          <w:tcPr>
            <w:tcW w:w="5161" w:type="dxa"/>
            <w:shd w:val="clear" w:color="auto" w:fill="D9EAF7"/>
            <w:tcMar>
              <w:top w:w="35" w:type="dxa"/>
              <w:left w:w="35" w:type="dxa"/>
              <w:bottom w:w="35" w:type="dxa"/>
              <w:right w:w="35" w:type="dxa"/>
            </w:tcMar>
            <w:vAlign w:val="top"/>
          </w:tcPr>
          <w:p w14:paraId="2CDC6DE0">
            <w:pPr>
              <w:keepNext w:val="0"/>
              <w:keepLines w:val="0"/>
              <w:pageBreakBefore w:val="0"/>
              <w:widowControl/>
              <w:spacing w:before="0" w:after="0" w:line="240" w:lineRule="auto"/>
            </w:pPr>
            <w:r>
              <w:rPr>
                <w:rFonts w:ascii="Times New Roman" w:hAnsi="Times New Roman" w:eastAsia="Times New Roman"/>
                <w:b/>
                <w:sz w:val="19"/>
              </w:rPr>
              <w:t>Decision</w:t>
            </w:r>
          </w:p>
        </w:tc>
        <w:tc>
          <w:tcPr>
            <w:tcW w:w="5161" w:type="dxa"/>
            <w:shd w:val="clear" w:color="auto" w:fill="D9EAF7"/>
            <w:tcMar>
              <w:top w:w="35" w:type="dxa"/>
              <w:left w:w="35" w:type="dxa"/>
              <w:bottom w:w="35" w:type="dxa"/>
              <w:right w:w="35" w:type="dxa"/>
            </w:tcMar>
            <w:vAlign w:val="top"/>
          </w:tcPr>
          <w:p w14:paraId="5FD0152D">
            <w:pPr>
              <w:keepNext w:val="0"/>
              <w:keepLines w:val="0"/>
              <w:pageBreakBefore w:val="0"/>
              <w:widowControl/>
              <w:spacing w:before="0" w:after="0" w:line="240" w:lineRule="auto"/>
            </w:pPr>
            <w:r>
              <w:rPr>
                <w:rFonts w:ascii="Times New Roman" w:hAnsi="Times New Roman" w:eastAsia="Times New Roman"/>
                <w:b/>
                <w:sz w:val="19"/>
              </w:rPr>
              <w:t>Tick</w:t>
            </w:r>
          </w:p>
        </w:tc>
      </w:tr>
      <w:tr w14:paraId="3154A2FB">
        <w:trPr>
          <w:jc w:val="center"/>
        </w:trPr>
        <w:tc>
          <w:tcPr>
            <w:tcW w:w="5161" w:type="dxa"/>
            <w:tcMar>
              <w:top w:w="35" w:type="dxa"/>
              <w:left w:w="35" w:type="dxa"/>
              <w:bottom w:w="35" w:type="dxa"/>
              <w:right w:w="35" w:type="dxa"/>
            </w:tcMar>
            <w:vAlign w:val="top"/>
          </w:tcPr>
          <w:p w14:paraId="1250C6F7">
            <w:pPr>
              <w:keepNext w:val="0"/>
              <w:keepLines w:val="0"/>
              <w:pageBreakBefore w:val="0"/>
              <w:widowControl/>
              <w:spacing w:before="0" w:after="0" w:line="240" w:lineRule="auto"/>
            </w:pPr>
            <w:r>
              <w:rPr>
                <w:rFonts w:ascii="Times New Roman" w:hAnsi="Times New Roman" w:eastAsia="Times New Roman"/>
                <w:b w:val="0"/>
                <w:sz w:val="19"/>
              </w:rPr>
              <w:t>Reason accepted</w:t>
            </w:r>
          </w:p>
        </w:tc>
        <w:tc>
          <w:tcPr>
            <w:tcW w:w="5161" w:type="dxa"/>
            <w:tcMar>
              <w:top w:w="35" w:type="dxa"/>
              <w:left w:w="35" w:type="dxa"/>
              <w:bottom w:w="35" w:type="dxa"/>
              <w:right w:w="35" w:type="dxa"/>
            </w:tcMar>
            <w:vAlign w:val="top"/>
          </w:tcPr>
          <w:p w14:paraId="04AC3C75">
            <w:pPr>
              <w:keepNext w:val="0"/>
              <w:keepLines w:val="0"/>
              <w:pageBreakBefore w:val="0"/>
              <w:widowControl/>
              <w:spacing w:before="0" w:after="0" w:line="240" w:lineRule="auto"/>
            </w:pPr>
          </w:p>
        </w:tc>
      </w:tr>
      <w:tr w14:paraId="04731691">
        <w:trPr>
          <w:jc w:val="center"/>
        </w:trPr>
        <w:tc>
          <w:tcPr>
            <w:tcW w:w="5161" w:type="dxa"/>
            <w:tcMar>
              <w:top w:w="35" w:type="dxa"/>
              <w:left w:w="35" w:type="dxa"/>
              <w:bottom w:w="35" w:type="dxa"/>
              <w:right w:w="35" w:type="dxa"/>
            </w:tcMar>
            <w:vAlign w:val="top"/>
          </w:tcPr>
          <w:p w14:paraId="429D6D8F">
            <w:pPr>
              <w:keepNext w:val="0"/>
              <w:keepLines w:val="0"/>
              <w:pageBreakBefore w:val="0"/>
              <w:widowControl/>
              <w:spacing w:before="0" w:after="0" w:line="240" w:lineRule="auto"/>
            </w:pPr>
            <w:r>
              <w:rPr>
                <w:rFonts w:ascii="Times New Roman" w:hAnsi="Times New Roman" w:eastAsia="Times New Roman"/>
                <w:b w:val="0"/>
                <w:sz w:val="19"/>
              </w:rPr>
              <w:t>Reason not accepted</w:t>
            </w:r>
          </w:p>
        </w:tc>
        <w:tc>
          <w:tcPr>
            <w:tcW w:w="5161" w:type="dxa"/>
            <w:tcMar>
              <w:top w:w="35" w:type="dxa"/>
              <w:left w:w="35" w:type="dxa"/>
              <w:bottom w:w="35" w:type="dxa"/>
              <w:right w:w="35" w:type="dxa"/>
            </w:tcMar>
            <w:vAlign w:val="top"/>
          </w:tcPr>
          <w:p w14:paraId="4BFB9FC4">
            <w:pPr>
              <w:keepNext w:val="0"/>
              <w:keepLines w:val="0"/>
              <w:pageBreakBefore w:val="0"/>
              <w:widowControl/>
              <w:spacing w:before="0" w:after="0" w:line="240" w:lineRule="auto"/>
            </w:pPr>
          </w:p>
        </w:tc>
      </w:tr>
      <w:tr w14:paraId="33C5F2DC">
        <w:trPr>
          <w:jc w:val="center"/>
        </w:trPr>
        <w:tc>
          <w:tcPr>
            <w:tcW w:w="5161" w:type="dxa"/>
            <w:tcMar>
              <w:top w:w="35" w:type="dxa"/>
              <w:left w:w="35" w:type="dxa"/>
              <w:bottom w:w="35" w:type="dxa"/>
              <w:right w:w="35" w:type="dxa"/>
            </w:tcMar>
            <w:vAlign w:val="top"/>
          </w:tcPr>
          <w:p w14:paraId="199193EA">
            <w:pPr>
              <w:keepNext w:val="0"/>
              <w:keepLines w:val="0"/>
              <w:pageBreakBefore w:val="0"/>
              <w:widowControl/>
              <w:spacing w:before="0" w:after="0" w:line="240" w:lineRule="auto"/>
            </w:pPr>
            <w:r>
              <w:rPr>
                <w:rFonts w:ascii="Times New Roman" w:hAnsi="Times New Roman" w:eastAsia="Times New Roman"/>
                <w:b w:val="0"/>
                <w:sz w:val="19"/>
              </w:rPr>
              <w:t>Verbal correction given</w:t>
            </w:r>
          </w:p>
        </w:tc>
        <w:tc>
          <w:tcPr>
            <w:tcW w:w="5161" w:type="dxa"/>
            <w:tcMar>
              <w:top w:w="35" w:type="dxa"/>
              <w:left w:w="35" w:type="dxa"/>
              <w:bottom w:w="35" w:type="dxa"/>
              <w:right w:w="35" w:type="dxa"/>
            </w:tcMar>
            <w:vAlign w:val="top"/>
          </w:tcPr>
          <w:p w14:paraId="18E5FFF4">
            <w:pPr>
              <w:keepNext w:val="0"/>
              <w:keepLines w:val="0"/>
              <w:pageBreakBefore w:val="0"/>
              <w:widowControl/>
              <w:spacing w:before="0" w:after="0" w:line="240" w:lineRule="auto"/>
            </w:pPr>
          </w:p>
        </w:tc>
      </w:tr>
      <w:tr w14:paraId="435729E1">
        <w:trPr>
          <w:jc w:val="center"/>
        </w:trPr>
        <w:tc>
          <w:tcPr>
            <w:tcW w:w="5161" w:type="dxa"/>
            <w:tcMar>
              <w:top w:w="35" w:type="dxa"/>
              <w:left w:w="35" w:type="dxa"/>
              <w:bottom w:w="35" w:type="dxa"/>
              <w:right w:w="35" w:type="dxa"/>
            </w:tcMar>
            <w:vAlign w:val="top"/>
          </w:tcPr>
          <w:p w14:paraId="4979AADD">
            <w:pPr>
              <w:keepNext w:val="0"/>
              <w:keepLines w:val="0"/>
              <w:pageBreakBefore w:val="0"/>
              <w:widowControl/>
              <w:spacing w:before="0" w:after="0" w:line="240" w:lineRule="auto"/>
            </w:pPr>
            <w:r>
              <w:rPr>
                <w:rFonts w:ascii="Times New Roman" w:hAnsi="Times New Roman" w:eastAsia="Times New Roman"/>
                <w:b w:val="0"/>
                <w:sz w:val="19"/>
              </w:rPr>
              <w:t>Written warning recommended</w:t>
            </w:r>
          </w:p>
        </w:tc>
        <w:tc>
          <w:tcPr>
            <w:tcW w:w="5161" w:type="dxa"/>
            <w:tcMar>
              <w:top w:w="35" w:type="dxa"/>
              <w:left w:w="35" w:type="dxa"/>
              <w:bottom w:w="35" w:type="dxa"/>
              <w:right w:w="35" w:type="dxa"/>
            </w:tcMar>
            <w:vAlign w:val="top"/>
          </w:tcPr>
          <w:p w14:paraId="62A9AA4B">
            <w:pPr>
              <w:keepNext w:val="0"/>
              <w:keepLines w:val="0"/>
              <w:pageBreakBefore w:val="0"/>
              <w:widowControl/>
              <w:spacing w:before="0" w:after="0" w:line="240" w:lineRule="auto"/>
            </w:pPr>
          </w:p>
        </w:tc>
      </w:tr>
      <w:tr w14:paraId="687B4486">
        <w:trPr>
          <w:jc w:val="center"/>
        </w:trPr>
        <w:tc>
          <w:tcPr>
            <w:tcW w:w="5161" w:type="dxa"/>
            <w:tcMar>
              <w:top w:w="35" w:type="dxa"/>
              <w:left w:w="35" w:type="dxa"/>
              <w:bottom w:w="35" w:type="dxa"/>
              <w:right w:w="35" w:type="dxa"/>
            </w:tcMar>
            <w:vAlign w:val="top"/>
          </w:tcPr>
          <w:p w14:paraId="5EB00465">
            <w:pPr>
              <w:keepNext w:val="0"/>
              <w:keepLines w:val="0"/>
              <w:pageBreakBefore w:val="0"/>
              <w:widowControl/>
              <w:spacing w:before="0" w:after="0" w:line="240" w:lineRule="auto"/>
            </w:pPr>
            <w:r>
              <w:rPr>
                <w:rFonts w:ascii="Times New Roman" w:hAnsi="Times New Roman" w:eastAsia="Times New Roman"/>
                <w:b w:val="0"/>
                <w:sz w:val="19"/>
              </w:rPr>
              <w:t>Mentor referral recommended</w:t>
            </w:r>
          </w:p>
        </w:tc>
        <w:tc>
          <w:tcPr>
            <w:tcW w:w="5161" w:type="dxa"/>
            <w:tcMar>
              <w:top w:w="35" w:type="dxa"/>
              <w:left w:w="35" w:type="dxa"/>
              <w:bottom w:w="35" w:type="dxa"/>
              <w:right w:w="35" w:type="dxa"/>
            </w:tcMar>
            <w:vAlign w:val="top"/>
          </w:tcPr>
          <w:p w14:paraId="6EE559DC">
            <w:pPr>
              <w:keepNext w:val="0"/>
              <w:keepLines w:val="0"/>
              <w:pageBreakBefore w:val="0"/>
              <w:widowControl/>
              <w:spacing w:before="0" w:after="0" w:line="240" w:lineRule="auto"/>
            </w:pPr>
          </w:p>
        </w:tc>
      </w:tr>
    </w:tbl>
    <w:p w14:paraId="1049FA85">
      <w:pPr>
        <w:keepNext w:val="0"/>
        <w:keepLines w:val="0"/>
        <w:pageBreakBefore w:val="0"/>
        <w:widowControl/>
        <w:spacing w:before="0" w:after="60" w:line="240" w:lineRule="auto"/>
      </w:pPr>
    </w:p>
    <w:p w14:paraId="6FF025CC">
      <w:pPr>
        <w:keepNext w:val="0"/>
        <w:keepLines w:val="0"/>
        <w:pageBreakBefore w:val="0"/>
        <w:widowControl/>
        <w:spacing w:before="0" w:after="100" w:line="252" w:lineRule="auto"/>
      </w:pPr>
      <w:r>
        <w:rPr>
          <w:rFonts w:ascii="Times New Roman" w:hAnsi="Times New Roman" w:eastAsia="Times New Roman"/>
          <w:b w:val="0"/>
          <w:sz w:val="23"/>
        </w:rPr>
        <w:t>Trainer or Supervisor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Signature: _________________________</w:t>
      </w:r>
    </w:p>
    <w:p w14:paraId="15512B7E">
      <w:pPr>
        <w:keepNext w:val="0"/>
        <w:keepLines w:val="0"/>
        <w:pageBreakBefore w:val="0"/>
        <w:widowControl/>
        <w:spacing w:before="0" w:after="40" w:line="240" w:lineRule="auto"/>
      </w:pPr>
    </w:p>
    <w:p w14:paraId="195B4606">
      <w:pPr>
        <w:pStyle w:val="2"/>
        <w:keepNext/>
        <w:keepLines w:val="0"/>
        <w:pageBreakBefore w:val="0"/>
        <w:widowControl/>
        <w:spacing w:before="240" w:after="120" w:line="252" w:lineRule="auto"/>
      </w:pPr>
      <w:r>
        <w:rPr>
          <w:rFonts w:ascii="Times New Roman" w:hAnsi="Times New Roman" w:eastAsia="Times New Roman"/>
          <w:b/>
          <w:sz w:val="30"/>
        </w:rPr>
        <w:t>18. ABSENCE REPORT FORM</w:t>
      </w:r>
    </w:p>
    <w:p w14:paraId="6B6081E6">
      <w:pPr>
        <w:keepNext w:val="0"/>
        <w:keepLines w:val="0"/>
        <w:pageBreakBefore w:val="0"/>
        <w:widowControl/>
        <w:spacing w:before="100" w:after="60" w:line="252" w:lineRule="auto"/>
      </w:pPr>
      <w:r>
        <w:rPr>
          <w:rFonts w:ascii="Times New Roman" w:hAnsi="Times New Roman" w:eastAsia="Times New Roman"/>
          <w:b/>
          <w:sz w:val="24"/>
        </w:rPr>
        <w:t>Absence Report Form</w:t>
      </w:r>
    </w:p>
    <w:p w14:paraId="2D636615">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of Absence: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Activity Missed: _________________________</w:t>
      </w:r>
    </w:p>
    <w:p w14:paraId="2D2161F8">
      <w:pPr>
        <w:keepNext w:val="0"/>
        <w:keepLines w:val="0"/>
        <w:pageBreakBefore w:val="0"/>
        <w:widowControl/>
        <w:spacing w:before="100" w:after="60" w:line="252" w:lineRule="auto"/>
      </w:pPr>
      <w:r>
        <w:rPr>
          <w:rFonts w:ascii="Times New Roman" w:hAnsi="Times New Roman" w:eastAsia="Times New Roman"/>
          <w:b/>
          <w:sz w:val="24"/>
        </w:rPr>
        <w:t>Reason for Absence</w:t>
      </w:r>
    </w:p>
    <w:p w14:paraId="608D23EB">
      <w:pPr>
        <w:keepNext w:val="0"/>
        <w:keepLines w:val="0"/>
        <w:pageBreakBefore w:val="0"/>
        <w:widowControl/>
        <w:spacing w:before="0" w:after="40" w:line="240" w:lineRule="auto"/>
      </w:pPr>
    </w:p>
    <w:p w14:paraId="587B1199">
      <w:pPr>
        <w:keepNext w:val="0"/>
        <w:keepLines w:val="0"/>
        <w:pageBreakBefore w:val="0"/>
        <w:widowControl/>
        <w:spacing w:before="0" w:after="100" w:line="252" w:lineRule="auto"/>
      </w:pPr>
      <w:r>
        <w:rPr>
          <w:rFonts w:ascii="Times New Roman" w:hAnsi="Times New Roman" w:eastAsia="Times New Roman"/>
          <w:b w:val="0"/>
          <w:sz w:val="23"/>
        </w:rPr>
        <w:t>Was Permission Obtained Before Absence?</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46A01D5A">
        <w:trPr>
          <w:jc w:val="center"/>
        </w:trPr>
        <w:tc>
          <w:tcPr>
            <w:tcW w:w="5161" w:type="dxa"/>
            <w:shd w:val="clear" w:color="auto" w:fill="D9EAF7"/>
            <w:tcMar>
              <w:top w:w="35" w:type="dxa"/>
              <w:left w:w="35" w:type="dxa"/>
              <w:bottom w:w="35" w:type="dxa"/>
              <w:right w:w="35" w:type="dxa"/>
            </w:tcMar>
            <w:vAlign w:val="top"/>
          </w:tcPr>
          <w:p w14:paraId="419987E1">
            <w:pPr>
              <w:keepNext w:val="0"/>
              <w:keepLines w:val="0"/>
              <w:pageBreakBefore w:val="0"/>
              <w:widowControl/>
              <w:spacing w:before="0" w:after="0" w:line="240" w:lineRule="auto"/>
            </w:pPr>
            <w:r>
              <w:rPr>
                <w:rFonts w:ascii="Times New Roman" w:hAnsi="Times New Roman" w:eastAsia="Times New Roman"/>
                <w:b/>
                <w:sz w:val="19"/>
              </w:rPr>
              <w:t>Option</w:t>
            </w:r>
          </w:p>
        </w:tc>
        <w:tc>
          <w:tcPr>
            <w:tcW w:w="5161" w:type="dxa"/>
            <w:shd w:val="clear" w:color="auto" w:fill="D9EAF7"/>
            <w:tcMar>
              <w:top w:w="35" w:type="dxa"/>
              <w:left w:w="35" w:type="dxa"/>
              <w:bottom w:w="35" w:type="dxa"/>
              <w:right w:w="35" w:type="dxa"/>
            </w:tcMar>
            <w:vAlign w:val="top"/>
          </w:tcPr>
          <w:p w14:paraId="03285852">
            <w:pPr>
              <w:keepNext w:val="0"/>
              <w:keepLines w:val="0"/>
              <w:pageBreakBefore w:val="0"/>
              <w:widowControl/>
              <w:spacing w:before="0" w:after="0" w:line="240" w:lineRule="auto"/>
            </w:pPr>
            <w:r>
              <w:rPr>
                <w:rFonts w:ascii="Times New Roman" w:hAnsi="Times New Roman" w:eastAsia="Times New Roman"/>
                <w:b/>
                <w:sz w:val="19"/>
              </w:rPr>
              <w:t>Tick</w:t>
            </w:r>
          </w:p>
        </w:tc>
      </w:tr>
      <w:tr w14:paraId="52E4EFA8">
        <w:trPr>
          <w:jc w:val="center"/>
        </w:trPr>
        <w:tc>
          <w:tcPr>
            <w:tcW w:w="5161" w:type="dxa"/>
            <w:tcMar>
              <w:top w:w="35" w:type="dxa"/>
              <w:left w:w="35" w:type="dxa"/>
              <w:bottom w:w="35" w:type="dxa"/>
              <w:right w:w="35" w:type="dxa"/>
            </w:tcMar>
            <w:vAlign w:val="top"/>
          </w:tcPr>
          <w:p w14:paraId="299F676A">
            <w:pPr>
              <w:keepNext w:val="0"/>
              <w:keepLines w:val="0"/>
              <w:pageBreakBefore w:val="0"/>
              <w:widowControl/>
              <w:spacing w:before="0" w:after="0" w:line="240" w:lineRule="auto"/>
            </w:pPr>
            <w:r>
              <w:rPr>
                <w:rFonts w:ascii="Times New Roman" w:hAnsi="Times New Roman" w:eastAsia="Times New Roman"/>
                <w:b w:val="0"/>
                <w:sz w:val="19"/>
              </w:rPr>
              <w:t>Yes</w:t>
            </w:r>
          </w:p>
        </w:tc>
        <w:tc>
          <w:tcPr>
            <w:tcW w:w="5161" w:type="dxa"/>
            <w:tcMar>
              <w:top w:w="35" w:type="dxa"/>
              <w:left w:w="35" w:type="dxa"/>
              <w:bottom w:w="35" w:type="dxa"/>
              <w:right w:w="35" w:type="dxa"/>
            </w:tcMar>
            <w:vAlign w:val="top"/>
          </w:tcPr>
          <w:p w14:paraId="3B3BF05A">
            <w:pPr>
              <w:keepNext w:val="0"/>
              <w:keepLines w:val="0"/>
              <w:pageBreakBefore w:val="0"/>
              <w:widowControl/>
              <w:spacing w:before="0" w:after="0" w:line="240" w:lineRule="auto"/>
            </w:pPr>
          </w:p>
        </w:tc>
      </w:tr>
      <w:tr w14:paraId="2A270FAE">
        <w:trPr>
          <w:jc w:val="center"/>
        </w:trPr>
        <w:tc>
          <w:tcPr>
            <w:tcW w:w="5161" w:type="dxa"/>
            <w:tcMar>
              <w:top w:w="35" w:type="dxa"/>
              <w:left w:w="35" w:type="dxa"/>
              <w:bottom w:w="35" w:type="dxa"/>
              <w:right w:w="35" w:type="dxa"/>
            </w:tcMar>
            <w:vAlign w:val="top"/>
          </w:tcPr>
          <w:p w14:paraId="7ADB8946">
            <w:pPr>
              <w:keepNext w:val="0"/>
              <w:keepLines w:val="0"/>
              <w:pageBreakBefore w:val="0"/>
              <w:widowControl/>
              <w:spacing w:before="0" w:after="0" w:line="240" w:lineRule="auto"/>
            </w:pPr>
            <w:r>
              <w:rPr>
                <w:rFonts w:ascii="Times New Roman" w:hAnsi="Times New Roman" w:eastAsia="Times New Roman"/>
                <w:b w:val="0"/>
                <w:sz w:val="19"/>
              </w:rPr>
              <w:t>No</w:t>
            </w:r>
          </w:p>
        </w:tc>
        <w:tc>
          <w:tcPr>
            <w:tcW w:w="5161" w:type="dxa"/>
            <w:tcMar>
              <w:top w:w="35" w:type="dxa"/>
              <w:left w:w="35" w:type="dxa"/>
              <w:bottom w:w="35" w:type="dxa"/>
              <w:right w:w="35" w:type="dxa"/>
            </w:tcMar>
            <w:vAlign w:val="top"/>
          </w:tcPr>
          <w:p w14:paraId="48E814ED">
            <w:pPr>
              <w:keepNext w:val="0"/>
              <w:keepLines w:val="0"/>
              <w:pageBreakBefore w:val="0"/>
              <w:widowControl/>
              <w:spacing w:before="0" w:after="0" w:line="240" w:lineRule="auto"/>
            </w:pPr>
          </w:p>
        </w:tc>
      </w:tr>
    </w:tbl>
    <w:p w14:paraId="45A2CFBF">
      <w:pPr>
        <w:keepNext w:val="0"/>
        <w:keepLines w:val="0"/>
        <w:pageBreakBefore w:val="0"/>
        <w:widowControl/>
        <w:spacing w:before="0" w:after="60" w:line="240" w:lineRule="auto"/>
      </w:pPr>
    </w:p>
    <w:p w14:paraId="6413E948">
      <w:pPr>
        <w:keepNext w:val="0"/>
        <w:keepLines w:val="0"/>
        <w:pageBreakBefore w:val="0"/>
        <w:widowControl/>
        <w:spacing w:before="100" w:after="60" w:line="252" w:lineRule="auto"/>
      </w:pPr>
      <w:r>
        <w:rPr>
          <w:rFonts w:ascii="Times New Roman" w:hAnsi="Times New Roman" w:eastAsia="Times New Roman"/>
          <w:b/>
          <w:sz w:val="24"/>
        </w:rPr>
        <w:t>Evidence Provided</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6CF2E984">
        <w:trPr>
          <w:jc w:val="center"/>
        </w:trPr>
        <w:tc>
          <w:tcPr>
            <w:tcW w:w="5161" w:type="dxa"/>
            <w:shd w:val="clear" w:color="auto" w:fill="D9EAF7"/>
            <w:tcMar>
              <w:top w:w="35" w:type="dxa"/>
              <w:left w:w="35" w:type="dxa"/>
              <w:bottom w:w="35" w:type="dxa"/>
              <w:right w:w="35" w:type="dxa"/>
            </w:tcMar>
            <w:vAlign w:val="top"/>
          </w:tcPr>
          <w:p w14:paraId="71BABA3C">
            <w:pPr>
              <w:keepNext w:val="0"/>
              <w:keepLines w:val="0"/>
              <w:pageBreakBefore w:val="0"/>
              <w:widowControl/>
              <w:spacing w:before="0" w:after="0" w:line="240" w:lineRule="auto"/>
            </w:pPr>
            <w:r>
              <w:rPr>
                <w:rFonts w:ascii="Times New Roman" w:hAnsi="Times New Roman" w:eastAsia="Times New Roman"/>
                <w:b/>
                <w:sz w:val="19"/>
              </w:rPr>
              <w:t>Evidence Type</w:t>
            </w:r>
          </w:p>
        </w:tc>
        <w:tc>
          <w:tcPr>
            <w:tcW w:w="5161" w:type="dxa"/>
            <w:shd w:val="clear" w:color="auto" w:fill="D9EAF7"/>
            <w:tcMar>
              <w:top w:w="35" w:type="dxa"/>
              <w:left w:w="35" w:type="dxa"/>
              <w:bottom w:w="35" w:type="dxa"/>
              <w:right w:w="35" w:type="dxa"/>
            </w:tcMar>
            <w:vAlign w:val="top"/>
          </w:tcPr>
          <w:p w14:paraId="614BDE03">
            <w:pPr>
              <w:keepNext w:val="0"/>
              <w:keepLines w:val="0"/>
              <w:pageBreakBefore w:val="0"/>
              <w:widowControl/>
              <w:spacing w:before="0" w:after="0" w:line="240" w:lineRule="auto"/>
            </w:pPr>
            <w:r>
              <w:rPr>
                <w:rFonts w:ascii="Times New Roman" w:hAnsi="Times New Roman" w:eastAsia="Times New Roman"/>
                <w:b/>
                <w:sz w:val="19"/>
              </w:rPr>
              <w:t>Tick</w:t>
            </w:r>
          </w:p>
        </w:tc>
      </w:tr>
      <w:tr w14:paraId="1FAF1ED0">
        <w:trPr>
          <w:jc w:val="center"/>
        </w:trPr>
        <w:tc>
          <w:tcPr>
            <w:tcW w:w="5161" w:type="dxa"/>
            <w:tcMar>
              <w:top w:w="35" w:type="dxa"/>
              <w:left w:w="35" w:type="dxa"/>
              <w:bottom w:w="35" w:type="dxa"/>
              <w:right w:w="35" w:type="dxa"/>
            </w:tcMar>
            <w:vAlign w:val="top"/>
          </w:tcPr>
          <w:p w14:paraId="6FCDD75B">
            <w:pPr>
              <w:keepNext w:val="0"/>
              <w:keepLines w:val="0"/>
              <w:pageBreakBefore w:val="0"/>
              <w:widowControl/>
              <w:spacing w:before="0" w:after="0" w:line="240" w:lineRule="auto"/>
            </w:pPr>
            <w:r>
              <w:rPr>
                <w:rFonts w:ascii="Times New Roman" w:hAnsi="Times New Roman" w:eastAsia="Times New Roman"/>
                <w:b w:val="0"/>
                <w:sz w:val="19"/>
              </w:rPr>
              <w:t>Medical note</w:t>
            </w:r>
          </w:p>
        </w:tc>
        <w:tc>
          <w:tcPr>
            <w:tcW w:w="5161" w:type="dxa"/>
            <w:tcMar>
              <w:top w:w="35" w:type="dxa"/>
              <w:left w:w="35" w:type="dxa"/>
              <w:bottom w:w="35" w:type="dxa"/>
              <w:right w:w="35" w:type="dxa"/>
            </w:tcMar>
            <w:vAlign w:val="top"/>
          </w:tcPr>
          <w:p w14:paraId="3CC181E9">
            <w:pPr>
              <w:keepNext w:val="0"/>
              <w:keepLines w:val="0"/>
              <w:pageBreakBefore w:val="0"/>
              <w:widowControl/>
              <w:spacing w:before="0" w:after="0" w:line="240" w:lineRule="auto"/>
            </w:pPr>
          </w:p>
        </w:tc>
      </w:tr>
      <w:tr w14:paraId="6B51E512">
        <w:trPr>
          <w:jc w:val="center"/>
        </w:trPr>
        <w:tc>
          <w:tcPr>
            <w:tcW w:w="5161" w:type="dxa"/>
            <w:tcMar>
              <w:top w:w="35" w:type="dxa"/>
              <w:left w:w="35" w:type="dxa"/>
              <w:bottom w:w="35" w:type="dxa"/>
              <w:right w:w="35" w:type="dxa"/>
            </w:tcMar>
            <w:vAlign w:val="top"/>
          </w:tcPr>
          <w:p w14:paraId="59FC321B">
            <w:pPr>
              <w:keepNext w:val="0"/>
              <w:keepLines w:val="0"/>
              <w:pageBreakBefore w:val="0"/>
              <w:widowControl/>
              <w:spacing w:before="0" w:after="0" w:line="240" w:lineRule="auto"/>
            </w:pPr>
            <w:r>
              <w:rPr>
                <w:rFonts w:ascii="Times New Roman" w:hAnsi="Times New Roman" w:eastAsia="Times New Roman"/>
                <w:b w:val="0"/>
                <w:sz w:val="19"/>
              </w:rPr>
              <w:t>Parent or guardian contact</w:t>
            </w:r>
          </w:p>
        </w:tc>
        <w:tc>
          <w:tcPr>
            <w:tcW w:w="5161" w:type="dxa"/>
            <w:tcMar>
              <w:top w:w="35" w:type="dxa"/>
              <w:left w:w="35" w:type="dxa"/>
              <w:bottom w:w="35" w:type="dxa"/>
              <w:right w:w="35" w:type="dxa"/>
            </w:tcMar>
            <w:vAlign w:val="top"/>
          </w:tcPr>
          <w:p w14:paraId="024F3D78">
            <w:pPr>
              <w:keepNext w:val="0"/>
              <w:keepLines w:val="0"/>
              <w:pageBreakBefore w:val="0"/>
              <w:widowControl/>
              <w:spacing w:before="0" w:after="0" w:line="240" w:lineRule="auto"/>
            </w:pPr>
          </w:p>
        </w:tc>
      </w:tr>
      <w:tr w14:paraId="251DCC26">
        <w:trPr>
          <w:jc w:val="center"/>
        </w:trPr>
        <w:tc>
          <w:tcPr>
            <w:tcW w:w="5161" w:type="dxa"/>
            <w:tcMar>
              <w:top w:w="35" w:type="dxa"/>
              <w:left w:w="35" w:type="dxa"/>
              <w:bottom w:w="35" w:type="dxa"/>
              <w:right w:w="35" w:type="dxa"/>
            </w:tcMar>
            <w:vAlign w:val="top"/>
          </w:tcPr>
          <w:p w14:paraId="3B476927">
            <w:pPr>
              <w:keepNext w:val="0"/>
              <w:keepLines w:val="0"/>
              <w:pageBreakBefore w:val="0"/>
              <w:widowControl/>
              <w:spacing w:before="0" w:after="0" w:line="240" w:lineRule="auto"/>
            </w:pPr>
            <w:r>
              <w:rPr>
                <w:rFonts w:ascii="Times New Roman" w:hAnsi="Times New Roman" w:eastAsia="Times New Roman"/>
                <w:b w:val="0"/>
                <w:sz w:val="19"/>
              </w:rPr>
              <w:t>Official permission</w:t>
            </w:r>
          </w:p>
        </w:tc>
        <w:tc>
          <w:tcPr>
            <w:tcW w:w="5161" w:type="dxa"/>
            <w:tcMar>
              <w:top w:w="35" w:type="dxa"/>
              <w:left w:w="35" w:type="dxa"/>
              <w:bottom w:w="35" w:type="dxa"/>
              <w:right w:w="35" w:type="dxa"/>
            </w:tcMar>
            <w:vAlign w:val="top"/>
          </w:tcPr>
          <w:p w14:paraId="62E7BA1B">
            <w:pPr>
              <w:keepNext w:val="0"/>
              <w:keepLines w:val="0"/>
              <w:pageBreakBefore w:val="0"/>
              <w:widowControl/>
              <w:spacing w:before="0" w:after="0" w:line="240" w:lineRule="auto"/>
            </w:pPr>
          </w:p>
        </w:tc>
      </w:tr>
      <w:tr w14:paraId="7B3AAD46">
        <w:trPr>
          <w:jc w:val="center"/>
        </w:trPr>
        <w:tc>
          <w:tcPr>
            <w:tcW w:w="5161" w:type="dxa"/>
            <w:tcMar>
              <w:top w:w="35" w:type="dxa"/>
              <w:left w:w="35" w:type="dxa"/>
              <w:bottom w:w="35" w:type="dxa"/>
              <w:right w:w="35" w:type="dxa"/>
            </w:tcMar>
            <w:vAlign w:val="top"/>
          </w:tcPr>
          <w:p w14:paraId="294F9D7F">
            <w:pPr>
              <w:keepNext w:val="0"/>
              <w:keepLines w:val="0"/>
              <w:pageBreakBefore w:val="0"/>
              <w:widowControl/>
              <w:spacing w:before="0" w:after="0" w:line="240" w:lineRule="auto"/>
            </w:pPr>
            <w:r>
              <w:rPr>
                <w:rFonts w:ascii="Times New Roman" w:hAnsi="Times New Roman" w:eastAsia="Times New Roman"/>
                <w:b w:val="0"/>
                <w:sz w:val="19"/>
              </w:rPr>
              <w:t>Emergency report</w:t>
            </w:r>
          </w:p>
        </w:tc>
        <w:tc>
          <w:tcPr>
            <w:tcW w:w="5161" w:type="dxa"/>
            <w:tcMar>
              <w:top w:w="35" w:type="dxa"/>
              <w:left w:w="35" w:type="dxa"/>
              <w:bottom w:w="35" w:type="dxa"/>
              <w:right w:w="35" w:type="dxa"/>
            </w:tcMar>
            <w:vAlign w:val="top"/>
          </w:tcPr>
          <w:p w14:paraId="616A8828">
            <w:pPr>
              <w:keepNext w:val="0"/>
              <w:keepLines w:val="0"/>
              <w:pageBreakBefore w:val="0"/>
              <w:widowControl/>
              <w:spacing w:before="0" w:after="0" w:line="240" w:lineRule="auto"/>
            </w:pPr>
          </w:p>
        </w:tc>
      </w:tr>
      <w:tr w14:paraId="3D383FF2">
        <w:trPr>
          <w:jc w:val="center"/>
        </w:trPr>
        <w:tc>
          <w:tcPr>
            <w:tcW w:w="5161" w:type="dxa"/>
            <w:tcMar>
              <w:top w:w="35" w:type="dxa"/>
              <w:left w:w="35" w:type="dxa"/>
              <w:bottom w:w="35" w:type="dxa"/>
              <w:right w:w="35" w:type="dxa"/>
            </w:tcMar>
            <w:vAlign w:val="top"/>
          </w:tcPr>
          <w:p w14:paraId="483C2899">
            <w:pPr>
              <w:keepNext w:val="0"/>
              <w:keepLines w:val="0"/>
              <w:pageBreakBefore w:val="0"/>
              <w:widowControl/>
              <w:spacing w:before="0" w:after="0" w:line="240" w:lineRule="auto"/>
            </w:pPr>
            <w:r>
              <w:rPr>
                <w:rFonts w:ascii="Times New Roman" w:hAnsi="Times New Roman" w:eastAsia="Times New Roman"/>
                <w:b w:val="0"/>
                <w:sz w:val="19"/>
              </w:rPr>
              <w:t>None</w:t>
            </w:r>
          </w:p>
        </w:tc>
        <w:tc>
          <w:tcPr>
            <w:tcW w:w="5161" w:type="dxa"/>
            <w:tcMar>
              <w:top w:w="35" w:type="dxa"/>
              <w:left w:w="35" w:type="dxa"/>
              <w:bottom w:w="35" w:type="dxa"/>
              <w:right w:w="35" w:type="dxa"/>
            </w:tcMar>
            <w:vAlign w:val="top"/>
          </w:tcPr>
          <w:p w14:paraId="4C398715">
            <w:pPr>
              <w:keepNext w:val="0"/>
              <w:keepLines w:val="0"/>
              <w:pageBreakBefore w:val="0"/>
              <w:widowControl/>
              <w:spacing w:before="0" w:after="0" w:line="240" w:lineRule="auto"/>
            </w:pPr>
          </w:p>
        </w:tc>
      </w:tr>
    </w:tbl>
    <w:p w14:paraId="3554D79D">
      <w:pPr>
        <w:keepNext w:val="0"/>
        <w:keepLines w:val="0"/>
        <w:pageBreakBefore w:val="0"/>
        <w:widowControl/>
        <w:spacing w:before="0" w:after="60" w:line="240" w:lineRule="auto"/>
      </w:pPr>
    </w:p>
    <w:p w14:paraId="053072B5">
      <w:pPr>
        <w:keepNext w:val="0"/>
        <w:keepLines w:val="0"/>
        <w:pageBreakBefore w:val="0"/>
        <w:widowControl/>
        <w:spacing w:before="100" w:after="60" w:line="252" w:lineRule="auto"/>
      </w:pPr>
      <w:r>
        <w:rPr>
          <w:rFonts w:ascii="Times New Roman" w:hAnsi="Times New Roman" w:eastAsia="Times New Roman"/>
          <w:b/>
          <w:sz w:val="24"/>
        </w:rPr>
        <w:t>Student Signature</w:t>
      </w:r>
    </w:p>
    <w:p w14:paraId="57AE9BC4">
      <w:pPr>
        <w:keepNext w:val="0"/>
        <w:keepLines w:val="0"/>
        <w:pageBreakBefore w:val="0"/>
        <w:widowControl/>
        <w:spacing w:before="0" w:after="100" w:line="252" w:lineRule="auto"/>
      </w:pPr>
      <w:r>
        <w:rPr>
          <w:rFonts w:ascii="Times New Roman" w:hAnsi="Times New Roman" w:eastAsia="Times New Roman"/>
          <w:b w:val="0"/>
          <w:sz w:val="23"/>
        </w:rPr>
        <w:t>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w:t>
      </w:r>
    </w:p>
    <w:p w14:paraId="7EAAD760">
      <w:pPr>
        <w:keepNext w:val="0"/>
        <w:keepLines w:val="0"/>
        <w:pageBreakBefore w:val="0"/>
        <w:widowControl/>
        <w:spacing w:before="100" w:after="60" w:line="252" w:lineRule="auto"/>
      </w:pPr>
      <w:r>
        <w:rPr>
          <w:rFonts w:ascii="Times New Roman" w:hAnsi="Times New Roman" w:eastAsia="Times New Roman"/>
          <w:b/>
          <w:sz w:val="24"/>
        </w:rPr>
        <w:t>Officer Review</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35EAAADB">
        <w:trPr>
          <w:jc w:val="center"/>
        </w:trPr>
        <w:tc>
          <w:tcPr>
            <w:tcW w:w="5161" w:type="dxa"/>
            <w:shd w:val="clear" w:color="auto" w:fill="D9EAF7"/>
            <w:tcMar>
              <w:top w:w="35" w:type="dxa"/>
              <w:left w:w="35" w:type="dxa"/>
              <w:bottom w:w="35" w:type="dxa"/>
              <w:right w:w="35" w:type="dxa"/>
            </w:tcMar>
            <w:vAlign w:val="top"/>
          </w:tcPr>
          <w:p w14:paraId="70DB0C03">
            <w:pPr>
              <w:keepNext w:val="0"/>
              <w:keepLines w:val="0"/>
              <w:pageBreakBefore w:val="0"/>
              <w:widowControl/>
              <w:spacing w:before="0" w:after="0" w:line="240" w:lineRule="auto"/>
            </w:pPr>
            <w:r>
              <w:rPr>
                <w:rFonts w:ascii="Times New Roman" w:hAnsi="Times New Roman" w:eastAsia="Times New Roman"/>
                <w:b/>
                <w:sz w:val="19"/>
              </w:rPr>
              <w:t>Decision</w:t>
            </w:r>
          </w:p>
        </w:tc>
        <w:tc>
          <w:tcPr>
            <w:tcW w:w="5161" w:type="dxa"/>
            <w:shd w:val="clear" w:color="auto" w:fill="D9EAF7"/>
            <w:tcMar>
              <w:top w:w="35" w:type="dxa"/>
              <w:left w:w="35" w:type="dxa"/>
              <w:bottom w:w="35" w:type="dxa"/>
              <w:right w:w="35" w:type="dxa"/>
            </w:tcMar>
            <w:vAlign w:val="top"/>
          </w:tcPr>
          <w:p w14:paraId="676EDF16">
            <w:pPr>
              <w:keepNext w:val="0"/>
              <w:keepLines w:val="0"/>
              <w:pageBreakBefore w:val="0"/>
              <w:widowControl/>
              <w:spacing w:before="0" w:after="0" w:line="240" w:lineRule="auto"/>
            </w:pPr>
            <w:r>
              <w:rPr>
                <w:rFonts w:ascii="Times New Roman" w:hAnsi="Times New Roman" w:eastAsia="Times New Roman"/>
                <w:b/>
                <w:sz w:val="19"/>
              </w:rPr>
              <w:t>Tick</w:t>
            </w:r>
          </w:p>
        </w:tc>
      </w:tr>
      <w:tr w14:paraId="48650D70">
        <w:trPr>
          <w:jc w:val="center"/>
        </w:trPr>
        <w:tc>
          <w:tcPr>
            <w:tcW w:w="5161" w:type="dxa"/>
            <w:tcMar>
              <w:top w:w="35" w:type="dxa"/>
              <w:left w:w="35" w:type="dxa"/>
              <w:bottom w:w="35" w:type="dxa"/>
              <w:right w:w="35" w:type="dxa"/>
            </w:tcMar>
            <w:vAlign w:val="top"/>
          </w:tcPr>
          <w:p w14:paraId="07CE1D52">
            <w:pPr>
              <w:keepNext w:val="0"/>
              <w:keepLines w:val="0"/>
              <w:pageBreakBefore w:val="0"/>
              <w:widowControl/>
              <w:spacing w:before="0" w:after="0" w:line="240" w:lineRule="auto"/>
            </w:pPr>
            <w:r>
              <w:rPr>
                <w:rFonts w:ascii="Times New Roman" w:hAnsi="Times New Roman" w:eastAsia="Times New Roman"/>
                <w:b w:val="0"/>
                <w:sz w:val="19"/>
              </w:rPr>
              <w:t>Approved</w:t>
            </w:r>
          </w:p>
        </w:tc>
        <w:tc>
          <w:tcPr>
            <w:tcW w:w="5161" w:type="dxa"/>
            <w:tcMar>
              <w:top w:w="35" w:type="dxa"/>
              <w:left w:w="35" w:type="dxa"/>
              <w:bottom w:w="35" w:type="dxa"/>
              <w:right w:w="35" w:type="dxa"/>
            </w:tcMar>
            <w:vAlign w:val="top"/>
          </w:tcPr>
          <w:p w14:paraId="1B23ECB2">
            <w:pPr>
              <w:keepNext w:val="0"/>
              <w:keepLines w:val="0"/>
              <w:pageBreakBefore w:val="0"/>
              <w:widowControl/>
              <w:spacing w:before="0" w:after="0" w:line="240" w:lineRule="auto"/>
            </w:pPr>
          </w:p>
        </w:tc>
      </w:tr>
      <w:tr w14:paraId="3242D47A">
        <w:trPr>
          <w:jc w:val="center"/>
        </w:trPr>
        <w:tc>
          <w:tcPr>
            <w:tcW w:w="5161" w:type="dxa"/>
            <w:tcMar>
              <w:top w:w="35" w:type="dxa"/>
              <w:left w:w="35" w:type="dxa"/>
              <w:bottom w:w="35" w:type="dxa"/>
              <w:right w:w="35" w:type="dxa"/>
            </w:tcMar>
            <w:vAlign w:val="top"/>
          </w:tcPr>
          <w:p w14:paraId="32984D25">
            <w:pPr>
              <w:keepNext w:val="0"/>
              <w:keepLines w:val="0"/>
              <w:pageBreakBefore w:val="0"/>
              <w:widowControl/>
              <w:spacing w:before="0" w:after="0" w:line="240" w:lineRule="auto"/>
            </w:pPr>
            <w:r>
              <w:rPr>
                <w:rFonts w:ascii="Times New Roman" w:hAnsi="Times New Roman" w:eastAsia="Times New Roman"/>
                <w:b w:val="0"/>
                <w:sz w:val="19"/>
              </w:rPr>
              <w:t>Not approved</w:t>
            </w:r>
          </w:p>
        </w:tc>
        <w:tc>
          <w:tcPr>
            <w:tcW w:w="5161" w:type="dxa"/>
            <w:tcMar>
              <w:top w:w="35" w:type="dxa"/>
              <w:left w:w="35" w:type="dxa"/>
              <w:bottom w:w="35" w:type="dxa"/>
              <w:right w:w="35" w:type="dxa"/>
            </w:tcMar>
            <w:vAlign w:val="top"/>
          </w:tcPr>
          <w:p w14:paraId="592FA8CB">
            <w:pPr>
              <w:keepNext w:val="0"/>
              <w:keepLines w:val="0"/>
              <w:pageBreakBefore w:val="0"/>
              <w:widowControl/>
              <w:spacing w:before="0" w:after="0" w:line="240" w:lineRule="auto"/>
            </w:pPr>
          </w:p>
        </w:tc>
      </w:tr>
      <w:tr w14:paraId="7F5CCD44">
        <w:trPr>
          <w:jc w:val="center"/>
        </w:trPr>
        <w:tc>
          <w:tcPr>
            <w:tcW w:w="5161" w:type="dxa"/>
            <w:tcMar>
              <w:top w:w="35" w:type="dxa"/>
              <w:left w:w="35" w:type="dxa"/>
              <w:bottom w:w="35" w:type="dxa"/>
              <w:right w:w="35" w:type="dxa"/>
            </w:tcMar>
            <w:vAlign w:val="top"/>
          </w:tcPr>
          <w:p w14:paraId="177CF172">
            <w:pPr>
              <w:keepNext w:val="0"/>
              <w:keepLines w:val="0"/>
              <w:pageBreakBefore w:val="0"/>
              <w:widowControl/>
              <w:spacing w:before="0" w:after="0" w:line="240" w:lineRule="auto"/>
            </w:pPr>
            <w:r>
              <w:rPr>
                <w:rFonts w:ascii="Times New Roman" w:hAnsi="Times New Roman" w:eastAsia="Times New Roman"/>
                <w:b w:val="0"/>
                <w:sz w:val="19"/>
              </w:rPr>
              <w:t>Requires further explanation</w:t>
            </w:r>
          </w:p>
        </w:tc>
        <w:tc>
          <w:tcPr>
            <w:tcW w:w="5161" w:type="dxa"/>
            <w:tcMar>
              <w:top w:w="35" w:type="dxa"/>
              <w:left w:w="35" w:type="dxa"/>
              <w:bottom w:w="35" w:type="dxa"/>
              <w:right w:w="35" w:type="dxa"/>
            </w:tcMar>
            <w:vAlign w:val="top"/>
          </w:tcPr>
          <w:p w14:paraId="5896695D">
            <w:pPr>
              <w:keepNext w:val="0"/>
              <w:keepLines w:val="0"/>
              <w:pageBreakBefore w:val="0"/>
              <w:widowControl/>
              <w:spacing w:before="0" w:after="0" w:line="240" w:lineRule="auto"/>
            </w:pPr>
          </w:p>
        </w:tc>
      </w:tr>
      <w:tr w14:paraId="659C9349">
        <w:trPr>
          <w:jc w:val="center"/>
        </w:trPr>
        <w:tc>
          <w:tcPr>
            <w:tcW w:w="5161" w:type="dxa"/>
            <w:tcMar>
              <w:top w:w="35" w:type="dxa"/>
              <w:left w:w="35" w:type="dxa"/>
              <w:bottom w:w="35" w:type="dxa"/>
              <w:right w:w="35" w:type="dxa"/>
            </w:tcMar>
            <w:vAlign w:val="top"/>
          </w:tcPr>
          <w:p w14:paraId="2D9C63A4">
            <w:pPr>
              <w:keepNext w:val="0"/>
              <w:keepLines w:val="0"/>
              <w:pageBreakBefore w:val="0"/>
              <w:widowControl/>
              <w:spacing w:before="0" w:after="0" w:line="240" w:lineRule="auto"/>
            </w:pPr>
            <w:r>
              <w:rPr>
                <w:rFonts w:ascii="Times New Roman" w:hAnsi="Times New Roman" w:eastAsia="Times New Roman"/>
                <w:b w:val="0"/>
                <w:sz w:val="19"/>
              </w:rPr>
              <w:t>Warning required</w:t>
            </w:r>
          </w:p>
        </w:tc>
        <w:tc>
          <w:tcPr>
            <w:tcW w:w="5161" w:type="dxa"/>
            <w:tcMar>
              <w:top w:w="35" w:type="dxa"/>
              <w:left w:w="35" w:type="dxa"/>
              <w:bottom w:w="35" w:type="dxa"/>
              <w:right w:w="35" w:type="dxa"/>
            </w:tcMar>
            <w:vAlign w:val="top"/>
          </w:tcPr>
          <w:p w14:paraId="69A73B0C">
            <w:pPr>
              <w:keepNext w:val="0"/>
              <w:keepLines w:val="0"/>
              <w:pageBreakBefore w:val="0"/>
              <w:widowControl/>
              <w:spacing w:before="0" w:after="0" w:line="240" w:lineRule="auto"/>
            </w:pPr>
          </w:p>
        </w:tc>
      </w:tr>
      <w:tr w14:paraId="08C3C28E">
        <w:trPr>
          <w:jc w:val="center"/>
        </w:trPr>
        <w:tc>
          <w:tcPr>
            <w:tcW w:w="5161" w:type="dxa"/>
            <w:tcMar>
              <w:top w:w="35" w:type="dxa"/>
              <w:left w:w="35" w:type="dxa"/>
              <w:bottom w:w="35" w:type="dxa"/>
              <w:right w:w="35" w:type="dxa"/>
            </w:tcMar>
            <w:vAlign w:val="top"/>
          </w:tcPr>
          <w:p w14:paraId="42CECDFE">
            <w:pPr>
              <w:keepNext w:val="0"/>
              <w:keepLines w:val="0"/>
              <w:pageBreakBefore w:val="0"/>
              <w:widowControl/>
              <w:spacing w:before="0" w:after="0" w:line="240" w:lineRule="auto"/>
            </w:pPr>
            <w:r>
              <w:rPr>
                <w:rFonts w:ascii="Times New Roman" w:hAnsi="Times New Roman" w:eastAsia="Times New Roman"/>
                <w:b w:val="0"/>
                <w:sz w:val="19"/>
              </w:rPr>
              <w:t>Mentor referral required</w:t>
            </w:r>
          </w:p>
        </w:tc>
        <w:tc>
          <w:tcPr>
            <w:tcW w:w="5161" w:type="dxa"/>
            <w:tcMar>
              <w:top w:w="35" w:type="dxa"/>
              <w:left w:w="35" w:type="dxa"/>
              <w:bottom w:w="35" w:type="dxa"/>
              <w:right w:w="35" w:type="dxa"/>
            </w:tcMar>
            <w:vAlign w:val="top"/>
          </w:tcPr>
          <w:p w14:paraId="2EE86845">
            <w:pPr>
              <w:keepNext w:val="0"/>
              <w:keepLines w:val="0"/>
              <w:pageBreakBefore w:val="0"/>
              <w:widowControl/>
              <w:spacing w:before="0" w:after="0" w:line="240" w:lineRule="auto"/>
            </w:pPr>
          </w:p>
        </w:tc>
      </w:tr>
    </w:tbl>
    <w:p w14:paraId="5F47C6C9">
      <w:pPr>
        <w:keepNext w:val="0"/>
        <w:keepLines w:val="0"/>
        <w:pageBreakBefore w:val="0"/>
        <w:widowControl/>
        <w:spacing w:before="0" w:after="60" w:line="240" w:lineRule="auto"/>
      </w:pPr>
    </w:p>
    <w:p w14:paraId="5C6C10DB">
      <w:pPr>
        <w:keepNext w:val="0"/>
        <w:keepLines w:val="0"/>
        <w:pageBreakBefore w:val="0"/>
        <w:widowControl/>
        <w:spacing w:before="0" w:after="100" w:line="252" w:lineRule="auto"/>
      </w:pPr>
      <w:r>
        <w:rPr>
          <w:rFonts w:ascii="Times New Roman" w:hAnsi="Times New Roman" w:eastAsia="Times New Roman"/>
          <w:b w:val="0"/>
          <w:sz w:val="23"/>
        </w:rPr>
        <w:t>Reviewed By: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Signature: _________________________</w:t>
      </w:r>
    </w:p>
    <w:p w14:paraId="67153F72">
      <w:pPr>
        <w:keepNext w:val="0"/>
        <w:keepLines w:val="0"/>
        <w:pageBreakBefore w:val="0"/>
        <w:widowControl/>
        <w:spacing w:before="0" w:after="40" w:line="240" w:lineRule="auto"/>
      </w:pPr>
    </w:p>
    <w:p w14:paraId="1035BF57">
      <w:pPr>
        <w:pStyle w:val="2"/>
        <w:keepNext/>
        <w:keepLines w:val="0"/>
        <w:pageBreakBefore w:val="0"/>
        <w:widowControl/>
        <w:spacing w:before="240" w:after="120" w:line="252" w:lineRule="auto"/>
      </w:pPr>
      <w:r>
        <w:rPr>
          <w:rFonts w:ascii="Times New Roman" w:hAnsi="Times New Roman" w:eastAsia="Times New Roman"/>
          <w:b/>
          <w:sz w:val="30"/>
        </w:rPr>
        <w:t>19. APPROVED ABSENCE FORM</w:t>
      </w:r>
    </w:p>
    <w:p w14:paraId="2D888633">
      <w:pPr>
        <w:keepNext w:val="0"/>
        <w:keepLines w:val="0"/>
        <w:pageBreakBefore w:val="0"/>
        <w:widowControl/>
        <w:spacing w:before="100" w:after="60" w:line="252" w:lineRule="auto"/>
      </w:pPr>
      <w:r>
        <w:rPr>
          <w:rFonts w:ascii="Times New Roman" w:hAnsi="Times New Roman" w:eastAsia="Times New Roman"/>
          <w:b/>
          <w:sz w:val="24"/>
        </w:rPr>
        <w:t>Approved Absence Form</w:t>
      </w:r>
    </w:p>
    <w:p w14:paraId="1C01A33D">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or Period of Approved Absence: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Reason: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7C1461BA">
        <w:trPr>
          <w:jc w:val="center"/>
        </w:trPr>
        <w:tc>
          <w:tcPr>
            <w:tcW w:w="5161" w:type="dxa"/>
            <w:shd w:val="clear" w:color="auto" w:fill="D9EAF7"/>
            <w:tcMar>
              <w:top w:w="35" w:type="dxa"/>
              <w:left w:w="35" w:type="dxa"/>
              <w:bottom w:w="35" w:type="dxa"/>
              <w:right w:w="35" w:type="dxa"/>
            </w:tcMar>
            <w:vAlign w:val="top"/>
          </w:tcPr>
          <w:p w14:paraId="14E88589">
            <w:pPr>
              <w:keepNext w:val="0"/>
              <w:keepLines w:val="0"/>
              <w:pageBreakBefore w:val="0"/>
              <w:widowControl/>
              <w:spacing w:before="0" w:after="0" w:line="240" w:lineRule="auto"/>
            </w:pPr>
            <w:r>
              <w:rPr>
                <w:rFonts w:ascii="Times New Roman" w:hAnsi="Times New Roman" w:eastAsia="Times New Roman"/>
                <w:b/>
                <w:sz w:val="19"/>
              </w:rPr>
              <w:t>Type of Approved Absence</w:t>
            </w:r>
          </w:p>
        </w:tc>
        <w:tc>
          <w:tcPr>
            <w:tcW w:w="5161" w:type="dxa"/>
            <w:shd w:val="clear" w:color="auto" w:fill="D9EAF7"/>
            <w:tcMar>
              <w:top w:w="35" w:type="dxa"/>
              <w:left w:w="35" w:type="dxa"/>
              <w:bottom w:w="35" w:type="dxa"/>
              <w:right w:w="35" w:type="dxa"/>
            </w:tcMar>
            <w:vAlign w:val="top"/>
          </w:tcPr>
          <w:p w14:paraId="6F64FE03">
            <w:pPr>
              <w:keepNext w:val="0"/>
              <w:keepLines w:val="0"/>
              <w:pageBreakBefore w:val="0"/>
              <w:widowControl/>
              <w:spacing w:before="0" w:after="0" w:line="240" w:lineRule="auto"/>
            </w:pPr>
            <w:r>
              <w:rPr>
                <w:rFonts w:ascii="Times New Roman" w:hAnsi="Times New Roman" w:eastAsia="Times New Roman"/>
                <w:b/>
                <w:sz w:val="19"/>
              </w:rPr>
              <w:t>Tick</w:t>
            </w:r>
          </w:p>
        </w:tc>
      </w:tr>
      <w:tr w14:paraId="1B1C3EBF">
        <w:trPr>
          <w:jc w:val="center"/>
        </w:trPr>
        <w:tc>
          <w:tcPr>
            <w:tcW w:w="5161" w:type="dxa"/>
            <w:tcMar>
              <w:top w:w="35" w:type="dxa"/>
              <w:left w:w="35" w:type="dxa"/>
              <w:bottom w:w="35" w:type="dxa"/>
              <w:right w:w="35" w:type="dxa"/>
            </w:tcMar>
            <w:vAlign w:val="top"/>
          </w:tcPr>
          <w:p w14:paraId="795F3E1E">
            <w:pPr>
              <w:keepNext w:val="0"/>
              <w:keepLines w:val="0"/>
              <w:pageBreakBefore w:val="0"/>
              <w:widowControl/>
              <w:spacing w:before="0" w:after="0" w:line="240" w:lineRule="auto"/>
            </w:pPr>
            <w:r>
              <w:rPr>
                <w:rFonts w:ascii="Times New Roman" w:hAnsi="Times New Roman" w:eastAsia="Times New Roman"/>
                <w:b w:val="0"/>
                <w:sz w:val="19"/>
              </w:rPr>
              <w:t>Medical</w:t>
            </w:r>
          </w:p>
        </w:tc>
        <w:tc>
          <w:tcPr>
            <w:tcW w:w="5161" w:type="dxa"/>
            <w:tcMar>
              <w:top w:w="35" w:type="dxa"/>
              <w:left w:w="35" w:type="dxa"/>
              <w:bottom w:w="35" w:type="dxa"/>
              <w:right w:w="35" w:type="dxa"/>
            </w:tcMar>
            <w:vAlign w:val="top"/>
          </w:tcPr>
          <w:p w14:paraId="5DC3BA7B">
            <w:pPr>
              <w:keepNext w:val="0"/>
              <w:keepLines w:val="0"/>
              <w:pageBreakBefore w:val="0"/>
              <w:widowControl/>
              <w:spacing w:before="0" w:after="0" w:line="240" w:lineRule="auto"/>
            </w:pPr>
          </w:p>
        </w:tc>
      </w:tr>
      <w:tr w14:paraId="380C9749">
        <w:trPr>
          <w:jc w:val="center"/>
        </w:trPr>
        <w:tc>
          <w:tcPr>
            <w:tcW w:w="5161" w:type="dxa"/>
            <w:tcMar>
              <w:top w:w="35" w:type="dxa"/>
              <w:left w:w="35" w:type="dxa"/>
              <w:bottom w:w="35" w:type="dxa"/>
              <w:right w:w="35" w:type="dxa"/>
            </w:tcMar>
            <w:vAlign w:val="top"/>
          </w:tcPr>
          <w:p w14:paraId="4EF8E03A">
            <w:pPr>
              <w:keepNext w:val="0"/>
              <w:keepLines w:val="0"/>
              <w:pageBreakBefore w:val="0"/>
              <w:widowControl/>
              <w:spacing w:before="0" w:after="0" w:line="240" w:lineRule="auto"/>
            </w:pPr>
            <w:r>
              <w:rPr>
                <w:rFonts w:ascii="Times New Roman" w:hAnsi="Times New Roman" w:eastAsia="Times New Roman"/>
                <w:b w:val="0"/>
                <w:sz w:val="19"/>
              </w:rPr>
              <w:t>Family emergency</w:t>
            </w:r>
          </w:p>
        </w:tc>
        <w:tc>
          <w:tcPr>
            <w:tcW w:w="5161" w:type="dxa"/>
            <w:tcMar>
              <w:top w:w="35" w:type="dxa"/>
              <w:left w:w="35" w:type="dxa"/>
              <w:bottom w:w="35" w:type="dxa"/>
              <w:right w:w="35" w:type="dxa"/>
            </w:tcMar>
            <w:vAlign w:val="top"/>
          </w:tcPr>
          <w:p w14:paraId="6A708448">
            <w:pPr>
              <w:keepNext w:val="0"/>
              <w:keepLines w:val="0"/>
              <w:pageBreakBefore w:val="0"/>
              <w:widowControl/>
              <w:spacing w:before="0" w:after="0" w:line="240" w:lineRule="auto"/>
            </w:pPr>
          </w:p>
        </w:tc>
      </w:tr>
      <w:tr w14:paraId="49B76C43">
        <w:trPr>
          <w:jc w:val="center"/>
        </w:trPr>
        <w:tc>
          <w:tcPr>
            <w:tcW w:w="5161" w:type="dxa"/>
            <w:tcMar>
              <w:top w:w="35" w:type="dxa"/>
              <w:left w:w="35" w:type="dxa"/>
              <w:bottom w:w="35" w:type="dxa"/>
              <w:right w:w="35" w:type="dxa"/>
            </w:tcMar>
            <w:vAlign w:val="top"/>
          </w:tcPr>
          <w:p w14:paraId="13548659">
            <w:pPr>
              <w:keepNext w:val="0"/>
              <w:keepLines w:val="0"/>
              <w:pageBreakBefore w:val="0"/>
              <w:widowControl/>
              <w:spacing w:before="0" w:after="0" w:line="240" w:lineRule="auto"/>
            </w:pPr>
            <w:r>
              <w:rPr>
                <w:rFonts w:ascii="Times New Roman" w:hAnsi="Times New Roman" w:eastAsia="Times New Roman"/>
                <w:b w:val="0"/>
                <w:sz w:val="19"/>
              </w:rPr>
              <w:t>Official assignment</w:t>
            </w:r>
          </w:p>
        </w:tc>
        <w:tc>
          <w:tcPr>
            <w:tcW w:w="5161" w:type="dxa"/>
            <w:tcMar>
              <w:top w:w="35" w:type="dxa"/>
              <w:left w:w="35" w:type="dxa"/>
              <w:bottom w:w="35" w:type="dxa"/>
              <w:right w:w="35" w:type="dxa"/>
            </w:tcMar>
            <w:vAlign w:val="top"/>
          </w:tcPr>
          <w:p w14:paraId="2F63FE21">
            <w:pPr>
              <w:keepNext w:val="0"/>
              <w:keepLines w:val="0"/>
              <w:pageBreakBefore w:val="0"/>
              <w:widowControl/>
              <w:spacing w:before="0" w:after="0" w:line="240" w:lineRule="auto"/>
            </w:pPr>
          </w:p>
        </w:tc>
      </w:tr>
      <w:tr w14:paraId="6AC37AEC">
        <w:trPr>
          <w:jc w:val="center"/>
        </w:trPr>
        <w:tc>
          <w:tcPr>
            <w:tcW w:w="5161" w:type="dxa"/>
            <w:tcMar>
              <w:top w:w="35" w:type="dxa"/>
              <w:left w:w="35" w:type="dxa"/>
              <w:bottom w:w="35" w:type="dxa"/>
              <w:right w:w="35" w:type="dxa"/>
            </w:tcMar>
            <w:vAlign w:val="top"/>
          </w:tcPr>
          <w:p w14:paraId="55FD307B">
            <w:pPr>
              <w:keepNext w:val="0"/>
              <w:keepLines w:val="0"/>
              <w:pageBreakBefore w:val="0"/>
              <w:widowControl/>
              <w:spacing w:before="0" w:after="0" w:line="240" w:lineRule="auto"/>
            </w:pPr>
            <w:r>
              <w:rPr>
                <w:rFonts w:ascii="Times New Roman" w:hAnsi="Times New Roman" w:eastAsia="Times New Roman"/>
                <w:b w:val="0"/>
                <w:sz w:val="19"/>
              </w:rPr>
              <w:t>Approved travel</w:t>
            </w:r>
          </w:p>
        </w:tc>
        <w:tc>
          <w:tcPr>
            <w:tcW w:w="5161" w:type="dxa"/>
            <w:tcMar>
              <w:top w:w="35" w:type="dxa"/>
              <w:left w:w="35" w:type="dxa"/>
              <w:bottom w:w="35" w:type="dxa"/>
              <w:right w:w="35" w:type="dxa"/>
            </w:tcMar>
            <w:vAlign w:val="top"/>
          </w:tcPr>
          <w:p w14:paraId="7E6A97B5">
            <w:pPr>
              <w:keepNext w:val="0"/>
              <w:keepLines w:val="0"/>
              <w:pageBreakBefore w:val="0"/>
              <w:widowControl/>
              <w:spacing w:before="0" w:after="0" w:line="240" w:lineRule="auto"/>
            </w:pPr>
          </w:p>
        </w:tc>
      </w:tr>
      <w:tr w14:paraId="7CD5EDC5">
        <w:trPr>
          <w:jc w:val="center"/>
        </w:trPr>
        <w:tc>
          <w:tcPr>
            <w:tcW w:w="5161" w:type="dxa"/>
            <w:tcMar>
              <w:top w:w="35" w:type="dxa"/>
              <w:left w:w="35" w:type="dxa"/>
              <w:bottom w:w="35" w:type="dxa"/>
              <w:right w:w="35" w:type="dxa"/>
            </w:tcMar>
            <w:vAlign w:val="top"/>
          </w:tcPr>
          <w:p w14:paraId="2D78C6B7">
            <w:pPr>
              <w:keepNext w:val="0"/>
              <w:keepLines w:val="0"/>
              <w:pageBreakBefore w:val="0"/>
              <w:widowControl/>
              <w:spacing w:before="0" w:after="0" w:line="240" w:lineRule="auto"/>
            </w:pPr>
            <w:r>
              <w:rPr>
                <w:rFonts w:ascii="Times New Roman" w:hAnsi="Times New Roman" w:eastAsia="Times New Roman"/>
                <w:b w:val="0"/>
                <w:sz w:val="19"/>
              </w:rPr>
              <w:t>Other approved reason</w:t>
            </w:r>
          </w:p>
        </w:tc>
        <w:tc>
          <w:tcPr>
            <w:tcW w:w="5161" w:type="dxa"/>
            <w:tcMar>
              <w:top w:w="35" w:type="dxa"/>
              <w:left w:w="35" w:type="dxa"/>
              <w:bottom w:w="35" w:type="dxa"/>
              <w:right w:w="35" w:type="dxa"/>
            </w:tcMar>
            <w:vAlign w:val="top"/>
          </w:tcPr>
          <w:p w14:paraId="6EF96E07">
            <w:pPr>
              <w:keepNext w:val="0"/>
              <w:keepLines w:val="0"/>
              <w:pageBreakBefore w:val="0"/>
              <w:widowControl/>
              <w:spacing w:before="0" w:after="0" w:line="240" w:lineRule="auto"/>
            </w:pPr>
          </w:p>
        </w:tc>
      </w:tr>
    </w:tbl>
    <w:p w14:paraId="70E88DC1">
      <w:pPr>
        <w:keepNext w:val="0"/>
        <w:keepLines w:val="0"/>
        <w:pageBreakBefore w:val="0"/>
        <w:widowControl/>
        <w:spacing w:before="0" w:after="60" w:line="240" w:lineRule="auto"/>
      </w:pPr>
    </w:p>
    <w:p w14:paraId="7A410E58">
      <w:pPr>
        <w:keepNext w:val="0"/>
        <w:keepLines w:val="0"/>
        <w:pageBreakBefore w:val="0"/>
        <w:widowControl/>
        <w:spacing w:before="100" w:after="60" w:line="252" w:lineRule="auto"/>
      </w:pPr>
      <w:r>
        <w:rPr>
          <w:rFonts w:ascii="Times New Roman" w:hAnsi="Times New Roman" w:eastAsia="Times New Roman"/>
          <w:b/>
          <w:sz w:val="24"/>
        </w:rPr>
        <w:t>Conditions of Approval</w:t>
      </w:r>
    </w:p>
    <w:p w14:paraId="60D93376">
      <w:pPr>
        <w:keepNext w:val="0"/>
        <w:keepLines w:val="0"/>
        <w:pageBreakBefore w:val="0"/>
        <w:widowControl/>
        <w:spacing w:before="0" w:after="40" w:line="240" w:lineRule="auto"/>
      </w:pPr>
    </w:p>
    <w:p w14:paraId="58C65765">
      <w:pPr>
        <w:keepNext w:val="0"/>
        <w:keepLines w:val="0"/>
        <w:pageBreakBefore w:val="0"/>
        <w:widowControl/>
        <w:spacing w:before="0" w:after="100" w:line="252" w:lineRule="auto"/>
      </w:pPr>
      <w:r>
        <w:rPr>
          <w:rFonts w:ascii="Times New Roman" w:hAnsi="Times New Roman" w:eastAsia="Times New Roman"/>
          <w:b w:val="0"/>
          <w:sz w:val="23"/>
        </w:rPr>
        <w:t>Approved By: _________________________</w:t>
      </w:r>
      <w:r>
        <w:rPr>
          <w:rFonts w:ascii="Times New Roman" w:hAnsi="Times New Roman" w:eastAsia="Times New Roman"/>
          <w:b w:val="0"/>
          <w:sz w:val="23"/>
        </w:rPr>
        <w:br w:type="textWrapping"/>
      </w:r>
      <w:r>
        <w:rPr>
          <w:rFonts w:ascii="Times New Roman" w:hAnsi="Times New Roman" w:eastAsia="Times New Roman"/>
          <w:b w:val="0"/>
          <w:sz w:val="23"/>
        </w:rPr>
        <w:t>Role: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w:t>
      </w:r>
    </w:p>
    <w:p w14:paraId="50257795">
      <w:pPr>
        <w:keepNext w:val="0"/>
        <w:keepLines w:val="0"/>
        <w:pageBreakBefore w:val="0"/>
        <w:widowControl/>
        <w:spacing w:before="0" w:after="40" w:line="240" w:lineRule="auto"/>
      </w:pPr>
    </w:p>
    <w:p w14:paraId="648581E4">
      <w:pPr>
        <w:pStyle w:val="2"/>
        <w:keepNext/>
        <w:keepLines w:val="0"/>
        <w:pageBreakBefore w:val="0"/>
        <w:widowControl/>
        <w:spacing w:before="240" w:after="120" w:line="252" w:lineRule="auto"/>
      </w:pPr>
      <w:r>
        <w:rPr>
          <w:rFonts w:ascii="Times New Roman" w:hAnsi="Times New Roman" w:eastAsia="Times New Roman"/>
          <w:b/>
          <w:sz w:val="30"/>
        </w:rPr>
        <w:t>20. ATTENDANCE WARNING FORM</w:t>
      </w:r>
    </w:p>
    <w:p w14:paraId="7AA5365F">
      <w:pPr>
        <w:keepNext w:val="0"/>
        <w:keepLines w:val="0"/>
        <w:pageBreakBefore w:val="0"/>
        <w:widowControl/>
        <w:spacing w:before="100" w:after="60" w:line="252" w:lineRule="auto"/>
      </w:pPr>
      <w:r>
        <w:rPr>
          <w:rFonts w:ascii="Times New Roman" w:hAnsi="Times New Roman" w:eastAsia="Times New Roman"/>
          <w:b/>
          <w:sz w:val="24"/>
        </w:rPr>
        <w:t>Attendance Warning Form</w:t>
      </w:r>
    </w:p>
    <w:p w14:paraId="03787FFB">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w:t>
      </w:r>
    </w:p>
    <w:p w14:paraId="79748523">
      <w:pPr>
        <w:keepNext w:val="0"/>
        <w:keepLines w:val="0"/>
        <w:pageBreakBefore w:val="0"/>
        <w:widowControl/>
        <w:spacing w:before="100" w:after="60" w:line="252" w:lineRule="auto"/>
      </w:pPr>
      <w:r>
        <w:rPr>
          <w:rFonts w:ascii="Times New Roman" w:hAnsi="Times New Roman" w:eastAsia="Times New Roman"/>
          <w:b/>
          <w:sz w:val="24"/>
        </w:rPr>
        <w:t>Type of Attendance Concern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1BBBDB44">
        <w:trPr>
          <w:jc w:val="center"/>
        </w:trPr>
        <w:tc>
          <w:tcPr>
            <w:tcW w:w="5161" w:type="dxa"/>
            <w:shd w:val="clear" w:color="auto" w:fill="D9EAF7"/>
            <w:tcMar>
              <w:top w:w="35" w:type="dxa"/>
              <w:left w:w="35" w:type="dxa"/>
              <w:bottom w:w="35" w:type="dxa"/>
              <w:right w:w="35" w:type="dxa"/>
            </w:tcMar>
            <w:vAlign w:val="top"/>
          </w:tcPr>
          <w:p w14:paraId="0FCA679B">
            <w:pPr>
              <w:keepNext w:val="0"/>
              <w:keepLines w:val="0"/>
              <w:pageBreakBefore w:val="0"/>
              <w:widowControl/>
              <w:spacing w:before="0" w:after="0" w:line="240" w:lineRule="auto"/>
            </w:pPr>
            <w:r>
              <w:rPr>
                <w:rFonts w:ascii="Times New Roman" w:hAnsi="Times New Roman" w:eastAsia="Times New Roman"/>
                <w:b/>
                <w:sz w:val="19"/>
              </w:rPr>
              <w:t>Concern</w:t>
            </w:r>
          </w:p>
        </w:tc>
        <w:tc>
          <w:tcPr>
            <w:tcW w:w="5161" w:type="dxa"/>
            <w:shd w:val="clear" w:color="auto" w:fill="D9EAF7"/>
            <w:tcMar>
              <w:top w:w="35" w:type="dxa"/>
              <w:left w:w="35" w:type="dxa"/>
              <w:bottom w:w="35" w:type="dxa"/>
              <w:right w:w="35" w:type="dxa"/>
            </w:tcMar>
            <w:vAlign w:val="top"/>
          </w:tcPr>
          <w:p w14:paraId="2E58D696">
            <w:pPr>
              <w:keepNext w:val="0"/>
              <w:keepLines w:val="0"/>
              <w:pageBreakBefore w:val="0"/>
              <w:widowControl/>
              <w:spacing w:before="0" w:after="0" w:line="240" w:lineRule="auto"/>
            </w:pPr>
            <w:r>
              <w:rPr>
                <w:rFonts w:ascii="Times New Roman" w:hAnsi="Times New Roman" w:eastAsia="Times New Roman"/>
                <w:b/>
                <w:sz w:val="19"/>
              </w:rPr>
              <w:t>Tick</w:t>
            </w:r>
          </w:p>
        </w:tc>
      </w:tr>
      <w:tr w14:paraId="262805BD">
        <w:trPr>
          <w:jc w:val="center"/>
        </w:trPr>
        <w:tc>
          <w:tcPr>
            <w:tcW w:w="5161" w:type="dxa"/>
            <w:tcMar>
              <w:top w:w="35" w:type="dxa"/>
              <w:left w:w="35" w:type="dxa"/>
              <w:bottom w:w="35" w:type="dxa"/>
              <w:right w:w="35" w:type="dxa"/>
            </w:tcMar>
            <w:vAlign w:val="top"/>
          </w:tcPr>
          <w:p w14:paraId="012824FC">
            <w:pPr>
              <w:keepNext w:val="0"/>
              <w:keepLines w:val="0"/>
              <w:pageBreakBefore w:val="0"/>
              <w:widowControl/>
              <w:spacing w:before="0" w:after="0" w:line="240" w:lineRule="auto"/>
            </w:pPr>
            <w:r>
              <w:rPr>
                <w:rFonts w:ascii="Times New Roman" w:hAnsi="Times New Roman" w:eastAsia="Times New Roman"/>
                <w:b w:val="0"/>
                <w:sz w:val="19"/>
              </w:rPr>
              <w:t>Repeated lateness</w:t>
            </w:r>
          </w:p>
        </w:tc>
        <w:tc>
          <w:tcPr>
            <w:tcW w:w="5161" w:type="dxa"/>
            <w:tcMar>
              <w:top w:w="35" w:type="dxa"/>
              <w:left w:w="35" w:type="dxa"/>
              <w:bottom w:w="35" w:type="dxa"/>
              <w:right w:w="35" w:type="dxa"/>
            </w:tcMar>
            <w:vAlign w:val="top"/>
          </w:tcPr>
          <w:p w14:paraId="329F0B67">
            <w:pPr>
              <w:keepNext w:val="0"/>
              <w:keepLines w:val="0"/>
              <w:pageBreakBefore w:val="0"/>
              <w:widowControl/>
              <w:spacing w:before="0" w:after="0" w:line="240" w:lineRule="auto"/>
            </w:pPr>
          </w:p>
        </w:tc>
      </w:tr>
      <w:tr w14:paraId="290518E5">
        <w:trPr>
          <w:jc w:val="center"/>
        </w:trPr>
        <w:tc>
          <w:tcPr>
            <w:tcW w:w="5161" w:type="dxa"/>
            <w:tcMar>
              <w:top w:w="35" w:type="dxa"/>
              <w:left w:w="35" w:type="dxa"/>
              <w:bottom w:w="35" w:type="dxa"/>
              <w:right w:w="35" w:type="dxa"/>
            </w:tcMar>
            <w:vAlign w:val="top"/>
          </w:tcPr>
          <w:p w14:paraId="6F17B0D1">
            <w:pPr>
              <w:keepNext w:val="0"/>
              <w:keepLines w:val="0"/>
              <w:pageBreakBefore w:val="0"/>
              <w:widowControl/>
              <w:spacing w:before="0" w:after="0" w:line="240" w:lineRule="auto"/>
            </w:pPr>
            <w:r>
              <w:rPr>
                <w:rFonts w:ascii="Times New Roman" w:hAnsi="Times New Roman" w:eastAsia="Times New Roman"/>
                <w:b w:val="0"/>
                <w:sz w:val="19"/>
              </w:rPr>
              <w:t>Repeated absence</w:t>
            </w:r>
          </w:p>
        </w:tc>
        <w:tc>
          <w:tcPr>
            <w:tcW w:w="5161" w:type="dxa"/>
            <w:tcMar>
              <w:top w:w="35" w:type="dxa"/>
              <w:left w:w="35" w:type="dxa"/>
              <w:bottom w:w="35" w:type="dxa"/>
              <w:right w:w="35" w:type="dxa"/>
            </w:tcMar>
            <w:vAlign w:val="top"/>
          </w:tcPr>
          <w:p w14:paraId="5DC00CED">
            <w:pPr>
              <w:keepNext w:val="0"/>
              <w:keepLines w:val="0"/>
              <w:pageBreakBefore w:val="0"/>
              <w:widowControl/>
              <w:spacing w:before="0" w:after="0" w:line="240" w:lineRule="auto"/>
            </w:pPr>
          </w:p>
        </w:tc>
      </w:tr>
      <w:tr w14:paraId="1C45D732">
        <w:trPr>
          <w:jc w:val="center"/>
        </w:trPr>
        <w:tc>
          <w:tcPr>
            <w:tcW w:w="5161" w:type="dxa"/>
            <w:tcMar>
              <w:top w:w="35" w:type="dxa"/>
              <w:left w:w="35" w:type="dxa"/>
              <w:bottom w:w="35" w:type="dxa"/>
              <w:right w:w="35" w:type="dxa"/>
            </w:tcMar>
            <w:vAlign w:val="top"/>
          </w:tcPr>
          <w:p w14:paraId="47DDBD81">
            <w:pPr>
              <w:keepNext w:val="0"/>
              <w:keepLines w:val="0"/>
              <w:pageBreakBefore w:val="0"/>
              <w:widowControl/>
              <w:spacing w:before="0" w:after="0" w:line="240" w:lineRule="auto"/>
            </w:pPr>
            <w:r>
              <w:rPr>
                <w:rFonts w:ascii="Times New Roman" w:hAnsi="Times New Roman" w:eastAsia="Times New Roman"/>
                <w:b w:val="0"/>
                <w:sz w:val="19"/>
              </w:rPr>
              <w:t>Absence without permission</w:t>
            </w:r>
          </w:p>
        </w:tc>
        <w:tc>
          <w:tcPr>
            <w:tcW w:w="5161" w:type="dxa"/>
            <w:tcMar>
              <w:top w:w="35" w:type="dxa"/>
              <w:left w:w="35" w:type="dxa"/>
              <w:bottom w:w="35" w:type="dxa"/>
              <w:right w:w="35" w:type="dxa"/>
            </w:tcMar>
            <w:vAlign w:val="top"/>
          </w:tcPr>
          <w:p w14:paraId="55AB537A">
            <w:pPr>
              <w:keepNext w:val="0"/>
              <w:keepLines w:val="0"/>
              <w:pageBreakBefore w:val="0"/>
              <w:widowControl/>
              <w:spacing w:before="0" w:after="0" w:line="240" w:lineRule="auto"/>
            </w:pPr>
          </w:p>
        </w:tc>
      </w:tr>
      <w:tr w14:paraId="3FEC7C5F">
        <w:trPr>
          <w:jc w:val="center"/>
        </w:trPr>
        <w:tc>
          <w:tcPr>
            <w:tcW w:w="5161" w:type="dxa"/>
            <w:tcMar>
              <w:top w:w="35" w:type="dxa"/>
              <w:left w:w="35" w:type="dxa"/>
              <w:bottom w:w="35" w:type="dxa"/>
              <w:right w:w="35" w:type="dxa"/>
            </w:tcMar>
            <w:vAlign w:val="top"/>
          </w:tcPr>
          <w:p w14:paraId="2F1B89D0">
            <w:pPr>
              <w:keepNext w:val="0"/>
              <w:keepLines w:val="0"/>
              <w:pageBreakBefore w:val="0"/>
              <w:widowControl/>
              <w:spacing w:before="0" w:after="0" w:line="240" w:lineRule="auto"/>
            </w:pPr>
            <w:r>
              <w:rPr>
                <w:rFonts w:ascii="Times New Roman" w:hAnsi="Times New Roman" w:eastAsia="Times New Roman"/>
                <w:b w:val="0"/>
                <w:sz w:val="19"/>
              </w:rPr>
              <w:t>Leaving activity without permission</w:t>
            </w:r>
          </w:p>
        </w:tc>
        <w:tc>
          <w:tcPr>
            <w:tcW w:w="5161" w:type="dxa"/>
            <w:tcMar>
              <w:top w:w="35" w:type="dxa"/>
              <w:left w:w="35" w:type="dxa"/>
              <w:bottom w:w="35" w:type="dxa"/>
              <w:right w:w="35" w:type="dxa"/>
            </w:tcMar>
            <w:vAlign w:val="top"/>
          </w:tcPr>
          <w:p w14:paraId="018894F5">
            <w:pPr>
              <w:keepNext w:val="0"/>
              <w:keepLines w:val="0"/>
              <w:pageBreakBefore w:val="0"/>
              <w:widowControl/>
              <w:spacing w:before="0" w:after="0" w:line="240" w:lineRule="auto"/>
            </w:pPr>
          </w:p>
        </w:tc>
      </w:tr>
      <w:tr w14:paraId="617BFDC5">
        <w:trPr>
          <w:jc w:val="center"/>
        </w:trPr>
        <w:tc>
          <w:tcPr>
            <w:tcW w:w="5161" w:type="dxa"/>
            <w:tcMar>
              <w:top w:w="35" w:type="dxa"/>
              <w:left w:w="35" w:type="dxa"/>
              <w:bottom w:w="35" w:type="dxa"/>
              <w:right w:w="35" w:type="dxa"/>
            </w:tcMar>
            <w:vAlign w:val="top"/>
          </w:tcPr>
          <w:p w14:paraId="62D58BA6">
            <w:pPr>
              <w:keepNext w:val="0"/>
              <w:keepLines w:val="0"/>
              <w:pageBreakBefore w:val="0"/>
              <w:widowControl/>
              <w:spacing w:before="0" w:after="0" w:line="240" w:lineRule="auto"/>
            </w:pPr>
            <w:r>
              <w:rPr>
                <w:rFonts w:ascii="Times New Roman" w:hAnsi="Times New Roman" w:eastAsia="Times New Roman"/>
                <w:b w:val="0"/>
                <w:sz w:val="19"/>
              </w:rPr>
              <w:t>Poor devotion attendance</w:t>
            </w:r>
          </w:p>
        </w:tc>
        <w:tc>
          <w:tcPr>
            <w:tcW w:w="5161" w:type="dxa"/>
            <w:tcMar>
              <w:top w:w="35" w:type="dxa"/>
              <w:left w:w="35" w:type="dxa"/>
              <w:bottom w:w="35" w:type="dxa"/>
              <w:right w:w="35" w:type="dxa"/>
            </w:tcMar>
            <w:vAlign w:val="top"/>
          </w:tcPr>
          <w:p w14:paraId="4BCAF5C3">
            <w:pPr>
              <w:keepNext w:val="0"/>
              <w:keepLines w:val="0"/>
              <w:pageBreakBefore w:val="0"/>
              <w:widowControl/>
              <w:spacing w:before="0" w:after="0" w:line="240" w:lineRule="auto"/>
            </w:pPr>
          </w:p>
        </w:tc>
      </w:tr>
      <w:tr w14:paraId="31861E43">
        <w:trPr>
          <w:jc w:val="center"/>
        </w:trPr>
        <w:tc>
          <w:tcPr>
            <w:tcW w:w="5161" w:type="dxa"/>
            <w:tcMar>
              <w:top w:w="35" w:type="dxa"/>
              <w:left w:w="35" w:type="dxa"/>
              <w:bottom w:w="35" w:type="dxa"/>
              <w:right w:w="35" w:type="dxa"/>
            </w:tcMar>
            <w:vAlign w:val="top"/>
          </w:tcPr>
          <w:p w14:paraId="0BB9A690">
            <w:pPr>
              <w:keepNext w:val="0"/>
              <w:keepLines w:val="0"/>
              <w:pageBreakBefore w:val="0"/>
              <w:widowControl/>
              <w:spacing w:before="0" w:after="0" w:line="240" w:lineRule="auto"/>
            </w:pPr>
            <w:r>
              <w:rPr>
                <w:rFonts w:ascii="Times New Roman" w:hAnsi="Times New Roman" w:eastAsia="Times New Roman"/>
                <w:b w:val="0"/>
                <w:sz w:val="19"/>
              </w:rPr>
              <w:t>Poor practical attendance</w:t>
            </w:r>
          </w:p>
        </w:tc>
        <w:tc>
          <w:tcPr>
            <w:tcW w:w="5161" w:type="dxa"/>
            <w:tcMar>
              <w:top w:w="35" w:type="dxa"/>
              <w:left w:w="35" w:type="dxa"/>
              <w:bottom w:w="35" w:type="dxa"/>
              <w:right w:w="35" w:type="dxa"/>
            </w:tcMar>
            <w:vAlign w:val="top"/>
          </w:tcPr>
          <w:p w14:paraId="3D5DFE95">
            <w:pPr>
              <w:keepNext w:val="0"/>
              <w:keepLines w:val="0"/>
              <w:pageBreakBefore w:val="0"/>
              <w:widowControl/>
              <w:spacing w:before="0" w:after="0" w:line="240" w:lineRule="auto"/>
            </w:pPr>
          </w:p>
        </w:tc>
      </w:tr>
      <w:tr w14:paraId="1A3B4BFC">
        <w:trPr>
          <w:jc w:val="center"/>
        </w:trPr>
        <w:tc>
          <w:tcPr>
            <w:tcW w:w="5161" w:type="dxa"/>
            <w:tcMar>
              <w:top w:w="35" w:type="dxa"/>
              <w:left w:w="35" w:type="dxa"/>
              <w:bottom w:w="35" w:type="dxa"/>
              <w:right w:w="35" w:type="dxa"/>
            </w:tcMar>
            <w:vAlign w:val="top"/>
          </w:tcPr>
          <w:p w14:paraId="75D5EA46">
            <w:pPr>
              <w:keepNext w:val="0"/>
              <w:keepLines w:val="0"/>
              <w:pageBreakBefore w:val="0"/>
              <w:widowControl/>
              <w:spacing w:before="0" w:after="0" w:line="240" w:lineRule="auto"/>
            </w:pPr>
            <w:r>
              <w:rPr>
                <w:rFonts w:ascii="Times New Roman" w:hAnsi="Times New Roman" w:eastAsia="Times New Roman"/>
                <w:b w:val="0"/>
                <w:sz w:val="19"/>
              </w:rPr>
              <w:t>Poor industrial attachment attendance</w:t>
            </w:r>
          </w:p>
        </w:tc>
        <w:tc>
          <w:tcPr>
            <w:tcW w:w="5161" w:type="dxa"/>
            <w:tcMar>
              <w:top w:w="35" w:type="dxa"/>
              <w:left w:w="35" w:type="dxa"/>
              <w:bottom w:w="35" w:type="dxa"/>
              <w:right w:w="35" w:type="dxa"/>
            </w:tcMar>
            <w:vAlign w:val="top"/>
          </w:tcPr>
          <w:p w14:paraId="05377829">
            <w:pPr>
              <w:keepNext w:val="0"/>
              <w:keepLines w:val="0"/>
              <w:pageBreakBefore w:val="0"/>
              <w:widowControl/>
              <w:spacing w:before="0" w:after="0" w:line="240" w:lineRule="auto"/>
            </w:pPr>
          </w:p>
        </w:tc>
      </w:tr>
    </w:tbl>
    <w:p w14:paraId="4AE7EC7E">
      <w:pPr>
        <w:keepNext w:val="0"/>
        <w:keepLines w:val="0"/>
        <w:pageBreakBefore w:val="0"/>
        <w:widowControl/>
        <w:spacing w:before="0" w:after="60" w:line="240" w:lineRule="auto"/>
      </w:pPr>
    </w:p>
    <w:p w14:paraId="537F2C80">
      <w:pPr>
        <w:keepNext w:val="0"/>
        <w:keepLines w:val="0"/>
        <w:pageBreakBefore w:val="0"/>
        <w:widowControl/>
        <w:spacing w:before="100" w:after="60" w:line="252" w:lineRule="auto"/>
      </w:pPr>
      <w:r>
        <w:rPr>
          <w:rFonts w:ascii="Times New Roman" w:hAnsi="Times New Roman" w:eastAsia="Times New Roman"/>
          <w:b/>
          <w:sz w:val="24"/>
        </w:rPr>
        <w:t>Details of Concern</w:t>
      </w:r>
    </w:p>
    <w:p w14:paraId="59075D94">
      <w:pPr>
        <w:keepNext w:val="0"/>
        <w:keepLines w:val="0"/>
        <w:pageBreakBefore w:val="0"/>
        <w:widowControl/>
        <w:spacing w:before="0" w:after="40" w:line="240" w:lineRule="auto"/>
      </w:pPr>
    </w:p>
    <w:p w14:paraId="16FAC2A2">
      <w:pPr>
        <w:keepNext w:val="0"/>
        <w:keepLines w:val="0"/>
        <w:pageBreakBefore w:val="0"/>
        <w:widowControl/>
        <w:spacing w:before="0" w:after="100" w:line="252" w:lineRule="auto"/>
      </w:pPr>
      <w:r>
        <w:rPr>
          <w:rFonts w:ascii="Times New Roman" w:hAnsi="Times New Roman" w:eastAsia="Times New Roman"/>
          <w:b w:val="0"/>
          <w:sz w:val="23"/>
        </w:rPr>
        <w:t>Previous Warning Given?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67EB95B9">
        <w:trPr>
          <w:jc w:val="center"/>
        </w:trPr>
        <w:tc>
          <w:tcPr>
            <w:tcW w:w="5161" w:type="dxa"/>
            <w:shd w:val="clear" w:color="auto" w:fill="D9EAF7"/>
            <w:tcMar>
              <w:top w:w="35" w:type="dxa"/>
              <w:left w:w="35" w:type="dxa"/>
              <w:bottom w:w="35" w:type="dxa"/>
              <w:right w:w="35" w:type="dxa"/>
            </w:tcMar>
            <w:vAlign w:val="top"/>
          </w:tcPr>
          <w:p w14:paraId="1C2B0E41">
            <w:pPr>
              <w:keepNext w:val="0"/>
              <w:keepLines w:val="0"/>
              <w:pageBreakBefore w:val="0"/>
              <w:widowControl/>
              <w:spacing w:before="0" w:after="0" w:line="240" w:lineRule="auto"/>
            </w:pPr>
            <w:r>
              <w:rPr>
                <w:rFonts w:ascii="Times New Roman" w:hAnsi="Times New Roman" w:eastAsia="Times New Roman"/>
                <w:b/>
                <w:sz w:val="19"/>
              </w:rPr>
              <w:t>Option</w:t>
            </w:r>
          </w:p>
        </w:tc>
        <w:tc>
          <w:tcPr>
            <w:tcW w:w="5161" w:type="dxa"/>
            <w:shd w:val="clear" w:color="auto" w:fill="D9EAF7"/>
            <w:tcMar>
              <w:top w:w="35" w:type="dxa"/>
              <w:left w:w="35" w:type="dxa"/>
              <w:bottom w:w="35" w:type="dxa"/>
              <w:right w:w="35" w:type="dxa"/>
            </w:tcMar>
            <w:vAlign w:val="top"/>
          </w:tcPr>
          <w:p w14:paraId="2E841E50">
            <w:pPr>
              <w:keepNext w:val="0"/>
              <w:keepLines w:val="0"/>
              <w:pageBreakBefore w:val="0"/>
              <w:widowControl/>
              <w:spacing w:before="0" w:after="0" w:line="240" w:lineRule="auto"/>
            </w:pPr>
            <w:r>
              <w:rPr>
                <w:rFonts w:ascii="Times New Roman" w:hAnsi="Times New Roman" w:eastAsia="Times New Roman"/>
                <w:b/>
                <w:sz w:val="19"/>
              </w:rPr>
              <w:t>Tick</w:t>
            </w:r>
          </w:p>
        </w:tc>
      </w:tr>
      <w:tr w14:paraId="58D110FB">
        <w:trPr>
          <w:jc w:val="center"/>
        </w:trPr>
        <w:tc>
          <w:tcPr>
            <w:tcW w:w="5161" w:type="dxa"/>
            <w:tcMar>
              <w:top w:w="35" w:type="dxa"/>
              <w:left w:w="35" w:type="dxa"/>
              <w:bottom w:w="35" w:type="dxa"/>
              <w:right w:w="35" w:type="dxa"/>
            </w:tcMar>
            <w:vAlign w:val="top"/>
          </w:tcPr>
          <w:p w14:paraId="15AC3822">
            <w:pPr>
              <w:keepNext w:val="0"/>
              <w:keepLines w:val="0"/>
              <w:pageBreakBefore w:val="0"/>
              <w:widowControl/>
              <w:spacing w:before="0" w:after="0" w:line="240" w:lineRule="auto"/>
            </w:pPr>
            <w:r>
              <w:rPr>
                <w:rFonts w:ascii="Times New Roman" w:hAnsi="Times New Roman" w:eastAsia="Times New Roman"/>
                <w:b w:val="0"/>
                <w:sz w:val="19"/>
              </w:rPr>
              <w:t>No previous warning</w:t>
            </w:r>
          </w:p>
        </w:tc>
        <w:tc>
          <w:tcPr>
            <w:tcW w:w="5161" w:type="dxa"/>
            <w:tcMar>
              <w:top w:w="35" w:type="dxa"/>
              <w:left w:w="35" w:type="dxa"/>
              <w:bottom w:w="35" w:type="dxa"/>
              <w:right w:w="35" w:type="dxa"/>
            </w:tcMar>
            <w:vAlign w:val="top"/>
          </w:tcPr>
          <w:p w14:paraId="25AC35DE">
            <w:pPr>
              <w:keepNext w:val="0"/>
              <w:keepLines w:val="0"/>
              <w:pageBreakBefore w:val="0"/>
              <w:widowControl/>
              <w:spacing w:before="0" w:after="0" w:line="240" w:lineRule="auto"/>
            </w:pPr>
          </w:p>
        </w:tc>
      </w:tr>
      <w:tr w14:paraId="312D295C">
        <w:trPr>
          <w:jc w:val="center"/>
        </w:trPr>
        <w:tc>
          <w:tcPr>
            <w:tcW w:w="5161" w:type="dxa"/>
            <w:tcMar>
              <w:top w:w="35" w:type="dxa"/>
              <w:left w:w="35" w:type="dxa"/>
              <w:bottom w:w="35" w:type="dxa"/>
              <w:right w:w="35" w:type="dxa"/>
            </w:tcMar>
            <w:vAlign w:val="top"/>
          </w:tcPr>
          <w:p w14:paraId="147647D3">
            <w:pPr>
              <w:keepNext w:val="0"/>
              <w:keepLines w:val="0"/>
              <w:pageBreakBefore w:val="0"/>
              <w:widowControl/>
              <w:spacing w:before="0" w:after="0" w:line="240" w:lineRule="auto"/>
            </w:pPr>
            <w:r>
              <w:rPr>
                <w:rFonts w:ascii="Times New Roman" w:hAnsi="Times New Roman" w:eastAsia="Times New Roman"/>
                <w:b w:val="0"/>
                <w:sz w:val="19"/>
              </w:rPr>
              <w:t>Verbal warning given</w:t>
            </w:r>
          </w:p>
        </w:tc>
        <w:tc>
          <w:tcPr>
            <w:tcW w:w="5161" w:type="dxa"/>
            <w:tcMar>
              <w:top w:w="35" w:type="dxa"/>
              <w:left w:w="35" w:type="dxa"/>
              <w:bottom w:w="35" w:type="dxa"/>
              <w:right w:w="35" w:type="dxa"/>
            </w:tcMar>
            <w:vAlign w:val="top"/>
          </w:tcPr>
          <w:p w14:paraId="3C911CEA">
            <w:pPr>
              <w:keepNext w:val="0"/>
              <w:keepLines w:val="0"/>
              <w:pageBreakBefore w:val="0"/>
              <w:widowControl/>
              <w:spacing w:before="0" w:after="0" w:line="240" w:lineRule="auto"/>
            </w:pPr>
          </w:p>
        </w:tc>
      </w:tr>
      <w:tr w14:paraId="6F7758DE">
        <w:trPr>
          <w:jc w:val="center"/>
        </w:trPr>
        <w:tc>
          <w:tcPr>
            <w:tcW w:w="5161" w:type="dxa"/>
            <w:tcMar>
              <w:top w:w="35" w:type="dxa"/>
              <w:left w:w="35" w:type="dxa"/>
              <w:bottom w:w="35" w:type="dxa"/>
              <w:right w:w="35" w:type="dxa"/>
            </w:tcMar>
            <w:vAlign w:val="top"/>
          </w:tcPr>
          <w:p w14:paraId="4FAA3574">
            <w:pPr>
              <w:keepNext w:val="0"/>
              <w:keepLines w:val="0"/>
              <w:pageBreakBefore w:val="0"/>
              <w:widowControl/>
              <w:spacing w:before="0" w:after="0" w:line="240" w:lineRule="auto"/>
            </w:pPr>
            <w:r>
              <w:rPr>
                <w:rFonts w:ascii="Times New Roman" w:hAnsi="Times New Roman" w:eastAsia="Times New Roman"/>
                <w:b w:val="0"/>
                <w:sz w:val="19"/>
              </w:rPr>
              <w:t>First written warning</w:t>
            </w:r>
          </w:p>
        </w:tc>
        <w:tc>
          <w:tcPr>
            <w:tcW w:w="5161" w:type="dxa"/>
            <w:tcMar>
              <w:top w:w="35" w:type="dxa"/>
              <w:left w:w="35" w:type="dxa"/>
              <w:bottom w:w="35" w:type="dxa"/>
              <w:right w:w="35" w:type="dxa"/>
            </w:tcMar>
            <w:vAlign w:val="top"/>
          </w:tcPr>
          <w:p w14:paraId="79819161">
            <w:pPr>
              <w:keepNext w:val="0"/>
              <w:keepLines w:val="0"/>
              <w:pageBreakBefore w:val="0"/>
              <w:widowControl/>
              <w:spacing w:before="0" w:after="0" w:line="240" w:lineRule="auto"/>
            </w:pPr>
          </w:p>
        </w:tc>
      </w:tr>
      <w:tr w14:paraId="1BFB8302">
        <w:trPr>
          <w:jc w:val="center"/>
        </w:trPr>
        <w:tc>
          <w:tcPr>
            <w:tcW w:w="5161" w:type="dxa"/>
            <w:tcMar>
              <w:top w:w="35" w:type="dxa"/>
              <w:left w:w="35" w:type="dxa"/>
              <w:bottom w:w="35" w:type="dxa"/>
              <w:right w:w="35" w:type="dxa"/>
            </w:tcMar>
            <w:vAlign w:val="top"/>
          </w:tcPr>
          <w:p w14:paraId="1D58FF58">
            <w:pPr>
              <w:keepNext w:val="0"/>
              <w:keepLines w:val="0"/>
              <w:pageBreakBefore w:val="0"/>
              <w:widowControl/>
              <w:spacing w:before="0" w:after="0" w:line="240" w:lineRule="auto"/>
            </w:pPr>
            <w:r>
              <w:rPr>
                <w:rFonts w:ascii="Times New Roman" w:hAnsi="Times New Roman" w:eastAsia="Times New Roman"/>
                <w:b w:val="0"/>
                <w:sz w:val="19"/>
              </w:rPr>
              <w:t>Final warning</w:t>
            </w:r>
          </w:p>
        </w:tc>
        <w:tc>
          <w:tcPr>
            <w:tcW w:w="5161" w:type="dxa"/>
            <w:tcMar>
              <w:top w:w="35" w:type="dxa"/>
              <w:left w:w="35" w:type="dxa"/>
              <w:bottom w:w="35" w:type="dxa"/>
              <w:right w:w="35" w:type="dxa"/>
            </w:tcMar>
            <w:vAlign w:val="top"/>
          </w:tcPr>
          <w:p w14:paraId="63B03009">
            <w:pPr>
              <w:keepNext w:val="0"/>
              <w:keepLines w:val="0"/>
              <w:pageBreakBefore w:val="0"/>
              <w:widowControl/>
              <w:spacing w:before="0" w:after="0" w:line="240" w:lineRule="auto"/>
            </w:pPr>
          </w:p>
        </w:tc>
      </w:tr>
    </w:tbl>
    <w:p w14:paraId="35BB2876">
      <w:pPr>
        <w:keepNext w:val="0"/>
        <w:keepLines w:val="0"/>
        <w:pageBreakBefore w:val="0"/>
        <w:widowControl/>
        <w:spacing w:before="0" w:after="60" w:line="240" w:lineRule="auto"/>
      </w:pPr>
    </w:p>
    <w:p w14:paraId="4DCA0F87">
      <w:pPr>
        <w:keepNext w:val="0"/>
        <w:keepLines w:val="0"/>
        <w:pageBreakBefore w:val="0"/>
        <w:widowControl/>
        <w:spacing w:before="100" w:after="60" w:line="252" w:lineRule="auto"/>
      </w:pPr>
      <w:r>
        <w:rPr>
          <w:rFonts w:ascii="Times New Roman" w:hAnsi="Times New Roman" w:eastAsia="Times New Roman"/>
          <w:b/>
          <w:sz w:val="24"/>
        </w:rPr>
        <w:t>Corrective Action Required</w:t>
      </w:r>
    </w:p>
    <w:p w14:paraId="236F775D">
      <w:pPr>
        <w:keepNext w:val="0"/>
        <w:keepLines w:val="0"/>
        <w:pageBreakBefore w:val="0"/>
        <w:widowControl/>
        <w:spacing w:before="0" w:after="40" w:line="240" w:lineRule="auto"/>
      </w:pPr>
    </w:p>
    <w:p w14:paraId="4F5EAD5C">
      <w:pPr>
        <w:keepNext w:val="0"/>
        <w:keepLines w:val="0"/>
        <w:pageBreakBefore w:val="0"/>
        <w:widowControl/>
        <w:spacing w:before="100" w:after="60" w:line="252" w:lineRule="auto"/>
      </w:pPr>
      <w:r>
        <w:rPr>
          <w:rFonts w:ascii="Times New Roman" w:hAnsi="Times New Roman" w:eastAsia="Times New Roman"/>
          <w:b/>
          <w:sz w:val="24"/>
        </w:rPr>
        <w:t>Student Response:</w:t>
      </w:r>
    </w:p>
    <w:p w14:paraId="2A0FD05C">
      <w:pPr>
        <w:keepNext w:val="0"/>
        <w:keepLines w:val="0"/>
        <w:pageBreakBefore w:val="0"/>
        <w:widowControl/>
        <w:spacing w:before="0" w:after="40" w:line="240" w:lineRule="auto"/>
      </w:pPr>
    </w:p>
    <w:p w14:paraId="19B73E2A">
      <w:pPr>
        <w:keepNext w:val="0"/>
        <w:keepLines w:val="0"/>
        <w:pageBreakBefore w:val="0"/>
        <w:widowControl/>
        <w:spacing w:before="0" w:after="100" w:line="252" w:lineRule="auto"/>
      </w:pPr>
      <w:r>
        <w:rPr>
          <w:rFonts w:ascii="Times New Roman" w:hAnsi="Times New Roman" w:eastAsia="Times New Roman"/>
          <w:b w:val="0"/>
          <w:sz w:val="23"/>
        </w:rPr>
        <w:t>Student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Trainer or Officer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w:t>
      </w:r>
    </w:p>
    <w:p w14:paraId="28B8080A">
      <w:pPr>
        <w:keepNext w:val="0"/>
        <w:keepLines w:val="0"/>
        <w:pageBreakBefore w:val="0"/>
        <w:widowControl/>
        <w:spacing w:before="0" w:after="40" w:line="240" w:lineRule="auto"/>
      </w:pPr>
    </w:p>
    <w:p w14:paraId="191D647A">
      <w:pPr>
        <w:pStyle w:val="2"/>
        <w:keepNext/>
        <w:keepLines w:val="0"/>
        <w:pageBreakBefore w:val="0"/>
        <w:widowControl/>
        <w:spacing w:before="240" w:after="120" w:line="252" w:lineRule="auto"/>
      </w:pPr>
      <w:r>
        <w:rPr>
          <w:rFonts w:ascii="Times New Roman" w:hAnsi="Times New Roman" w:eastAsia="Times New Roman"/>
          <w:b/>
          <w:sz w:val="30"/>
        </w:rPr>
        <w:t>21. WEEKLY ATTENDANCE SUMMARY</w:t>
      </w:r>
    </w:p>
    <w:p w14:paraId="096703C6">
      <w:pPr>
        <w:keepNext w:val="0"/>
        <w:keepLines w:val="0"/>
        <w:pageBreakBefore w:val="0"/>
        <w:widowControl/>
        <w:spacing w:before="100" w:after="60" w:line="252" w:lineRule="auto"/>
      </w:pPr>
      <w:r>
        <w:rPr>
          <w:rFonts w:ascii="Times New Roman" w:hAnsi="Times New Roman" w:eastAsia="Times New Roman"/>
          <w:b/>
          <w:sz w:val="24"/>
        </w:rPr>
        <w:t>Weekly Attendance Summary</w:t>
      </w:r>
    </w:p>
    <w:p w14:paraId="460F1CED">
      <w:pPr>
        <w:keepNext w:val="0"/>
        <w:keepLines w:val="0"/>
        <w:pageBreakBefore w:val="0"/>
        <w:widowControl/>
        <w:spacing w:before="0" w:after="100" w:line="252" w:lineRule="auto"/>
      </w:pPr>
      <w:r>
        <w:rPr>
          <w:rFonts w:ascii="Times New Roman" w:hAnsi="Times New Roman" w:eastAsia="Times New Roman"/>
          <w:b w:val="0"/>
          <w:sz w:val="23"/>
        </w:rPr>
        <w:t>Week Number: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Month: _________________________</w:t>
      </w:r>
      <w:r>
        <w:rPr>
          <w:rFonts w:ascii="Times New Roman" w:hAnsi="Times New Roman" w:eastAsia="Times New Roman"/>
          <w:b w:val="0"/>
          <w:sz w:val="23"/>
        </w:rPr>
        <w:br w:type="textWrapping"/>
      </w:r>
      <w:r>
        <w:rPr>
          <w:rFonts w:ascii="Times New Roman" w:hAnsi="Times New Roman" w:eastAsia="Times New Roman"/>
          <w:b w:val="0"/>
          <w:sz w:val="23"/>
        </w:rPr>
        <w:t>Class or 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Prepared By: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039"/>
        <w:gridCol w:w="1039"/>
        <w:gridCol w:w="1039"/>
        <w:gridCol w:w="1039"/>
        <w:gridCol w:w="1039"/>
        <w:gridCol w:w="1039"/>
        <w:gridCol w:w="1039"/>
        <w:gridCol w:w="1040"/>
        <w:gridCol w:w="1040"/>
      </w:tblGrid>
      <w:tr w14:paraId="04BD8613">
        <w:trPr>
          <w:jc w:val="center"/>
        </w:trPr>
        <w:tc>
          <w:tcPr>
            <w:tcW w:w="1032" w:type="dxa"/>
            <w:shd w:val="clear" w:color="auto" w:fill="D9EAF7"/>
            <w:tcMar>
              <w:top w:w="35" w:type="dxa"/>
              <w:left w:w="35" w:type="dxa"/>
              <w:bottom w:w="35" w:type="dxa"/>
              <w:right w:w="35" w:type="dxa"/>
            </w:tcMar>
            <w:vAlign w:val="top"/>
          </w:tcPr>
          <w:p w14:paraId="3B08009D">
            <w:pPr>
              <w:keepNext w:val="0"/>
              <w:keepLines w:val="0"/>
              <w:pageBreakBefore w:val="0"/>
              <w:widowControl/>
              <w:spacing w:before="0" w:after="0" w:line="240" w:lineRule="auto"/>
            </w:pPr>
            <w:r>
              <w:rPr>
                <w:rFonts w:ascii="Times New Roman" w:hAnsi="Times New Roman" w:eastAsia="Times New Roman"/>
                <w:b/>
                <w:sz w:val="13"/>
              </w:rPr>
              <w:t>No.</w:t>
            </w:r>
          </w:p>
        </w:tc>
        <w:tc>
          <w:tcPr>
            <w:tcW w:w="1032" w:type="dxa"/>
            <w:shd w:val="clear" w:color="auto" w:fill="D9EAF7"/>
            <w:tcMar>
              <w:top w:w="35" w:type="dxa"/>
              <w:left w:w="35" w:type="dxa"/>
              <w:bottom w:w="35" w:type="dxa"/>
              <w:right w:w="35" w:type="dxa"/>
            </w:tcMar>
            <w:vAlign w:val="top"/>
          </w:tcPr>
          <w:p w14:paraId="31D7F624">
            <w:pPr>
              <w:keepNext w:val="0"/>
              <w:keepLines w:val="0"/>
              <w:pageBreakBefore w:val="0"/>
              <w:widowControl/>
              <w:spacing w:before="0" w:after="0" w:line="240" w:lineRule="auto"/>
            </w:pPr>
            <w:r>
              <w:rPr>
                <w:rFonts w:ascii="Times New Roman" w:hAnsi="Times New Roman" w:eastAsia="Times New Roman"/>
                <w:b/>
                <w:sz w:val="13"/>
              </w:rPr>
              <w:t>Student Name</w:t>
            </w:r>
          </w:p>
        </w:tc>
        <w:tc>
          <w:tcPr>
            <w:tcW w:w="1032" w:type="dxa"/>
            <w:shd w:val="clear" w:color="auto" w:fill="D9EAF7"/>
            <w:tcMar>
              <w:top w:w="35" w:type="dxa"/>
              <w:left w:w="35" w:type="dxa"/>
              <w:bottom w:w="35" w:type="dxa"/>
              <w:right w:w="35" w:type="dxa"/>
            </w:tcMar>
            <w:vAlign w:val="top"/>
          </w:tcPr>
          <w:p w14:paraId="5CD2FEF7">
            <w:pPr>
              <w:keepNext w:val="0"/>
              <w:keepLines w:val="0"/>
              <w:pageBreakBefore w:val="0"/>
              <w:widowControl/>
              <w:spacing w:before="0" w:after="0" w:line="240" w:lineRule="auto"/>
            </w:pPr>
            <w:r>
              <w:rPr>
                <w:rFonts w:ascii="Times New Roman" w:hAnsi="Times New Roman" w:eastAsia="Times New Roman"/>
                <w:b/>
                <w:sz w:val="13"/>
              </w:rPr>
              <w:t>Student ID</w:t>
            </w:r>
          </w:p>
        </w:tc>
        <w:tc>
          <w:tcPr>
            <w:tcW w:w="1032" w:type="dxa"/>
            <w:shd w:val="clear" w:color="auto" w:fill="D9EAF7"/>
            <w:tcMar>
              <w:top w:w="35" w:type="dxa"/>
              <w:left w:w="35" w:type="dxa"/>
              <w:bottom w:w="35" w:type="dxa"/>
              <w:right w:w="35" w:type="dxa"/>
            </w:tcMar>
            <w:vAlign w:val="top"/>
          </w:tcPr>
          <w:p w14:paraId="0741B562">
            <w:pPr>
              <w:keepNext w:val="0"/>
              <w:keepLines w:val="0"/>
              <w:pageBreakBefore w:val="0"/>
              <w:widowControl/>
              <w:spacing w:before="0" w:after="0" w:line="240" w:lineRule="auto"/>
            </w:pPr>
            <w:r>
              <w:rPr>
                <w:rFonts w:ascii="Times New Roman" w:hAnsi="Times New Roman" w:eastAsia="Times New Roman"/>
                <w:b/>
                <w:sz w:val="13"/>
              </w:rPr>
              <w:t>Total Sessions Expected</w:t>
            </w:r>
          </w:p>
        </w:tc>
        <w:tc>
          <w:tcPr>
            <w:tcW w:w="1032" w:type="dxa"/>
            <w:shd w:val="clear" w:color="auto" w:fill="D9EAF7"/>
            <w:tcMar>
              <w:top w:w="35" w:type="dxa"/>
              <w:left w:w="35" w:type="dxa"/>
              <w:bottom w:w="35" w:type="dxa"/>
              <w:right w:w="35" w:type="dxa"/>
            </w:tcMar>
            <w:vAlign w:val="top"/>
          </w:tcPr>
          <w:p w14:paraId="6EEC65F9">
            <w:pPr>
              <w:keepNext w:val="0"/>
              <w:keepLines w:val="0"/>
              <w:pageBreakBefore w:val="0"/>
              <w:widowControl/>
              <w:spacing w:before="0" w:after="0" w:line="240" w:lineRule="auto"/>
            </w:pPr>
            <w:r>
              <w:rPr>
                <w:rFonts w:ascii="Times New Roman" w:hAnsi="Times New Roman" w:eastAsia="Times New Roman"/>
                <w:b/>
                <w:sz w:val="13"/>
              </w:rPr>
              <w:t>Sessions Present</w:t>
            </w:r>
          </w:p>
        </w:tc>
        <w:tc>
          <w:tcPr>
            <w:tcW w:w="1032" w:type="dxa"/>
            <w:shd w:val="clear" w:color="auto" w:fill="D9EAF7"/>
            <w:tcMar>
              <w:top w:w="35" w:type="dxa"/>
              <w:left w:w="35" w:type="dxa"/>
              <w:bottom w:w="35" w:type="dxa"/>
              <w:right w:w="35" w:type="dxa"/>
            </w:tcMar>
            <w:vAlign w:val="top"/>
          </w:tcPr>
          <w:p w14:paraId="4329E17A">
            <w:pPr>
              <w:keepNext w:val="0"/>
              <w:keepLines w:val="0"/>
              <w:pageBreakBefore w:val="0"/>
              <w:widowControl/>
              <w:spacing w:before="0" w:after="0" w:line="240" w:lineRule="auto"/>
            </w:pPr>
            <w:r>
              <w:rPr>
                <w:rFonts w:ascii="Times New Roman" w:hAnsi="Times New Roman" w:eastAsia="Times New Roman"/>
                <w:b/>
                <w:sz w:val="13"/>
              </w:rPr>
              <w:t>Sessions Late</w:t>
            </w:r>
          </w:p>
        </w:tc>
        <w:tc>
          <w:tcPr>
            <w:tcW w:w="1032" w:type="dxa"/>
            <w:shd w:val="clear" w:color="auto" w:fill="D9EAF7"/>
            <w:tcMar>
              <w:top w:w="35" w:type="dxa"/>
              <w:left w:w="35" w:type="dxa"/>
              <w:bottom w:w="35" w:type="dxa"/>
              <w:right w:w="35" w:type="dxa"/>
            </w:tcMar>
            <w:vAlign w:val="top"/>
          </w:tcPr>
          <w:p w14:paraId="5B6E3E56">
            <w:pPr>
              <w:keepNext w:val="0"/>
              <w:keepLines w:val="0"/>
              <w:pageBreakBefore w:val="0"/>
              <w:widowControl/>
              <w:spacing w:before="0" w:after="0" w:line="240" w:lineRule="auto"/>
            </w:pPr>
            <w:r>
              <w:rPr>
                <w:rFonts w:ascii="Times New Roman" w:hAnsi="Times New Roman" w:eastAsia="Times New Roman"/>
                <w:b/>
                <w:sz w:val="13"/>
              </w:rPr>
              <w:t>Approved Absences</w:t>
            </w:r>
          </w:p>
        </w:tc>
        <w:tc>
          <w:tcPr>
            <w:tcW w:w="1032" w:type="dxa"/>
            <w:shd w:val="clear" w:color="auto" w:fill="D9EAF7"/>
            <w:tcMar>
              <w:top w:w="35" w:type="dxa"/>
              <w:left w:w="35" w:type="dxa"/>
              <w:bottom w:w="35" w:type="dxa"/>
              <w:right w:w="35" w:type="dxa"/>
            </w:tcMar>
            <w:vAlign w:val="top"/>
          </w:tcPr>
          <w:p w14:paraId="3197EA11">
            <w:pPr>
              <w:keepNext w:val="0"/>
              <w:keepLines w:val="0"/>
              <w:pageBreakBefore w:val="0"/>
              <w:widowControl/>
              <w:spacing w:before="0" w:after="0" w:line="240" w:lineRule="auto"/>
            </w:pPr>
            <w:r>
              <w:rPr>
                <w:rFonts w:ascii="Times New Roman" w:hAnsi="Times New Roman" w:eastAsia="Times New Roman"/>
                <w:b/>
                <w:sz w:val="13"/>
              </w:rPr>
              <w:t>Unapproved Absences</w:t>
            </w:r>
          </w:p>
        </w:tc>
        <w:tc>
          <w:tcPr>
            <w:tcW w:w="1032" w:type="dxa"/>
            <w:shd w:val="clear" w:color="auto" w:fill="D9EAF7"/>
            <w:tcMar>
              <w:top w:w="35" w:type="dxa"/>
              <w:left w:w="35" w:type="dxa"/>
              <w:bottom w:w="35" w:type="dxa"/>
              <w:right w:w="35" w:type="dxa"/>
            </w:tcMar>
            <w:vAlign w:val="top"/>
          </w:tcPr>
          <w:p w14:paraId="1414EDEE">
            <w:pPr>
              <w:keepNext w:val="0"/>
              <w:keepLines w:val="0"/>
              <w:pageBreakBefore w:val="0"/>
              <w:widowControl/>
              <w:spacing w:before="0" w:after="0" w:line="240" w:lineRule="auto"/>
            </w:pPr>
            <w:r>
              <w:rPr>
                <w:rFonts w:ascii="Times New Roman" w:hAnsi="Times New Roman" w:eastAsia="Times New Roman"/>
                <w:b/>
                <w:sz w:val="13"/>
              </w:rPr>
              <w:t>Attendance %</w:t>
            </w:r>
          </w:p>
        </w:tc>
        <w:tc>
          <w:tcPr>
            <w:tcW w:w="1032" w:type="dxa"/>
            <w:shd w:val="clear" w:color="auto" w:fill="D9EAF7"/>
            <w:tcMar>
              <w:top w:w="35" w:type="dxa"/>
              <w:left w:w="35" w:type="dxa"/>
              <w:bottom w:w="35" w:type="dxa"/>
              <w:right w:w="35" w:type="dxa"/>
            </w:tcMar>
            <w:vAlign w:val="top"/>
          </w:tcPr>
          <w:p w14:paraId="58F91D22">
            <w:pPr>
              <w:keepNext w:val="0"/>
              <w:keepLines w:val="0"/>
              <w:pageBreakBefore w:val="0"/>
              <w:widowControl/>
              <w:spacing w:before="0" w:after="0" w:line="240" w:lineRule="auto"/>
            </w:pPr>
            <w:r>
              <w:rPr>
                <w:rFonts w:ascii="Times New Roman" w:hAnsi="Times New Roman" w:eastAsia="Times New Roman"/>
                <w:b/>
                <w:sz w:val="13"/>
              </w:rPr>
              <w:t>Remarks</w:t>
            </w:r>
          </w:p>
        </w:tc>
      </w:tr>
      <w:tr w14:paraId="714971C9">
        <w:trPr>
          <w:jc w:val="center"/>
        </w:trPr>
        <w:tc>
          <w:tcPr>
            <w:tcW w:w="1032" w:type="dxa"/>
            <w:tcMar>
              <w:top w:w="35" w:type="dxa"/>
              <w:left w:w="35" w:type="dxa"/>
              <w:bottom w:w="35" w:type="dxa"/>
              <w:right w:w="35" w:type="dxa"/>
            </w:tcMar>
            <w:vAlign w:val="top"/>
          </w:tcPr>
          <w:p w14:paraId="71C1CFCE">
            <w:pPr>
              <w:keepNext w:val="0"/>
              <w:keepLines w:val="0"/>
              <w:pageBreakBefore w:val="0"/>
              <w:widowControl/>
              <w:spacing w:before="0" w:after="0" w:line="240" w:lineRule="auto"/>
            </w:pPr>
            <w:r>
              <w:rPr>
                <w:rFonts w:ascii="Times New Roman" w:hAnsi="Times New Roman" w:eastAsia="Times New Roman"/>
                <w:b w:val="0"/>
                <w:sz w:val="13"/>
              </w:rPr>
              <w:t>1</w:t>
            </w:r>
          </w:p>
        </w:tc>
        <w:tc>
          <w:tcPr>
            <w:tcW w:w="1032" w:type="dxa"/>
            <w:tcMar>
              <w:top w:w="35" w:type="dxa"/>
              <w:left w:w="35" w:type="dxa"/>
              <w:bottom w:w="35" w:type="dxa"/>
              <w:right w:w="35" w:type="dxa"/>
            </w:tcMar>
            <w:vAlign w:val="top"/>
          </w:tcPr>
          <w:p w14:paraId="0B0FCCA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B7D651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967CB2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CE87400">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B396598">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B01559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EA8816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6396A1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E189D1D">
            <w:pPr>
              <w:keepNext w:val="0"/>
              <w:keepLines w:val="0"/>
              <w:pageBreakBefore w:val="0"/>
              <w:widowControl/>
              <w:spacing w:before="0" w:after="0" w:line="240" w:lineRule="auto"/>
            </w:pPr>
          </w:p>
        </w:tc>
      </w:tr>
      <w:tr w14:paraId="7E2425C9">
        <w:trPr>
          <w:jc w:val="center"/>
        </w:trPr>
        <w:tc>
          <w:tcPr>
            <w:tcW w:w="1032" w:type="dxa"/>
            <w:tcMar>
              <w:top w:w="35" w:type="dxa"/>
              <w:left w:w="35" w:type="dxa"/>
              <w:bottom w:w="35" w:type="dxa"/>
              <w:right w:w="35" w:type="dxa"/>
            </w:tcMar>
            <w:vAlign w:val="top"/>
          </w:tcPr>
          <w:p w14:paraId="6FF73224">
            <w:pPr>
              <w:keepNext w:val="0"/>
              <w:keepLines w:val="0"/>
              <w:pageBreakBefore w:val="0"/>
              <w:widowControl/>
              <w:spacing w:before="0" w:after="0" w:line="240" w:lineRule="auto"/>
            </w:pPr>
            <w:r>
              <w:rPr>
                <w:rFonts w:ascii="Times New Roman" w:hAnsi="Times New Roman" w:eastAsia="Times New Roman"/>
                <w:b w:val="0"/>
                <w:sz w:val="13"/>
              </w:rPr>
              <w:t>2</w:t>
            </w:r>
          </w:p>
        </w:tc>
        <w:tc>
          <w:tcPr>
            <w:tcW w:w="1032" w:type="dxa"/>
            <w:tcMar>
              <w:top w:w="35" w:type="dxa"/>
              <w:left w:w="35" w:type="dxa"/>
              <w:bottom w:w="35" w:type="dxa"/>
              <w:right w:w="35" w:type="dxa"/>
            </w:tcMar>
            <w:vAlign w:val="top"/>
          </w:tcPr>
          <w:p w14:paraId="0BE74750">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69D99F6">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EE03CB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CE0514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4F682FA">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E7770AA">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A71DBC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FF0A0E8">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2FF3FA2">
            <w:pPr>
              <w:keepNext w:val="0"/>
              <w:keepLines w:val="0"/>
              <w:pageBreakBefore w:val="0"/>
              <w:widowControl/>
              <w:spacing w:before="0" w:after="0" w:line="240" w:lineRule="auto"/>
            </w:pPr>
          </w:p>
        </w:tc>
      </w:tr>
      <w:tr w14:paraId="5B411723">
        <w:trPr>
          <w:jc w:val="center"/>
        </w:trPr>
        <w:tc>
          <w:tcPr>
            <w:tcW w:w="1032" w:type="dxa"/>
            <w:tcMar>
              <w:top w:w="35" w:type="dxa"/>
              <w:left w:w="35" w:type="dxa"/>
              <w:bottom w:w="35" w:type="dxa"/>
              <w:right w:w="35" w:type="dxa"/>
            </w:tcMar>
            <w:vAlign w:val="top"/>
          </w:tcPr>
          <w:p w14:paraId="0C41B8D3">
            <w:pPr>
              <w:keepNext w:val="0"/>
              <w:keepLines w:val="0"/>
              <w:pageBreakBefore w:val="0"/>
              <w:widowControl/>
              <w:spacing w:before="0" w:after="0" w:line="240" w:lineRule="auto"/>
            </w:pPr>
            <w:r>
              <w:rPr>
                <w:rFonts w:ascii="Times New Roman" w:hAnsi="Times New Roman" w:eastAsia="Times New Roman"/>
                <w:b w:val="0"/>
                <w:sz w:val="13"/>
              </w:rPr>
              <w:t>3</w:t>
            </w:r>
          </w:p>
        </w:tc>
        <w:tc>
          <w:tcPr>
            <w:tcW w:w="1032" w:type="dxa"/>
            <w:tcMar>
              <w:top w:w="35" w:type="dxa"/>
              <w:left w:w="35" w:type="dxa"/>
              <w:bottom w:w="35" w:type="dxa"/>
              <w:right w:w="35" w:type="dxa"/>
            </w:tcMar>
            <w:vAlign w:val="top"/>
          </w:tcPr>
          <w:p w14:paraId="42949C7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338D32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E9EC70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C61D9F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83CC5C0">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1A1370F">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CA1D8D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7C9880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46D12C2">
            <w:pPr>
              <w:keepNext w:val="0"/>
              <w:keepLines w:val="0"/>
              <w:pageBreakBefore w:val="0"/>
              <w:widowControl/>
              <w:spacing w:before="0" w:after="0" w:line="240" w:lineRule="auto"/>
            </w:pPr>
          </w:p>
        </w:tc>
      </w:tr>
      <w:tr w14:paraId="6FB084D6">
        <w:trPr>
          <w:jc w:val="center"/>
        </w:trPr>
        <w:tc>
          <w:tcPr>
            <w:tcW w:w="1032" w:type="dxa"/>
            <w:tcMar>
              <w:top w:w="35" w:type="dxa"/>
              <w:left w:w="35" w:type="dxa"/>
              <w:bottom w:w="35" w:type="dxa"/>
              <w:right w:w="35" w:type="dxa"/>
            </w:tcMar>
            <w:vAlign w:val="top"/>
          </w:tcPr>
          <w:p w14:paraId="3A44D954">
            <w:pPr>
              <w:keepNext w:val="0"/>
              <w:keepLines w:val="0"/>
              <w:pageBreakBefore w:val="0"/>
              <w:widowControl/>
              <w:spacing w:before="0" w:after="0" w:line="240" w:lineRule="auto"/>
            </w:pPr>
            <w:r>
              <w:rPr>
                <w:rFonts w:ascii="Times New Roman" w:hAnsi="Times New Roman" w:eastAsia="Times New Roman"/>
                <w:b w:val="0"/>
                <w:sz w:val="13"/>
              </w:rPr>
              <w:t>4</w:t>
            </w:r>
          </w:p>
        </w:tc>
        <w:tc>
          <w:tcPr>
            <w:tcW w:w="1032" w:type="dxa"/>
            <w:tcMar>
              <w:top w:w="35" w:type="dxa"/>
              <w:left w:w="35" w:type="dxa"/>
              <w:bottom w:w="35" w:type="dxa"/>
              <w:right w:w="35" w:type="dxa"/>
            </w:tcMar>
            <w:vAlign w:val="top"/>
          </w:tcPr>
          <w:p w14:paraId="712F58D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04A624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DE64EF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415D946">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1C86E5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751EB3E">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E4410A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34B5266">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217A04E">
            <w:pPr>
              <w:keepNext w:val="0"/>
              <w:keepLines w:val="0"/>
              <w:pageBreakBefore w:val="0"/>
              <w:widowControl/>
              <w:spacing w:before="0" w:after="0" w:line="240" w:lineRule="auto"/>
            </w:pPr>
          </w:p>
        </w:tc>
      </w:tr>
      <w:tr w14:paraId="4333026B">
        <w:trPr>
          <w:jc w:val="center"/>
        </w:trPr>
        <w:tc>
          <w:tcPr>
            <w:tcW w:w="1032" w:type="dxa"/>
            <w:tcMar>
              <w:top w:w="35" w:type="dxa"/>
              <w:left w:w="35" w:type="dxa"/>
              <w:bottom w:w="35" w:type="dxa"/>
              <w:right w:w="35" w:type="dxa"/>
            </w:tcMar>
            <w:vAlign w:val="top"/>
          </w:tcPr>
          <w:p w14:paraId="322D687B">
            <w:pPr>
              <w:keepNext w:val="0"/>
              <w:keepLines w:val="0"/>
              <w:pageBreakBefore w:val="0"/>
              <w:widowControl/>
              <w:spacing w:before="0" w:after="0" w:line="240" w:lineRule="auto"/>
            </w:pPr>
            <w:r>
              <w:rPr>
                <w:rFonts w:ascii="Times New Roman" w:hAnsi="Times New Roman" w:eastAsia="Times New Roman"/>
                <w:b w:val="0"/>
                <w:sz w:val="13"/>
              </w:rPr>
              <w:t>5</w:t>
            </w:r>
          </w:p>
        </w:tc>
        <w:tc>
          <w:tcPr>
            <w:tcW w:w="1032" w:type="dxa"/>
            <w:tcMar>
              <w:top w:w="35" w:type="dxa"/>
              <w:left w:w="35" w:type="dxa"/>
              <w:bottom w:w="35" w:type="dxa"/>
              <w:right w:w="35" w:type="dxa"/>
            </w:tcMar>
            <w:vAlign w:val="top"/>
          </w:tcPr>
          <w:p w14:paraId="58C9F5F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1C5EE1E">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93E164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BE09B17">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B60008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D260A5E">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1B1D38F">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3C4FAB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B75834C">
            <w:pPr>
              <w:keepNext w:val="0"/>
              <w:keepLines w:val="0"/>
              <w:pageBreakBefore w:val="0"/>
              <w:widowControl/>
              <w:spacing w:before="0" w:after="0" w:line="240" w:lineRule="auto"/>
            </w:pPr>
          </w:p>
        </w:tc>
      </w:tr>
    </w:tbl>
    <w:p w14:paraId="4BD5DF97">
      <w:pPr>
        <w:keepNext w:val="0"/>
        <w:keepLines w:val="0"/>
        <w:pageBreakBefore w:val="0"/>
        <w:widowControl/>
        <w:spacing w:before="0" w:after="60" w:line="240" w:lineRule="auto"/>
      </w:pPr>
    </w:p>
    <w:p w14:paraId="7834F469">
      <w:pPr>
        <w:keepNext w:val="0"/>
        <w:keepLines w:val="0"/>
        <w:pageBreakBefore w:val="0"/>
        <w:widowControl/>
        <w:spacing w:before="100" w:after="60" w:line="252" w:lineRule="auto"/>
      </w:pPr>
      <w:r>
        <w:rPr>
          <w:rFonts w:ascii="Times New Roman" w:hAnsi="Times New Roman" w:eastAsia="Times New Roman"/>
          <w:b/>
          <w:sz w:val="24"/>
        </w:rPr>
        <w:t>Attendance Percentage Formula</w:t>
      </w:r>
    </w:p>
    <w:p w14:paraId="4B61BECB">
      <w:pPr>
        <w:keepNext w:val="0"/>
        <w:keepLines w:val="0"/>
        <w:pageBreakBefore w:val="0"/>
        <w:widowControl/>
        <w:spacing w:before="0" w:after="100" w:line="252" w:lineRule="auto"/>
      </w:pPr>
      <w:r>
        <w:rPr>
          <w:rFonts w:ascii="Times New Roman" w:hAnsi="Times New Roman" w:eastAsia="Times New Roman"/>
          <w:b w:val="0"/>
          <w:sz w:val="23"/>
        </w:rPr>
        <w:t>Attendance % = Sessions Present ÷ Total Sessions Expected × 100</w:t>
      </w:r>
    </w:p>
    <w:p w14:paraId="2B0A72EF">
      <w:pPr>
        <w:keepNext w:val="0"/>
        <w:keepLines w:val="0"/>
        <w:pageBreakBefore w:val="0"/>
        <w:widowControl/>
        <w:spacing w:before="100" w:after="60" w:line="252" w:lineRule="auto"/>
      </w:pPr>
      <w:r>
        <w:rPr>
          <w:rFonts w:ascii="Times New Roman" w:hAnsi="Times New Roman" w:eastAsia="Times New Roman"/>
          <w:b/>
          <w:sz w:val="24"/>
        </w:rPr>
        <w:t>Weekly Attendance Rating</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4"/>
        <w:gridCol w:w="3464"/>
        <w:gridCol w:w="3464"/>
      </w:tblGrid>
      <w:tr w14:paraId="670CA30D">
        <w:trPr>
          <w:jc w:val="center"/>
        </w:trPr>
        <w:tc>
          <w:tcPr>
            <w:tcW w:w="3441" w:type="dxa"/>
            <w:shd w:val="clear" w:color="auto" w:fill="D9EAF7"/>
            <w:tcMar>
              <w:top w:w="35" w:type="dxa"/>
              <w:left w:w="35" w:type="dxa"/>
              <w:bottom w:w="35" w:type="dxa"/>
              <w:right w:w="35" w:type="dxa"/>
            </w:tcMar>
            <w:vAlign w:val="top"/>
          </w:tcPr>
          <w:p w14:paraId="6634BE2E">
            <w:pPr>
              <w:keepNext w:val="0"/>
              <w:keepLines w:val="0"/>
              <w:pageBreakBefore w:val="0"/>
              <w:widowControl/>
              <w:spacing w:before="0" w:after="0" w:line="240" w:lineRule="auto"/>
            </w:pPr>
            <w:r>
              <w:rPr>
                <w:rFonts w:ascii="Times New Roman" w:hAnsi="Times New Roman" w:eastAsia="Times New Roman"/>
                <w:b/>
                <w:sz w:val="19"/>
              </w:rPr>
              <w:t>Attendance %</w:t>
            </w:r>
          </w:p>
        </w:tc>
        <w:tc>
          <w:tcPr>
            <w:tcW w:w="3441" w:type="dxa"/>
            <w:shd w:val="clear" w:color="auto" w:fill="D9EAF7"/>
            <w:tcMar>
              <w:top w:w="35" w:type="dxa"/>
              <w:left w:w="35" w:type="dxa"/>
              <w:bottom w:w="35" w:type="dxa"/>
              <w:right w:w="35" w:type="dxa"/>
            </w:tcMar>
            <w:vAlign w:val="top"/>
          </w:tcPr>
          <w:p w14:paraId="3E63F9EC">
            <w:pPr>
              <w:keepNext w:val="0"/>
              <w:keepLines w:val="0"/>
              <w:pageBreakBefore w:val="0"/>
              <w:widowControl/>
              <w:spacing w:before="0" w:after="0" w:line="240" w:lineRule="auto"/>
            </w:pPr>
            <w:r>
              <w:rPr>
                <w:rFonts w:ascii="Times New Roman" w:hAnsi="Times New Roman" w:eastAsia="Times New Roman"/>
                <w:b/>
                <w:sz w:val="19"/>
              </w:rPr>
              <w:t>Rating</w:t>
            </w:r>
          </w:p>
        </w:tc>
        <w:tc>
          <w:tcPr>
            <w:tcW w:w="3441" w:type="dxa"/>
            <w:shd w:val="clear" w:color="auto" w:fill="D9EAF7"/>
            <w:tcMar>
              <w:top w:w="35" w:type="dxa"/>
              <w:left w:w="35" w:type="dxa"/>
              <w:bottom w:w="35" w:type="dxa"/>
              <w:right w:w="35" w:type="dxa"/>
            </w:tcMar>
            <w:vAlign w:val="top"/>
          </w:tcPr>
          <w:p w14:paraId="01593221">
            <w:pPr>
              <w:keepNext w:val="0"/>
              <w:keepLines w:val="0"/>
              <w:pageBreakBefore w:val="0"/>
              <w:widowControl/>
              <w:spacing w:before="0" w:after="0" w:line="240" w:lineRule="auto"/>
            </w:pPr>
            <w:r>
              <w:rPr>
                <w:rFonts w:ascii="Times New Roman" w:hAnsi="Times New Roman" w:eastAsia="Times New Roman"/>
                <w:b/>
                <w:sz w:val="19"/>
              </w:rPr>
              <w:t>Action</w:t>
            </w:r>
          </w:p>
        </w:tc>
      </w:tr>
      <w:tr w14:paraId="20B7232F">
        <w:trPr>
          <w:jc w:val="center"/>
        </w:trPr>
        <w:tc>
          <w:tcPr>
            <w:tcW w:w="3441" w:type="dxa"/>
            <w:tcMar>
              <w:top w:w="35" w:type="dxa"/>
              <w:left w:w="35" w:type="dxa"/>
              <w:bottom w:w="35" w:type="dxa"/>
              <w:right w:w="35" w:type="dxa"/>
            </w:tcMar>
            <w:vAlign w:val="top"/>
          </w:tcPr>
          <w:p w14:paraId="647A63F1">
            <w:pPr>
              <w:keepNext w:val="0"/>
              <w:keepLines w:val="0"/>
              <w:pageBreakBefore w:val="0"/>
              <w:widowControl/>
              <w:spacing w:before="0" w:after="0" w:line="240" w:lineRule="auto"/>
            </w:pPr>
            <w:r>
              <w:rPr>
                <w:rFonts w:ascii="Times New Roman" w:hAnsi="Times New Roman" w:eastAsia="Times New Roman"/>
                <w:b w:val="0"/>
                <w:sz w:val="19"/>
              </w:rPr>
              <w:t>95 to 100%</w:t>
            </w:r>
          </w:p>
        </w:tc>
        <w:tc>
          <w:tcPr>
            <w:tcW w:w="3441" w:type="dxa"/>
            <w:tcMar>
              <w:top w:w="35" w:type="dxa"/>
              <w:left w:w="35" w:type="dxa"/>
              <w:bottom w:w="35" w:type="dxa"/>
              <w:right w:w="35" w:type="dxa"/>
            </w:tcMar>
            <w:vAlign w:val="top"/>
          </w:tcPr>
          <w:p w14:paraId="1F57B262">
            <w:pPr>
              <w:keepNext w:val="0"/>
              <w:keepLines w:val="0"/>
              <w:pageBreakBefore w:val="0"/>
              <w:widowControl/>
              <w:spacing w:before="0" w:after="0" w:line="240" w:lineRule="auto"/>
            </w:pPr>
            <w:r>
              <w:rPr>
                <w:rFonts w:ascii="Times New Roman" w:hAnsi="Times New Roman" w:eastAsia="Times New Roman"/>
                <w:b w:val="0"/>
                <w:sz w:val="19"/>
              </w:rPr>
              <w:t>Excellent</w:t>
            </w:r>
          </w:p>
        </w:tc>
        <w:tc>
          <w:tcPr>
            <w:tcW w:w="3441" w:type="dxa"/>
            <w:tcMar>
              <w:top w:w="35" w:type="dxa"/>
              <w:left w:w="35" w:type="dxa"/>
              <w:bottom w:w="35" w:type="dxa"/>
              <w:right w:w="35" w:type="dxa"/>
            </w:tcMar>
            <w:vAlign w:val="top"/>
          </w:tcPr>
          <w:p w14:paraId="1A3EB7A9">
            <w:pPr>
              <w:keepNext w:val="0"/>
              <w:keepLines w:val="0"/>
              <w:pageBreakBefore w:val="0"/>
              <w:widowControl/>
              <w:spacing w:before="0" w:after="0" w:line="240" w:lineRule="auto"/>
            </w:pPr>
            <w:r>
              <w:rPr>
                <w:rFonts w:ascii="Times New Roman" w:hAnsi="Times New Roman" w:eastAsia="Times New Roman"/>
                <w:b w:val="0"/>
                <w:sz w:val="19"/>
              </w:rPr>
              <w:t>Commend</w:t>
            </w:r>
          </w:p>
        </w:tc>
      </w:tr>
      <w:tr w14:paraId="0DF36905">
        <w:trPr>
          <w:jc w:val="center"/>
        </w:trPr>
        <w:tc>
          <w:tcPr>
            <w:tcW w:w="3441" w:type="dxa"/>
            <w:tcMar>
              <w:top w:w="35" w:type="dxa"/>
              <w:left w:w="35" w:type="dxa"/>
              <w:bottom w:w="35" w:type="dxa"/>
              <w:right w:w="35" w:type="dxa"/>
            </w:tcMar>
            <w:vAlign w:val="top"/>
          </w:tcPr>
          <w:p w14:paraId="0DAF0353">
            <w:pPr>
              <w:keepNext w:val="0"/>
              <w:keepLines w:val="0"/>
              <w:pageBreakBefore w:val="0"/>
              <w:widowControl/>
              <w:spacing w:before="0" w:after="0" w:line="240" w:lineRule="auto"/>
            </w:pPr>
            <w:r>
              <w:rPr>
                <w:rFonts w:ascii="Times New Roman" w:hAnsi="Times New Roman" w:eastAsia="Times New Roman"/>
                <w:b w:val="0"/>
                <w:sz w:val="19"/>
              </w:rPr>
              <w:t>85 to 94%</w:t>
            </w:r>
          </w:p>
        </w:tc>
        <w:tc>
          <w:tcPr>
            <w:tcW w:w="3441" w:type="dxa"/>
            <w:tcMar>
              <w:top w:w="35" w:type="dxa"/>
              <w:left w:w="35" w:type="dxa"/>
              <w:bottom w:w="35" w:type="dxa"/>
              <w:right w:w="35" w:type="dxa"/>
            </w:tcMar>
            <w:vAlign w:val="top"/>
          </w:tcPr>
          <w:p w14:paraId="1E4D8450">
            <w:pPr>
              <w:keepNext w:val="0"/>
              <w:keepLines w:val="0"/>
              <w:pageBreakBefore w:val="0"/>
              <w:widowControl/>
              <w:spacing w:before="0" w:after="0" w:line="240" w:lineRule="auto"/>
            </w:pPr>
            <w:r>
              <w:rPr>
                <w:rFonts w:ascii="Times New Roman" w:hAnsi="Times New Roman" w:eastAsia="Times New Roman"/>
                <w:b w:val="0"/>
                <w:sz w:val="19"/>
              </w:rPr>
              <w:t>Good</w:t>
            </w:r>
          </w:p>
        </w:tc>
        <w:tc>
          <w:tcPr>
            <w:tcW w:w="3441" w:type="dxa"/>
            <w:tcMar>
              <w:top w:w="35" w:type="dxa"/>
              <w:left w:w="35" w:type="dxa"/>
              <w:bottom w:w="35" w:type="dxa"/>
              <w:right w:w="35" w:type="dxa"/>
            </w:tcMar>
            <w:vAlign w:val="top"/>
          </w:tcPr>
          <w:p w14:paraId="6422B641">
            <w:pPr>
              <w:keepNext w:val="0"/>
              <w:keepLines w:val="0"/>
              <w:pageBreakBefore w:val="0"/>
              <w:widowControl/>
              <w:spacing w:before="0" w:after="0" w:line="240" w:lineRule="auto"/>
            </w:pPr>
            <w:r>
              <w:rPr>
                <w:rFonts w:ascii="Times New Roman" w:hAnsi="Times New Roman" w:eastAsia="Times New Roman"/>
                <w:b w:val="0"/>
                <w:sz w:val="19"/>
              </w:rPr>
              <w:t>Monitor</w:t>
            </w:r>
          </w:p>
        </w:tc>
      </w:tr>
      <w:tr w14:paraId="76BE780D">
        <w:trPr>
          <w:jc w:val="center"/>
        </w:trPr>
        <w:tc>
          <w:tcPr>
            <w:tcW w:w="3441" w:type="dxa"/>
            <w:tcMar>
              <w:top w:w="35" w:type="dxa"/>
              <w:left w:w="35" w:type="dxa"/>
              <w:bottom w:w="35" w:type="dxa"/>
              <w:right w:w="35" w:type="dxa"/>
            </w:tcMar>
            <w:vAlign w:val="top"/>
          </w:tcPr>
          <w:p w14:paraId="4EFF8AEA">
            <w:pPr>
              <w:keepNext w:val="0"/>
              <w:keepLines w:val="0"/>
              <w:pageBreakBefore w:val="0"/>
              <w:widowControl/>
              <w:spacing w:before="0" w:after="0" w:line="240" w:lineRule="auto"/>
            </w:pPr>
            <w:r>
              <w:rPr>
                <w:rFonts w:ascii="Times New Roman" w:hAnsi="Times New Roman" w:eastAsia="Times New Roman"/>
                <w:b w:val="0"/>
                <w:sz w:val="19"/>
              </w:rPr>
              <w:t>75 to 84%</w:t>
            </w:r>
          </w:p>
        </w:tc>
        <w:tc>
          <w:tcPr>
            <w:tcW w:w="3441" w:type="dxa"/>
            <w:tcMar>
              <w:top w:w="35" w:type="dxa"/>
              <w:left w:w="35" w:type="dxa"/>
              <w:bottom w:w="35" w:type="dxa"/>
              <w:right w:w="35" w:type="dxa"/>
            </w:tcMar>
            <w:vAlign w:val="top"/>
          </w:tcPr>
          <w:p w14:paraId="58B5DCC9">
            <w:pPr>
              <w:keepNext w:val="0"/>
              <w:keepLines w:val="0"/>
              <w:pageBreakBefore w:val="0"/>
              <w:widowControl/>
              <w:spacing w:before="0" w:after="0" w:line="240" w:lineRule="auto"/>
            </w:pPr>
            <w:r>
              <w:rPr>
                <w:rFonts w:ascii="Times New Roman" w:hAnsi="Times New Roman" w:eastAsia="Times New Roman"/>
                <w:b w:val="0"/>
                <w:sz w:val="19"/>
              </w:rPr>
              <w:t>Fair</w:t>
            </w:r>
          </w:p>
        </w:tc>
        <w:tc>
          <w:tcPr>
            <w:tcW w:w="3441" w:type="dxa"/>
            <w:tcMar>
              <w:top w:w="35" w:type="dxa"/>
              <w:left w:w="35" w:type="dxa"/>
              <w:bottom w:w="35" w:type="dxa"/>
              <w:right w:w="35" w:type="dxa"/>
            </w:tcMar>
            <w:vAlign w:val="top"/>
          </w:tcPr>
          <w:p w14:paraId="547D4ECB">
            <w:pPr>
              <w:keepNext w:val="0"/>
              <w:keepLines w:val="0"/>
              <w:pageBreakBefore w:val="0"/>
              <w:widowControl/>
              <w:spacing w:before="0" w:after="0" w:line="240" w:lineRule="auto"/>
            </w:pPr>
            <w:r>
              <w:rPr>
                <w:rFonts w:ascii="Times New Roman" w:hAnsi="Times New Roman" w:eastAsia="Times New Roman"/>
                <w:b w:val="0"/>
                <w:sz w:val="19"/>
              </w:rPr>
              <w:t>Encourage improvement</w:t>
            </w:r>
          </w:p>
        </w:tc>
      </w:tr>
      <w:tr w14:paraId="2D350632">
        <w:trPr>
          <w:jc w:val="center"/>
        </w:trPr>
        <w:tc>
          <w:tcPr>
            <w:tcW w:w="3441" w:type="dxa"/>
            <w:tcMar>
              <w:top w:w="35" w:type="dxa"/>
              <w:left w:w="35" w:type="dxa"/>
              <w:bottom w:w="35" w:type="dxa"/>
              <w:right w:w="35" w:type="dxa"/>
            </w:tcMar>
            <w:vAlign w:val="top"/>
          </w:tcPr>
          <w:p w14:paraId="2A383F18">
            <w:pPr>
              <w:keepNext w:val="0"/>
              <w:keepLines w:val="0"/>
              <w:pageBreakBefore w:val="0"/>
              <w:widowControl/>
              <w:spacing w:before="0" w:after="0" w:line="240" w:lineRule="auto"/>
            </w:pPr>
            <w:r>
              <w:rPr>
                <w:rFonts w:ascii="Times New Roman" w:hAnsi="Times New Roman" w:eastAsia="Times New Roman"/>
                <w:b w:val="0"/>
                <w:sz w:val="19"/>
              </w:rPr>
              <w:t>60 to 74%</w:t>
            </w:r>
          </w:p>
        </w:tc>
        <w:tc>
          <w:tcPr>
            <w:tcW w:w="3441" w:type="dxa"/>
            <w:tcMar>
              <w:top w:w="35" w:type="dxa"/>
              <w:left w:w="35" w:type="dxa"/>
              <w:bottom w:w="35" w:type="dxa"/>
              <w:right w:w="35" w:type="dxa"/>
            </w:tcMar>
            <w:vAlign w:val="top"/>
          </w:tcPr>
          <w:p w14:paraId="203CEA95">
            <w:pPr>
              <w:keepNext w:val="0"/>
              <w:keepLines w:val="0"/>
              <w:pageBreakBefore w:val="0"/>
              <w:widowControl/>
              <w:spacing w:before="0" w:after="0" w:line="240" w:lineRule="auto"/>
            </w:pPr>
            <w:r>
              <w:rPr>
                <w:rFonts w:ascii="Times New Roman" w:hAnsi="Times New Roman" w:eastAsia="Times New Roman"/>
                <w:b w:val="0"/>
                <w:sz w:val="19"/>
              </w:rPr>
              <w:t>Poor</w:t>
            </w:r>
          </w:p>
        </w:tc>
        <w:tc>
          <w:tcPr>
            <w:tcW w:w="3441" w:type="dxa"/>
            <w:tcMar>
              <w:top w:w="35" w:type="dxa"/>
              <w:left w:w="35" w:type="dxa"/>
              <w:bottom w:w="35" w:type="dxa"/>
              <w:right w:w="35" w:type="dxa"/>
            </w:tcMar>
            <w:vAlign w:val="top"/>
          </w:tcPr>
          <w:p w14:paraId="24CA0214">
            <w:pPr>
              <w:keepNext w:val="0"/>
              <w:keepLines w:val="0"/>
              <w:pageBreakBefore w:val="0"/>
              <w:widowControl/>
              <w:spacing w:before="0" w:after="0" w:line="240" w:lineRule="auto"/>
            </w:pPr>
            <w:r>
              <w:rPr>
                <w:rFonts w:ascii="Times New Roman" w:hAnsi="Times New Roman" w:eastAsia="Times New Roman"/>
                <w:b w:val="0"/>
                <w:sz w:val="19"/>
              </w:rPr>
              <w:t>Warning and mentoring</w:t>
            </w:r>
          </w:p>
        </w:tc>
      </w:tr>
      <w:tr w14:paraId="3DC21F7F">
        <w:trPr>
          <w:jc w:val="center"/>
        </w:trPr>
        <w:tc>
          <w:tcPr>
            <w:tcW w:w="3441" w:type="dxa"/>
            <w:tcMar>
              <w:top w:w="35" w:type="dxa"/>
              <w:left w:w="35" w:type="dxa"/>
              <w:bottom w:w="35" w:type="dxa"/>
              <w:right w:w="35" w:type="dxa"/>
            </w:tcMar>
            <w:vAlign w:val="top"/>
          </w:tcPr>
          <w:p w14:paraId="7F7861BF">
            <w:pPr>
              <w:keepNext w:val="0"/>
              <w:keepLines w:val="0"/>
              <w:pageBreakBefore w:val="0"/>
              <w:widowControl/>
              <w:spacing w:before="0" w:after="0" w:line="240" w:lineRule="auto"/>
            </w:pPr>
            <w:r>
              <w:rPr>
                <w:rFonts w:ascii="Times New Roman" w:hAnsi="Times New Roman" w:eastAsia="Times New Roman"/>
                <w:b w:val="0"/>
                <w:sz w:val="19"/>
              </w:rPr>
              <w:t>Below 60%</w:t>
            </w:r>
          </w:p>
        </w:tc>
        <w:tc>
          <w:tcPr>
            <w:tcW w:w="3441" w:type="dxa"/>
            <w:tcMar>
              <w:top w:w="35" w:type="dxa"/>
              <w:left w:w="35" w:type="dxa"/>
              <w:bottom w:w="35" w:type="dxa"/>
              <w:right w:w="35" w:type="dxa"/>
            </w:tcMar>
            <w:vAlign w:val="top"/>
          </w:tcPr>
          <w:p w14:paraId="5D8EC897">
            <w:pPr>
              <w:keepNext w:val="0"/>
              <w:keepLines w:val="0"/>
              <w:pageBreakBefore w:val="0"/>
              <w:widowControl/>
              <w:spacing w:before="0" w:after="0" w:line="240" w:lineRule="auto"/>
            </w:pPr>
            <w:r>
              <w:rPr>
                <w:rFonts w:ascii="Times New Roman" w:hAnsi="Times New Roman" w:eastAsia="Times New Roman"/>
                <w:b w:val="0"/>
                <w:sz w:val="19"/>
              </w:rPr>
              <w:t>Critical</w:t>
            </w:r>
          </w:p>
        </w:tc>
        <w:tc>
          <w:tcPr>
            <w:tcW w:w="3441" w:type="dxa"/>
            <w:tcMar>
              <w:top w:w="35" w:type="dxa"/>
              <w:left w:w="35" w:type="dxa"/>
              <w:bottom w:w="35" w:type="dxa"/>
              <w:right w:w="35" w:type="dxa"/>
            </w:tcMar>
            <w:vAlign w:val="top"/>
          </w:tcPr>
          <w:p w14:paraId="108BA6B0">
            <w:pPr>
              <w:keepNext w:val="0"/>
              <w:keepLines w:val="0"/>
              <w:pageBreakBefore w:val="0"/>
              <w:widowControl/>
              <w:spacing w:before="0" w:after="0" w:line="240" w:lineRule="auto"/>
            </w:pPr>
            <w:r>
              <w:rPr>
                <w:rFonts w:ascii="Times New Roman" w:hAnsi="Times New Roman" w:eastAsia="Times New Roman"/>
                <w:b w:val="0"/>
                <w:sz w:val="19"/>
              </w:rPr>
              <w:t>Management review</w:t>
            </w:r>
          </w:p>
        </w:tc>
      </w:tr>
    </w:tbl>
    <w:p w14:paraId="5A443F1D">
      <w:pPr>
        <w:keepNext w:val="0"/>
        <w:keepLines w:val="0"/>
        <w:pageBreakBefore w:val="0"/>
        <w:widowControl/>
        <w:spacing w:before="0" w:after="60" w:line="240" w:lineRule="auto"/>
      </w:pPr>
    </w:p>
    <w:p w14:paraId="3FC99858">
      <w:pPr>
        <w:pStyle w:val="2"/>
        <w:keepNext/>
        <w:keepLines w:val="0"/>
        <w:pageBreakBefore w:val="0"/>
        <w:widowControl/>
        <w:spacing w:before="240" w:after="120" w:line="252" w:lineRule="auto"/>
      </w:pPr>
      <w:r>
        <w:rPr>
          <w:rFonts w:ascii="Times New Roman" w:hAnsi="Times New Roman" w:eastAsia="Times New Roman"/>
          <w:b/>
          <w:sz w:val="30"/>
        </w:rPr>
        <w:t>22. MONTHLY ATTENDANCE SUMMARY</w:t>
      </w:r>
    </w:p>
    <w:p w14:paraId="291018E6">
      <w:pPr>
        <w:keepNext w:val="0"/>
        <w:keepLines w:val="0"/>
        <w:pageBreakBefore w:val="0"/>
        <w:widowControl/>
        <w:spacing w:before="100" w:after="60" w:line="252" w:lineRule="auto"/>
      </w:pPr>
      <w:r>
        <w:rPr>
          <w:rFonts w:ascii="Times New Roman" w:hAnsi="Times New Roman" w:eastAsia="Times New Roman"/>
          <w:b/>
          <w:sz w:val="24"/>
        </w:rPr>
        <w:t>Monthly Attendance Summary</w:t>
      </w:r>
    </w:p>
    <w:p w14:paraId="313A03AD">
      <w:pPr>
        <w:keepNext w:val="0"/>
        <w:keepLines w:val="0"/>
        <w:pageBreakBefore w:val="0"/>
        <w:widowControl/>
        <w:spacing w:before="0" w:after="100" w:line="252" w:lineRule="auto"/>
      </w:pPr>
      <w:r>
        <w:rPr>
          <w:rFonts w:ascii="Times New Roman" w:hAnsi="Times New Roman" w:eastAsia="Times New Roman"/>
          <w:b w:val="0"/>
          <w:sz w:val="23"/>
        </w:rPr>
        <w:t>Month: _________________________</w:t>
      </w:r>
      <w:r>
        <w:rPr>
          <w:rFonts w:ascii="Times New Roman" w:hAnsi="Times New Roman" w:eastAsia="Times New Roman"/>
          <w:b w:val="0"/>
          <w:sz w:val="23"/>
        </w:rPr>
        <w:br w:type="textWrapping"/>
      </w:r>
      <w:r>
        <w:rPr>
          <w:rFonts w:ascii="Times New Roman" w:hAnsi="Times New Roman" w:eastAsia="Times New Roman"/>
          <w:b w:val="0"/>
          <w:sz w:val="23"/>
        </w:rPr>
        <w:t>Class or 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Prepared By: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944"/>
        <w:gridCol w:w="944"/>
        <w:gridCol w:w="945"/>
        <w:gridCol w:w="945"/>
        <w:gridCol w:w="945"/>
        <w:gridCol w:w="945"/>
        <w:gridCol w:w="945"/>
        <w:gridCol w:w="945"/>
        <w:gridCol w:w="945"/>
        <w:gridCol w:w="945"/>
      </w:tblGrid>
      <w:tr w14:paraId="67B972B4">
        <w:trPr>
          <w:jc w:val="center"/>
        </w:trPr>
        <w:tc>
          <w:tcPr>
            <w:tcW w:w="938" w:type="dxa"/>
            <w:shd w:val="clear" w:color="auto" w:fill="D9EAF7"/>
            <w:tcMar>
              <w:top w:w="35" w:type="dxa"/>
              <w:left w:w="35" w:type="dxa"/>
              <w:bottom w:w="35" w:type="dxa"/>
              <w:right w:w="35" w:type="dxa"/>
            </w:tcMar>
            <w:vAlign w:val="top"/>
          </w:tcPr>
          <w:p w14:paraId="0292F1E5">
            <w:pPr>
              <w:keepNext w:val="0"/>
              <w:keepLines w:val="0"/>
              <w:pageBreakBefore w:val="0"/>
              <w:widowControl/>
              <w:spacing w:before="0" w:after="0" w:line="240" w:lineRule="auto"/>
            </w:pPr>
            <w:r>
              <w:rPr>
                <w:rFonts w:ascii="Times New Roman" w:hAnsi="Times New Roman" w:eastAsia="Times New Roman"/>
                <w:b/>
                <w:sz w:val="13"/>
              </w:rPr>
              <w:t>No.</w:t>
            </w:r>
          </w:p>
        </w:tc>
        <w:tc>
          <w:tcPr>
            <w:tcW w:w="938" w:type="dxa"/>
            <w:shd w:val="clear" w:color="auto" w:fill="D9EAF7"/>
            <w:tcMar>
              <w:top w:w="35" w:type="dxa"/>
              <w:left w:w="35" w:type="dxa"/>
              <w:bottom w:w="35" w:type="dxa"/>
              <w:right w:w="35" w:type="dxa"/>
            </w:tcMar>
            <w:vAlign w:val="top"/>
          </w:tcPr>
          <w:p w14:paraId="30184CC6">
            <w:pPr>
              <w:keepNext w:val="0"/>
              <w:keepLines w:val="0"/>
              <w:pageBreakBefore w:val="0"/>
              <w:widowControl/>
              <w:spacing w:before="0" w:after="0" w:line="240" w:lineRule="auto"/>
            </w:pPr>
            <w:r>
              <w:rPr>
                <w:rFonts w:ascii="Times New Roman" w:hAnsi="Times New Roman" w:eastAsia="Times New Roman"/>
                <w:b/>
                <w:sz w:val="13"/>
              </w:rPr>
              <w:t>Student Name</w:t>
            </w:r>
          </w:p>
        </w:tc>
        <w:tc>
          <w:tcPr>
            <w:tcW w:w="938" w:type="dxa"/>
            <w:shd w:val="clear" w:color="auto" w:fill="D9EAF7"/>
            <w:tcMar>
              <w:top w:w="35" w:type="dxa"/>
              <w:left w:w="35" w:type="dxa"/>
              <w:bottom w:w="35" w:type="dxa"/>
              <w:right w:w="35" w:type="dxa"/>
            </w:tcMar>
            <w:vAlign w:val="top"/>
          </w:tcPr>
          <w:p w14:paraId="3D77ED5F">
            <w:pPr>
              <w:keepNext w:val="0"/>
              <w:keepLines w:val="0"/>
              <w:pageBreakBefore w:val="0"/>
              <w:widowControl/>
              <w:spacing w:before="0" w:after="0" w:line="240" w:lineRule="auto"/>
            </w:pPr>
            <w:r>
              <w:rPr>
                <w:rFonts w:ascii="Times New Roman" w:hAnsi="Times New Roman" w:eastAsia="Times New Roman"/>
                <w:b/>
                <w:sz w:val="13"/>
              </w:rPr>
              <w:t>Student ID</w:t>
            </w:r>
          </w:p>
        </w:tc>
        <w:tc>
          <w:tcPr>
            <w:tcW w:w="938" w:type="dxa"/>
            <w:shd w:val="clear" w:color="auto" w:fill="D9EAF7"/>
            <w:tcMar>
              <w:top w:w="35" w:type="dxa"/>
              <w:left w:w="35" w:type="dxa"/>
              <w:bottom w:w="35" w:type="dxa"/>
              <w:right w:w="35" w:type="dxa"/>
            </w:tcMar>
            <w:vAlign w:val="top"/>
          </w:tcPr>
          <w:p w14:paraId="52B8C864">
            <w:pPr>
              <w:keepNext w:val="0"/>
              <w:keepLines w:val="0"/>
              <w:pageBreakBefore w:val="0"/>
              <w:widowControl/>
              <w:spacing w:before="0" w:after="0" w:line="240" w:lineRule="auto"/>
            </w:pPr>
            <w:r>
              <w:rPr>
                <w:rFonts w:ascii="Times New Roman" w:hAnsi="Times New Roman" w:eastAsia="Times New Roman"/>
                <w:b/>
                <w:sz w:val="13"/>
              </w:rPr>
              <w:t>Expected Sessions</w:t>
            </w:r>
          </w:p>
        </w:tc>
        <w:tc>
          <w:tcPr>
            <w:tcW w:w="938" w:type="dxa"/>
            <w:shd w:val="clear" w:color="auto" w:fill="D9EAF7"/>
            <w:tcMar>
              <w:top w:w="35" w:type="dxa"/>
              <w:left w:w="35" w:type="dxa"/>
              <w:bottom w:w="35" w:type="dxa"/>
              <w:right w:w="35" w:type="dxa"/>
            </w:tcMar>
            <w:vAlign w:val="top"/>
          </w:tcPr>
          <w:p w14:paraId="42F20BC6">
            <w:pPr>
              <w:keepNext w:val="0"/>
              <w:keepLines w:val="0"/>
              <w:pageBreakBefore w:val="0"/>
              <w:widowControl/>
              <w:spacing w:before="0" w:after="0" w:line="240" w:lineRule="auto"/>
            </w:pPr>
            <w:r>
              <w:rPr>
                <w:rFonts w:ascii="Times New Roman" w:hAnsi="Times New Roman" w:eastAsia="Times New Roman"/>
                <w:b/>
                <w:sz w:val="13"/>
              </w:rPr>
              <w:t>Present</w:t>
            </w:r>
          </w:p>
        </w:tc>
        <w:tc>
          <w:tcPr>
            <w:tcW w:w="938" w:type="dxa"/>
            <w:shd w:val="clear" w:color="auto" w:fill="D9EAF7"/>
            <w:tcMar>
              <w:top w:w="35" w:type="dxa"/>
              <w:left w:w="35" w:type="dxa"/>
              <w:bottom w:w="35" w:type="dxa"/>
              <w:right w:w="35" w:type="dxa"/>
            </w:tcMar>
            <w:vAlign w:val="top"/>
          </w:tcPr>
          <w:p w14:paraId="5EB70F85">
            <w:pPr>
              <w:keepNext w:val="0"/>
              <w:keepLines w:val="0"/>
              <w:pageBreakBefore w:val="0"/>
              <w:widowControl/>
              <w:spacing w:before="0" w:after="0" w:line="240" w:lineRule="auto"/>
            </w:pPr>
            <w:r>
              <w:rPr>
                <w:rFonts w:ascii="Times New Roman" w:hAnsi="Times New Roman" w:eastAsia="Times New Roman"/>
                <w:b/>
                <w:sz w:val="13"/>
              </w:rPr>
              <w:t>Late</w:t>
            </w:r>
          </w:p>
        </w:tc>
        <w:tc>
          <w:tcPr>
            <w:tcW w:w="938" w:type="dxa"/>
            <w:shd w:val="clear" w:color="auto" w:fill="D9EAF7"/>
            <w:tcMar>
              <w:top w:w="35" w:type="dxa"/>
              <w:left w:w="35" w:type="dxa"/>
              <w:bottom w:w="35" w:type="dxa"/>
              <w:right w:w="35" w:type="dxa"/>
            </w:tcMar>
            <w:vAlign w:val="top"/>
          </w:tcPr>
          <w:p w14:paraId="5FF440CA">
            <w:pPr>
              <w:keepNext w:val="0"/>
              <w:keepLines w:val="0"/>
              <w:pageBreakBefore w:val="0"/>
              <w:widowControl/>
              <w:spacing w:before="0" w:after="0" w:line="240" w:lineRule="auto"/>
            </w:pPr>
            <w:r>
              <w:rPr>
                <w:rFonts w:ascii="Times New Roman" w:hAnsi="Times New Roman" w:eastAsia="Times New Roman"/>
                <w:b/>
                <w:sz w:val="13"/>
              </w:rPr>
              <w:t>Approved Absence</w:t>
            </w:r>
          </w:p>
        </w:tc>
        <w:tc>
          <w:tcPr>
            <w:tcW w:w="938" w:type="dxa"/>
            <w:shd w:val="clear" w:color="auto" w:fill="D9EAF7"/>
            <w:tcMar>
              <w:top w:w="35" w:type="dxa"/>
              <w:left w:w="35" w:type="dxa"/>
              <w:bottom w:w="35" w:type="dxa"/>
              <w:right w:w="35" w:type="dxa"/>
            </w:tcMar>
            <w:vAlign w:val="top"/>
          </w:tcPr>
          <w:p w14:paraId="2506DC04">
            <w:pPr>
              <w:keepNext w:val="0"/>
              <w:keepLines w:val="0"/>
              <w:pageBreakBefore w:val="0"/>
              <w:widowControl/>
              <w:spacing w:before="0" w:after="0" w:line="240" w:lineRule="auto"/>
            </w:pPr>
            <w:r>
              <w:rPr>
                <w:rFonts w:ascii="Times New Roman" w:hAnsi="Times New Roman" w:eastAsia="Times New Roman"/>
                <w:b/>
                <w:sz w:val="13"/>
              </w:rPr>
              <w:t>Unapproved Absence</w:t>
            </w:r>
          </w:p>
        </w:tc>
        <w:tc>
          <w:tcPr>
            <w:tcW w:w="938" w:type="dxa"/>
            <w:shd w:val="clear" w:color="auto" w:fill="D9EAF7"/>
            <w:tcMar>
              <w:top w:w="35" w:type="dxa"/>
              <w:left w:w="35" w:type="dxa"/>
              <w:bottom w:w="35" w:type="dxa"/>
              <w:right w:w="35" w:type="dxa"/>
            </w:tcMar>
            <w:vAlign w:val="top"/>
          </w:tcPr>
          <w:p w14:paraId="664E468B">
            <w:pPr>
              <w:keepNext w:val="0"/>
              <w:keepLines w:val="0"/>
              <w:pageBreakBefore w:val="0"/>
              <w:widowControl/>
              <w:spacing w:before="0" w:after="0" w:line="240" w:lineRule="auto"/>
            </w:pPr>
            <w:r>
              <w:rPr>
                <w:rFonts w:ascii="Times New Roman" w:hAnsi="Times New Roman" w:eastAsia="Times New Roman"/>
                <w:b/>
                <w:sz w:val="13"/>
              </w:rPr>
              <w:t>Attendance %</w:t>
            </w:r>
          </w:p>
        </w:tc>
        <w:tc>
          <w:tcPr>
            <w:tcW w:w="938" w:type="dxa"/>
            <w:shd w:val="clear" w:color="auto" w:fill="D9EAF7"/>
            <w:tcMar>
              <w:top w:w="35" w:type="dxa"/>
              <w:left w:w="35" w:type="dxa"/>
              <w:bottom w:w="35" w:type="dxa"/>
              <w:right w:w="35" w:type="dxa"/>
            </w:tcMar>
            <w:vAlign w:val="top"/>
          </w:tcPr>
          <w:p w14:paraId="23C3384E">
            <w:pPr>
              <w:keepNext w:val="0"/>
              <w:keepLines w:val="0"/>
              <w:pageBreakBefore w:val="0"/>
              <w:widowControl/>
              <w:spacing w:before="0" w:after="0" w:line="240" w:lineRule="auto"/>
            </w:pPr>
            <w:r>
              <w:rPr>
                <w:rFonts w:ascii="Times New Roman" w:hAnsi="Times New Roman" w:eastAsia="Times New Roman"/>
                <w:b/>
                <w:sz w:val="13"/>
              </w:rPr>
              <w:t>Punctuality Rating</w:t>
            </w:r>
          </w:p>
        </w:tc>
        <w:tc>
          <w:tcPr>
            <w:tcW w:w="938" w:type="dxa"/>
            <w:shd w:val="clear" w:color="auto" w:fill="D9EAF7"/>
            <w:tcMar>
              <w:top w:w="35" w:type="dxa"/>
              <w:left w:w="35" w:type="dxa"/>
              <w:bottom w:w="35" w:type="dxa"/>
              <w:right w:w="35" w:type="dxa"/>
            </w:tcMar>
            <w:vAlign w:val="top"/>
          </w:tcPr>
          <w:p w14:paraId="41385029">
            <w:pPr>
              <w:keepNext w:val="0"/>
              <w:keepLines w:val="0"/>
              <w:pageBreakBefore w:val="0"/>
              <w:widowControl/>
              <w:spacing w:before="0" w:after="0" w:line="240" w:lineRule="auto"/>
            </w:pPr>
            <w:r>
              <w:rPr>
                <w:rFonts w:ascii="Times New Roman" w:hAnsi="Times New Roman" w:eastAsia="Times New Roman"/>
                <w:b/>
                <w:sz w:val="13"/>
              </w:rPr>
              <w:t>Action Required</w:t>
            </w:r>
          </w:p>
        </w:tc>
      </w:tr>
      <w:tr w14:paraId="4BE0B876">
        <w:trPr>
          <w:jc w:val="center"/>
        </w:trPr>
        <w:tc>
          <w:tcPr>
            <w:tcW w:w="938" w:type="dxa"/>
            <w:tcMar>
              <w:top w:w="35" w:type="dxa"/>
              <w:left w:w="35" w:type="dxa"/>
              <w:bottom w:w="35" w:type="dxa"/>
              <w:right w:w="35" w:type="dxa"/>
            </w:tcMar>
            <w:vAlign w:val="top"/>
          </w:tcPr>
          <w:p w14:paraId="78A60BC9">
            <w:pPr>
              <w:keepNext w:val="0"/>
              <w:keepLines w:val="0"/>
              <w:pageBreakBefore w:val="0"/>
              <w:widowControl/>
              <w:spacing w:before="0" w:after="0" w:line="240" w:lineRule="auto"/>
            </w:pPr>
            <w:r>
              <w:rPr>
                <w:rFonts w:ascii="Times New Roman" w:hAnsi="Times New Roman" w:eastAsia="Times New Roman"/>
                <w:b w:val="0"/>
                <w:sz w:val="13"/>
              </w:rPr>
              <w:t>1</w:t>
            </w:r>
          </w:p>
        </w:tc>
        <w:tc>
          <w:tcPr>
            <w:tcW w:w="938" w:type="dxa"/>
            <w:tcMar>
              <w:top w:w="35" w:type="dxa"/>
              <w:left w:w="35" w:type="dxa"/>
              <w:bottom w:w="35" w:type="dxa"/>
              <w:right w:w="35" w:type="dxa"/>
            </w:tcMar>
            <w:vAlign w:val="top"/>
          </w:tcPr>
          <w:p w14:paraId="14231A8C">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DC8303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3E95F667">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B36007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C60CC5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1A17E74">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1D9522C">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EB1D657">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C6F0632">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938" w:type="dxa"/>
            <w:tcMar>
              <w:top w:w="35" w:type="dxa"/>
              <w:left w:w="35" w:type="dxa"/>
              <w:bottom w:w="35" w:type="dxa"/>
              <w:right w:w="35" w:type="dxa"/>
            </w:tcMar>
            <w:vAlign w:val="top"/>
          </w:tcPr>
          <w:p w14:paraId="3F20AED3">
            <w:pPr>
              <w:keepNext w:val="0"/>
              <w:keepLines w:val="0"/>
              <w:pageBreakBefore w:val="0"/>
              <w:widowControl/>
              <w:spacing w:before="0" w:after="0" w:line="240" w:lineRule="auto"/>
            </w:pPr>
          </w:p>
        </w:tc>
      </w:tr>
      <w:tr w14:paraId="16ABFF62">
        <w:trPr>
          <w:jc w:val="center"/>
        </w:trPr>
        <w:tc>
          <w:tcPr>
            <w:tcW w:w="938" w:type="dxa"/>
            <w:tcMar>
              <w:top w:w="35" w:type="dxa"/>
              <w:left w:w="35" w:type="dxa"/>
              <w:bottom w:w="35" w:type="dxa"/>
              <w:right w:w="35" w:type="dxa"/>
            </w:tcMar>
            <w:vAlign w:val="top"/>
          </w:tcPr>
          <w:p w14:paraId="7AD95A4C">
            <w:pPr>
              <w:keepNext w:val="0"/>
              <w:keepLines w:val="0"/>
              <w:pageBreakBefore w:val="0"/>
              <w:widowControl/>
              <w:spacing w:before="0" w:after="0" w:line="240" w:lineRule="auto"/>
            </w:pPr>
            <w:r>
              <w:rPr>
                <w:rFonts w:ascii="Times New Roman" w:hAnsi="Times New Roman" w:eastAsia="Times New Roman"/>
                <w:b w:val="0"/>
                <w:sz w:val="13"/>
              </w:rPr>
              <w:t>2</w:t>
            </w:r>
          </w:p>
        </w:tc>
        <w:tc>
          <w:tcPr>
            <w:tcW w:w="938" w:type="dxa"/>
            <w:tcMar>
              <w:top w:w="35" w:type="dxa"/>
              <w:left w:w="35" w:type="dxa"/>
              <w:bottom w:w="35" w:type="dxa"/>
              <w:right w:w="35" w:type="dxa"/>
            </w:tcMar>
            <w:vAlign w:val="top"/>
          </w:tcPr>
          <w:p w14:paraId="1CC50E3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09E1292">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690ED6E">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C657A1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A5819C9">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36C3818F">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8E9D5C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C7751F1">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E0EEB0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938" w:type="dxa"/>
            <w:tcMar>
              <w:top w:w="35" w:type="dxa"/>
              <w:left w:w="35" w:type="dxa"/>
              <w:bottom w:w="35" w:type="dxa"/>
              <w:right w:w="35" w:type="dxa"/>
            </w:tcMar>
            <w:vAlign w:val="top"/>
          </w:tcPr>
          <w:p w14:paraId="2A2976FA">
            <w:pPr>
              <w:keepNext w:val="0"/>
              <w:keepLines w:val="0"/>
              <w:pageBreakBefore w:val="0"/>
              <w:widowControl/>
              <w:spacing w:before="0" w:after="0" w:line="240" w:lineRule="auto"/>
            </w:pPr>
          </w:p>
        </w:tc>
      </w:tr>
      <w:tr w14:paraId="45F2AB30">
        <w:trPr>
          <w:jc w:val="center"/>
        </w:trPr>
        <w:tc>
          <w:tcPr>
            <w:tcW w:w="938" w:type="dxa"/>
            <w:tcMar>
              <w:top w:w="35" w:type="dxa"/>
              <w:left w:w="35" w:type="dxa"/>
              <w:bottom w:w="35" w:type="dxa"/>
              <w:right w:w="35" w:type="dxa"/>
            </w:tcMar>
            <w:vAlign w:val="top"/>
          </w:tcPr>
          <w:p w14:paraId="22FC8263">
            <w:pPr>
              <w:keepNext w:val="0"/>
              <w:keepLines w:val="0"/>
              <w:pageBreakBefore w:val="0"/>
              <w:widowControl/>
              <w:spacing w:before="0" w:after="0" w:line="240" w:lineRule="auto"/>
            </w:pPr>
            <w:r>
              <w:rPr>
                <w:rFonts w:ascii="Times New Roman" w:hAnsi="Times New Roman" w:eastAsia="Times New Roman"/>
                <w:b w:val="0"/>
                <w:sz w:val="13"/>
              </w:rPr>
              <w:t>3</w:t>
            </w:r>
          </w:p>
        </w:tc>
        <w:tc>
          <w:tcPr>
            <w:tcW w:w="938" w:type="dxa"/>
            <w:tcMar>
              <w:top w:w="35" w:type="dxa"/>
              <w:left w:w="35" w:type="dxa"/>
              <w:bottom w:w="35" w:type="dxa"/>
              <w:right w:w="35" w:type="dxa"/>
            </w:tcMar>
            <w:vAlign w:val="top"/>
          </w:tcPr>
          <w:p w14:paraId="2188913E">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333C02EE">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C26AF1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633BD9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BD9F9AD">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DDAD9A9">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35397ECB">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AC7D9BB">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7F2BC79">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938" w:type="dxa"/>
            <w:tcMar>
              <w:top w:w="35" w:type="dxa"/>
              <w:left w:w="35" w:type="dxa"/>
              <w:bottom w:w="35" w:type="dxa"/>
              <w:right w:w="35" w:type="dxa"/>
            </w:tcMar>
            <w:vAlign w:val="top"/>
          </w:tcPr>
          <w:p w14:paraId="367C44D3">
            <w:pPr>
              <w:keepNext w:val="0"/>
              <w:keepLines w:val="0"/>
              <w:pageBreakBefore w:val="0"/>
              <w:widowControl/>
              <w:spacing w:before="0" w:after="0" w:line="240" w:lineRule="auto"/>
            </w:pPr>
          </w:p>
        </w:tc>
      </w:tr>
      <w:tr w14:paraId="1FA2740C">
        <w:trPr>
          <w:jc w:val="center"/>
        </w:trPr>
        <w:tc>
          <w:tcPr>
            <w:tcW w:w="938" w:type="dxa"/>
            <w:tcMar>
              <w:top w:w="35" w:type="dxa"/>
              <w:left w:w="35" w:type="dxa"/>
              <w:bottom w:w="35" w:type="dxa"/>
              <w:right w:w="35" w:type="dxa"/>
            </w:tcMar>
            <w:vAlign w:val="top"/>
          </w:tcPr>
          <w:p w14:paraId="32B6BE4F">
            <w:pPr>
              <w:keepNext w:val="0"/>
              <w:keepLines w:val="0"/>
              <w:pageBreakBefore w:val="0"/>
              <w:widowControl/>
              <w:spacing w:before="0" w:after="0" w:line="240" w:lineRule="auto"/>
            </w:pPr>
            <w:r>
              <w:rPr>
                <w:rFonts w:ascii="Times New Roman" w:hAnsi="Times New Roman" w:eastAsia="Times New Roman"/>
                <w:b w:val="0"/>
                <w:sz w:val="13"/>
              </w:rPr>
              <w:t>4</w:t>
            </w:r>
          </w:p>
        </w:tc>
        <w:tc>
          <w:tcPr>
            <w:tcW w:w="938" w:type="dxa"/>
            <w:tcMar>
              <w:top w:w="35" w:type="dxa"/>
              <w:left w:w="35" w:type="dxa"/>
              <w:bottom w:w="35" w:type="dxa"/>
              <w:right w:w="35" w:type="dxa"/>
            </w:tcMar>
            <w:vAlign w:val="top"/>
          </w:tcPr>
          <w:p w14:paraId="38E4893B">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77122261">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3CCD105">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319F544B">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EA0A60D">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0DCECDE">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BC790C4">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49C7B39A">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01CBA408">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938" w:type="dxa"/>
            <w:tcMar>
              <w:top w:w="35" w:type="dxa"/>
              <w:left w:w="35" w:type="dxa"/>
              <w:bottom w:w="35" w:type="dxa"/>
              <w:right w:w="35" w:type="dxa"/>
            </w:tcMar>
            <w:vAlign w:val="top"/>
          </w:tcPr>
          <w:p w14:paraId="117CAF0F">
            <w:pPr>
              <w:keepNext w:val="0"/>
              <w:keepLines w:val="0"/>
              <w:pageBreakBefore w:val="0"/>
              <w:widowControl/>
              <w:spacing w:before="0" w:after="0" w:line="240" w:lineRule="auto"/>
            </w:pPr>
          </w:p>
        </w:tc>
      </w:tr>
      <w:tr w14:paraId="74F2F0DA">
        <w:trPr>
          <w:jc w:val="center"/>
        </w:trPr>
        <w:tc>
          <w:tcPr>
            <w:tcW w:w="938" w:type="dxa"/>
            <w:tcMar>
              <w:top w:w="35" w:type="dxa"/>
              <w:left w:w="35" w:type="dxa"/>
              <w:bottom w:w="35" w:type="dxa"/>
              <w:right w:w="35" w:type="dxa"/>
            </w:tcMar>
            <w:vAlign w:val="top"/>
          </w:tcPr>
          <w:p w14:paraId="6DA1A542">
            <w:pPr>
              <w:keepNext w:val="0"/>
              <w:keepLines w:val="0"/>
              <w:pageBreakBefore w:val="0"/>
              <w:widowControl/>
              <w:spacing w:before="0" w:after="0" w:line="240" w:lineRule="auto"/>
            </w:pPr>
            <w:r>
              <w:rPr>
                <w:rFonts w:ascii="Times New Roman" w:hAnsi="Times New Roman" w:eastAsia="Times New Roman"/>
                <w:b w:val="0"/>
                <w:sz w:val="13"/>
              </w:rPr>
              <w:t>5</w:t>
            </w:r>
          </w:p>
        </w:tc>
        <w:tc>
          <w:tcPr>
            <w:tcW w:w="938" w:type="dxa"/>
            <w:tcMar>
              <w:top w:w="35" w:type="dxa"/>
              <w:left w:w="35" w:type="dxa"/>
              <w:bottom w:w="35" w:type="dxa"/>
              <w:right w:w="35" w:type="dxa"/>
            </w:tcMar>
            <w:vAlign w:val="top"/>
          </w:tcPr>
          <w:p w14:paraId="6FE62A26">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D48DC64">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0CA20C3">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172E1F48">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440A8726">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75FAF05">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99DD1CB">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7FDFEE9B">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35C96592">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938" w:type="dxa"/>
            <w:tcMar>
              <w:top w:w="35" w:type="dxa"/>
              <w:left w:w="35" w:type="dxa"/>
              <w:bottom w:w="35" w:type="dxa"/>
              <w:right w:w="35" w:type="dxa"/>
            </w:tcMar>
            <w:vAlign w:val="top"/>
          </w:tcPr>
          <w:p w14:paraId="300812D2">
            <w:pPr>
              <w:keepNext w:val="0"/>
              <w:keepLines w:val="0"/>
              <w:pageBreakBefore w:val="0"/>
              <w:widowControl/>
              <w:spacing w:before="0" w:after="0" w:line="240" w:lineRule="auto"/>
            </w:pPr>
          </w:p>
        </w:tc>
      </w:tr>
    </w:tbl>
    <w:p w14:paraId="04223618">
      <w:pPr>
        <w:keepNext w:val="0"/>
        <w:keepLines w:val="0"/>
        <w:pageBreakBefore w:val="0"/>
        <w:widowControl/>
        <w:spacing w:before="0" w:after="60" w:line="240" w:lineRule="auto"/>
      </w:pPr>
    </w:p>
    <w:p w14:paraId="059E56CF">
      <w:pPr>
        <w:keepNext w:val="0"/>
        <w:keepLines w:val="0"/>
        <w:pageBreakBefore w:val="0"/>
        <w:widowControl/>
        <w:spacing w:before="0" w:after="100" w:line="252" w:lineRule="auto"/>
      </w:pPr>
      <w:r>
        <w:rPr>
          <w:rFonts w:ascii="Times New Roman" w:hAnsi="Times New Roman" w:eastAsia="Times New Roman"/>
          <w:b w:val="0"/>
          <w:sz w:val="23"/>
        </w:rPr>
        <w:t>Admin Officer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M&amp;E Officer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Management Review Date: _________________________</w:t>
      </w:r>
    </w:p>
    <w:p w14:paraId="5CDD3DE4">
      <w:pPr>
        <w:keepNext w:val="0"/>
        <w:keepLines w:val="0"/>
        <w:pageBreakBefore w:val="0"/>
        <w:widowControl/>
        <w:spacing w:before="0" w:after="40" w:line="240" w:lineRule="auto"/>
      </w:pPr>
    </w:p>
    <w:p w14:paraId="35909407">
      <w:pPr>
        <w:pStyle w:val="2"/>
        <w:keepNext/>
        <w:keepLines w:val="0"/>
        <w:pageBreakBefore w:val="0"/>
        <w:widowControl/>
        <w:spacing w:before="240" w:after="120" w:line="252" w:lineRule="auto"/>
      </w:pPr>
      <w:r>
        <w:rPr>
          <w:rFonts w:ascii="Times New Roman" w:hAnsi="Times New Roman" w:eastAsia="Times New Roman"/>
          <w:b/>
          <w:sz w:val="30"/>
        </w:rPr>
        <w:t>23. INDIVIDUAL STUDENT ATTENDANCE RECORD</w:t>
      </w:r>
    </w:p>
    <w:p w14:paraId="5496E564">
      <w:pPr>
        <w:keepNext w:val="0"/>
        <w:keepLines w:val="0"/>
        <w:pageBreakBefore w:val="0"/>
        <w:widowControl/>
        <w:spacing w:before="100" w:after="60" w:line="252" w:lineRule="auto"/>
      </w:pPr>
      <w:r>
        <w:rPr>
          <w:rFonts w:ascii="Times New Roman" w:hAnsi="Times New Roman" w:eastAsia="Times New Roman"/>
          <w:b/>
          <w:sz w:val="24"/>
        </w:rPr>
        <w:t>Individual Student Attendance Record</w:t>
      </w:r>
    </w:p>
    <w:p w14:paraId="34220593">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Programme Year: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039"/>
        <w:gridCol w:w="1039"/>
        <w:gridCol w:w="1039"/>
        <w:gridCol w:w="1039"/>
        <w:gridCol w:w="1039"/>
        <w:gridCol w:w="1039"/>
        <w:gridCol w:w="1039"/>
        <w:gridCol w:w="1040"/>
        <w:gridCol w:w="1040"/>
      </w:tblGrid>
      <w:tr w14:paraId="75A7BA02">
        <w:trPr>
          <w:jc w:val="center"/>
        </w:trPr>
        <w:tc>
          <w:tcPr>
            <w:tcW w:w="1032" w:type="dxa"/>
            <w:shd w:val="clear" w:color="auto" w:fill="D9EAF7"/>
            <w:tcMar>
              <w:top w:w="35" w:type="dxa"/>
              <w:left w:w="35" w:type="dxa"/>
              <w:bottom w:w="35" w:type="dxa"/>
              <w:right w:w="35" w:type="dxa"/>
            </w:tcMar>
            <w:vAlign w:val="top"/>
          </w:tcPr>
          <w:p w14:paraId="7D709FC7">
            <w:pPr>
              <w:keepNext w:val="0"/>
              <w:keepLines w:val="0"/>
              <w:pageBreakBefore w:val="0"/>
              <w:widowControl/>
              <w:spacing w:before="0" w:after="0" w:line="240" w:lineRule="auto"/>
            </w:pPr>
            <w:r>
              <w:rPr>
                <w:rFonts w:ascii="Times New Roman" w:hAnsi="Times New Roman" w:eastAsia="Times New Roman"/>
                <w:b/>
                <w:sz w:val="13"/>
              </w:rPr>
              <w:t>Month</w:t>
            </w:r>
          </w:p>
        </w:tc>
        <w:tc>
          <w:tcPr>
            <w:tcW w:w="1032" w:type="dxa"/>
            <w:shd w:val="clear" w:color="auto" w:fill="D9EAF7"/>
            <w:tcMar>
              <w:top w:w="35" w:type="dxa"/>
              <w:left w:w="35" w:type="dxa"/>
              <w:bottom w:w="35" w:type="dxa"/>
              <w:right w:w="35" w:type="dxa"/>
            </w:tcMar>
            <w:vAlign w:val="top"/>
          </w:tcPr>
          <w:p w14:paraId="67F7EDD9">
            <w:pPr>
              <w:keepNext w:val="0"/>
              <w:keepLines w:val="0"/>
              <w:pageBreakBefore w:val="0"/>
              <w:widowControl/>
              <w:spacing w:before="0" w:after="0" w:line="240" w:lineRule="auto"/>
            </w:pPr>
            <w:r>
              <w:rPr>
                <w:rFonts w:ascii="Times New Roman" w:hAnsi="Times New Roman" w:eastAsia="Times New Roman"/>
                <w:b/>
                <w:sz w:val="13"/>
              </w:rPr>
              <w:t>Expected Sessions</w:t>
            </w:r>
          </w:p>
        </w:tc>
        <w:tc>
          <w:tcPr>
            <w:tcW w:w="1032" w:type="dxa"/>
            <w:shd w:val="clear" w:color="auto" w:fill="D9EAF7"/>
            <w:tcMar>
              <w:top w:w="35" w:type="dxa"/>
              <w:left w:w="35" w:type="dxa"/>
              <w:bottom w:w="35" w:type="dxa"/>
              <w:right w:w="35" w:type="dxa"/>
            </w:tcMar>
            <w:vAlign w:val="top"/>
          </w:tcPr>
          <w:p w14:paraId="219EC45A">
            <w:pPr>
              <w:keepNext w:val="0"/>
              <w:keepLines w:val="0"/>
              <w:pageBreakBefore w:val="0"/>
              <w:widowControl/>
              <w:spacing w:before="0" w:after="0" w:line="240" w:lineRule="auto"/>
            </w:pPr>
            <w:r>
              <w:rPr>
                <w:rFonts w:ascii="Times New Roman" w:hAnsi="Times New Roman" w:eastAsia="Times New Roman"/>
                <w:b/>
                <w:sz w:val="13"/>
              </w:rPr>
              <w:t>Present</w:t>
            </w:r>
          </w:p>
        </w:tc>
        <w:tc>
          <w:tcPr>
            <w:tcW w:w="1032" w:type="dxa"/>
            <w:shd w:val="clear" w:color="auto" w:fill="D9EAF7"/>
            <w:tcMar>
              <w:top w:w="35" w:type="dxa"/>
              <w:left w:w="35" w:type="dxa"/>
              <w:bottom w:w="35" w:type="dxa"/>
              <w:right w:w="35" w:type="dxa"/>
            </w:tcMar>
            <w:vAlign w:val="top"/>
          </w:tcPr>
          <w:p w14:paraId="6C4BF968">
            <w:pPr>
              <w:keepNext w:val="0"/>
              <w:keepLines w:val="0"/>
              <w:pageBreakBefore w:val="0"/>
              <w:widowControl/>
              <w:spacing w:before="0" w:after="0" w:line="240" w:lineRule="auto"/>
            </w:pPr>
            <w:r>
              <w:rPr>
                <w:rFonts w:ascii="Times New Roman" w:hAnsi="Times New Roman" w:eastAsia="Times New Roman"/>
                <w:b/>
                <w:sz w:val="13"/>
              </w:rPr>
              <w:t>Late</w:t>
            </w:r>
          </w:p>
        </w:tc>
        <w:tc>
          <w:tcPr>
            <w:tcW w:w="1032" w:type="dxa"/>
            <w:shd w:val="clear" w:color="auto" w:fill="D9EAF7"/>
            <w:tcMar>
              <w:top w:w="35" w:type="dxa"/>
              <w:left w:w="35" w:type="dxa"/>
              <w:bottom w:w="35" w:type="dxa"/>
              <w:right w:w="35" w:type="dxa"/>
            </w:tcMar>
            <w:vAlign w:val="top"/>
          </w:tcPr>
          <w:p w14:paraId="3C5ACA8A">
            <w:pPr>
              <w:keepNext w:val="0"/>
              <w:keepLines w:val="0"/>
              <w:pageBreakBefore w:val="0"/>
              <w:widowControl/>
              <w:spacing w:before="0" w:after="0" w:line="240" w:lineRule="auto"/>
            </w:pPr>
            <w:r>
              <w:rPr>
                <w:rFonts w:ascii="Times New Roman" w:hAnsi="Times New Roman" w:eastAsia="Times New Roman"/>
                <w:b/>
                <w:sz w:val="13"/>
              </w:rPr>
              <w:t>Approved Absence</w:t>
            </w:r>
          </w:p>
        </w:tc>
        <w:tc>
          <w:tcPr>
            <w:tcW w:w="1032" w:type="dxa"/>
            <w:shd w:val="clear" w:color="auto" w:fill="D9EAF7"/>
            <w:tcMar>
              <w:top w:w="35" w:type="dxa"/>
              <w:left w:w="35" w:type="dxa"/>
              <w:bottom w:w="35" w:type="dxa"/>
              <w:right w:w="35" w:type="dxa"/>
            </w:tcMar>
            <w:vAlign w:val="top"/>
          </w:tcPr>
          <w:p w14:paraId="008670E8">
            <w:pPr>
              <w:keepNext w:val="0"/>
              <w:keepLines w:val="0"/>
              <w:pageBreakBefore w:val="0"/>
              <w:widowControl/>
              <w:spacing w:before="0" w:after="0" w:line="240" w:lineRule="auto"/>
            </w:pPr>
            <w:r>
              <w:rPr>
                <w:rFonts w:ascii="Times New Roman" w:hAnsi="Times New Roman" w:eastAsia="Times New Roman"/>
                <w:b/>
                <w:sz w:val="13"/>
              </w:rPr>
              <w:t>Unapproved Absence</w:t>
            </w:r>
          </w:p>
        </w:tc>
        <w:tc>
          <w:tcPr>
            <w:tcW w:w="1032" w:type="dxa"/>
            <w:shd w:val="clear" w:color="auto" w:fill="D9EAF7"/>
            <w:tcMar>
              <w:top w:w="35" w:type="dxa"/>
              <w:left w:w="35" w:type="dxa"/>
              <w:bottom w:w="35" w:type="dxa"/>
              <w:right w:w="35" w:type="dxa"/>
            </w:tcMar>
            <w:vAlign w:val="top"/>
          </w:tcPr>
          <w:p w14:paraId="3D792387">
            <w:pPr>
              <w:keepNext w:val="0"/>
              <w:keepLines w:val="0"/>
              <w:pageBreakBefore w:val="0"/>
              <w:widowControl/>
              <w:spacing w:before="0" w:after="0" w:line="240" w:lineRule="auto"/>
            </w:pPr>
            <w:r>
              <w:rPr>
                <w:rFonts w:ascii="Times New Roman" w:hAnsi="Times New Roman" w:eastAsia="Times New Roman"/>
                <w:b/>
                <w:sz w:val="13"/>
              </w:rPr>
              <w:t>Attendance %</w:t>
            </w:r>
          </w:p>
        </w:tc>
        <w:tc>
          <w:tcPr>
            <w:tcW w:w="1032" w:type="dxa"/>
            <w:shd w:val="clear" w:color="auto" w:fill="D9EAF7"/>
            <w:tcMar>
              <w:top w:w="35" w:type="dxa"/>
              <w:left w:w="35" w:type="dxa"/>
              <w:bottom w:w="35" w:type="dxa"/>
              <w:right w:w="35" w:type="dxa"/>
            </w:tcMar>
            <w:vAlign w:val="top"/>
          </w:tcPr>
          <w:p w14:paraId="39F6D15A">
            <w:pPr>
              <w:keepNext w:val="0"/>
              <w:keepLines w:val="0"/>
              <w:pageBreakBefore w:val="0"/>
              <w:widowControl/>
              <w:spacing w:before="0" w:after="0" w:line="240" w:lineRule="auto"/>
            </w:pPr>
            <w:r>
              <w:rPr>
                <w:rFonts w:ascii="Times New Roman" w:hAnsi="Times New Roman" w:eastAsia="Times New Roman"/>
                <w:b/>
                <w:sz w:val="13"/>
              </w:rPr>
              <w:t>Warning Given</w:t>
            </w:r>
          </w:p>
        </w:tc>
        <w:tc>
          <w:tcPr>
            <w:tcW w:w="1032" w:type="dxa"/>
            <w:shd w:val="clear" w:color="auto" w:fill="D9EAF7"/>
            <w:tcMar>
              <w:top w:w="35" w:type="dxa"/>
              <w:left w:w="35" w:type="dxa"/>
              <w:bottom w:w="35" w:type="dxa"/>
              <w:right w:w="35" w:type="dxa"/>
            </w:tcMar>
            <w:vAlign w:val="top"/>
          </w:tcPr>
          <w:p w14:paraId="0362243F">
            <w:pPr>
              <w:keepNext w:val="0"/>
              <w:keepLines w:val="0"/>
              <w:pageBreakBefore w:val="0"/>
              <w:widowControl/>
              <w:spacing w:before="0" w:after="0" w:line="240" w:lineRule="auto"/>
            </w:pPr>
            <w:r>
              <w:rPr>
                <w:rFonts w:ascii="Times New Roman" w:hAnsi="Times New Roman" w:eastAsia="Times New Roman"/>
                <w:b/>
                <w:sz w:val="13"/>
              </w:rPr>
              <w:t>Mentor Referral</w:t>
            </w:r>
          </w:p>
        </w:tc>
        <w:tc>
          <w:tcPr>
            <w:tcW w:w="1032" w:type="dxa"/>
            <w:shd w:val="clear" w:color="auto" w:fill="D9EAF7"/>
            <w:tcMar>
              <w:top w:w="35" w:type="dxa"/>
              <w:left w:w="35" w:type="dxa"/>
              <w:bottom w:w="35" w:type="dxa"/>
              <w:right w:w="35" w:type="dxa"/>
            </w:tcMar>
            <w:vAlign w:val="top"/>
          </w:tcPr>
          <w:p w14:paraId="6BA5913D">
            <w:pPr>
              <w:keepNext w:val="0"/>
              <w:keepLines w:val="0"/>
              <w:pageBreakBefore w:val="0"/>
              <w:widowControl/>
              <w:spacing w:before="0" w:after="0" w:line="240" w:lineRule="auto"/>
            </w:pPr>
            <w:r>
              <w:rPr>
                <w:rFonts w:ascii="Times New Roman" w:hAnsi="Times New Roman" w:eastAsia="Times New Roman"/>
                <w:b/>
                <w:sz w:val="13"/>
              </w:rPr>
              <w:t>Remarks</w:t>
            </w:r>
          </w:p>
        </w:tc>
      </w:tr>
      <w:tr w14:paraId="38D20272">
        <w:trPr>
          <w:jc w:val="center"/>
        </w:trPr>
        <w:tc>
          <w:tcPr>
            <w:tcW w:w="1032" w:type="dxa"/>
            <w:tcMar>
              <w:top w:w="35" w:type="dxa"/>
              <w:left w:w="35" w:type="dxa"/>
              <w:bottom w:w="35" w:type="dxa"/>
              <w:right w:w="35" w:type="dxa"/>
            </w:tcMar>
            <w:vAlign w:val="top"/>
          </w:tcPr>
          <w:p w14:paraId="51234517">
            <w:pPr>
              <w:keepNext w:val="0"/>
              <w:keepLines w:val="0"/>
              <w:pageBreakBefore w:val="0"/>
              <w:widowControl/>
              <w:spacing w:before="0" w:after="0" w:line="240" w:lineRule="auto"/>
            </w:pPr>
            <w:r>
              <w:rPr>
                <w:rFonts w:ascii="Times New Roman" w:hAnsi="Times New Roman" w:eastAsia="Times New Roman"/>
                <w:b w:val="0"/>
                <w:sz w:val="13"/>
              </w:rPr>
              <w:t>Month 1</w:t>
            </w:r>
          </w:p>
        </w:tc>
        <w:tc>
          <w:tcPr>
            <w:tcW w:w="1032" w:type="dxa"/>
            <w:tcMar>
              <w:top w:w="35" w:type="dxa"/>
              <w:left w:w="35" w:type="dxa"/>
              <w:bottom w:w="35" w:type="dxa"/>
              <w:right w:w="35" w:type="dxa"/>
            </w:tcMar>
            <w:vAlign w:val="top"/>
          </w:tcPr>
          <w:p w14:paraId="0218C06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C740A0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E86C9C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D1A15FA">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7CE56A6">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FA2CB6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DBCFB5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5956ED8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2C7B13E4">
            <w:pPr>
              <w:keepNext w:val="0"/>
              <w:keepLines w:val="0"/>
              <w:pageBreakBefore w:val="0"/>
              <w:widowControl/>
              <w:spacing w:before="0" w:after="0" w:line="240" w:lineRule="auto"/>
            </w:pPr>
          </w:p>
        </w:tc>
      </w:tr>
      <w:tr w14:paraId="222AE5CD">
        <w:trPr>
          <w:jc w:val="center"/>
        </w:trPr>
        <w:tc>
          <w:tcPr>
            <w:tcW w:w="1032" w:type="dxa"/>
            <w:tcMar>
              <w:top w:w="35" w:type="dxa"/>
              <w:left w:w="35" w:type="dxa"/>
              <w:bottom w:w="35" w:type="dxa"/>
              <w:right w:w="35" w:type="dxa"/>
            </w:tcMar>
            <w:vAlign w:val="top"/>
          </w:tcPr>
          <w:p w14:paraId="54835E10">
            <w:pPr>
              <w:keepNext w:val="0"/>
              <w:keepLines w:val="0"/>
              <w:pageBreakBefore w:val="0"/>
              <w:widowControl/>
              <w:spacing w:before="0" w:after="0" w:line="240" w:lineRule="auto"/>
            </w:pPr>
            <w:r>
              <w:rPr>
                <w:rFonts w:ascii="Times New Roman" w:hAnsi="Times New Roman" w:eastAsia="Times New Roman"/>
                <w:b w:val="0"/>
                <w:sz w:val="13"/>
              </w:rPr>
              <w:t>Month 2</w:t>
            </w:r>
          </w:p>
        </w:tc>
        <w:tc>
          <w:tcPr>
            <w:tcW w:w="1032" w:type="dxa"/>
            <w:tcMar>
              <w:top w:w="35" w:type="dxa"/>
              <w:left w:w="35" w:type="dxa"/>
              <w:bottom w:w="35" w:type="dxa"/>
              <w:right w:w="35" w:type="dxa"/>
            </w:tcMar>
            <w:vAlign w:val="top"/>
          </w:tcPr>
          <w:p w14:paraId="5D974C9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7AB217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1546B2F">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77841BF">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EEA14C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68FA939">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B0E4011">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029571E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237F1C44">
            <w:pPr>
              <w:keepNext w:val="0"/>
              <w:keepLines w:val="0"/>
              <w:pageBreakBefore w:val="0"/>
              <w:widowControl/>
              <w:spacing w:before="0" w:after="0" w:line="240" w:lineRule="auto"/>
            </w:pPr>
          </w:p>
        </w:tc>
      </w:tr>
      <w:tr w14:paraId="5C37241F">
        <w:trPr>
          <w:jc w:val="center"/>
        </w:trPr>
        <w:tc>
          <w:tcPr>
            <w:tcW w:w="1032" w:type="dxa"/>
            <w:tcMar>
              <w:top w:w="35" w:type="dxa"/>
              <w:left w:w="35" w:type="dxa"/>
              <w:bottom w:w="35" w:type="dxa"/>
              <w:right w:w="35" w:type="dxa"/>
            </w:tcMar>
            <w:vAlign w:val="top"/>
          </w:tcPr>
          <w:p w14:paraId="5B8B0B0D">
            <w:pPr>
              <w:keepNext w:val="0"/>
              <w:keepLines w:val="0"/>
              <w:pageBreakBefore w:val="0"/>
              <w:widowControl/>
              <w:spacing w:before="0" w:after="0" w:line="240" w:lineRule="auto"/>
            </w:pPr>
            <w:r>
              <w:rPr>
                <w:rFonts w:ascii="Times New Roman" w:hAnsi="Times New Roman" w:eastAsia="Times New Roman"/>
                <w:b w:val="0"/>
                <w:sz w:val="13"/>
              </w:rPr>
              <w:t>Month 3</w:t>
            </w:r>
          </w:p>
        </w:tc>
        <w:tc>
          <w:tcPr>
            <w:tcW w:w="1032" w:type="dxa"/>
            <w:tcMar>
              <w:top w:w="35" w:type="dxa"/>
              <w:left w:w="35" w:type="dxa"/>
              <w:bottom w:w="35" w:type="dxa"/>
              <w:right w:w="35" w:type="dxa"/>
            </w:tcMar>
            <w:vAlign w:val="top"/>
          </w:tcPr>
          <w:p w14:paraId="27495CC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0E02F6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A801E56">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AE8370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5E22D0A">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7329BF9">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DDC1F2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1766E0A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68DA6692">
            <w:pPr>
              <w:keepNext w:val="0"/>
              <w:keepLines w:val="0"/>
              <w:pageBreakBefore w:val="0"/>
              <w:widowControl/>
              <w:spacing w:before="0" w:after="0" w:line="240" w:lineRule="auto"/>
            </w:pPr>
          </w:p>
        </w:tc>
      </w:tr>
      <w:tr w14:paraId="728551E8">
        <w:trPr>
          <w:jc w:val="center"/>
        </w:trPr>
        <w:tc>
          <w:tcPr>
            <w:tcW w:w="1032" w:type="dxa"/>
            <w:tcMar>
              <w:top w:w="35" w:type="dxa"/>
              <w:left w:w="35" w:type="dxa"/>
              <w:bottom w:w="35" w:type="dxa"/>
              <w:right w:w="35" w:type="dxa"/>
            </w:tcMar>
            <w:vAlign w:val="top"/>
          </w:tcPr>
          <w:p w14:paraId="3EBEF131">
            <w:pPr>
              <w:keepNext w:val="0"/>
              <w:keepLines w:val="0"/>
              <w:pageBreakBefore w:val="0"/>
              <w:widowControl/>
              <w:spacing w:before="0" w:after="0" w:line="240" w:lineRule="auto"/>
            </w:pPr>
            <w:r>
              <w:rPr>
                <w:rFonts w:ascii="Times New Roman" w:hAnsi="Times New Roman" w:eastAsia="Times New Roman"/>
                <w:b w:val="0"/>
                <w:sz w:val="13"/>
              </w:rPr>
              <w:t>Month 4</w:t>
            </w:r>
          </w:p>
        </w:tc>
        <w:tc>
          <w:tcPr>
            <w:tcW w:w="1032" w:type="dxa"/>
            <w:tcMar>
              <w:top w:w="35" w:type="dxa"/>
              <w:left w:w="35" w:type="dxa"/>
              <w:bottom w:w="35" w:type="dxa"/>
              <w:right w:w="35" w:type="dxa"/>
            </w:tcMar>
            <w:vAlign w:val="top"/>
          </w:tcPr>
          <w:p w14:paraId="1C918EF9">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95CEE8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2511B1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0174C3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777C9E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6A46FBD">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8FDBAF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426E88A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6786A55C">
            <w:pPr>
              <w:keepNext w:val="0"/>
              <w:keepLines w:val="0"/>
              <w:pageBreakBefore w:val="0"/>
              <w:widowControl/>
              <w:spacing w:before="0" w:after="0" w:line="240" w:lineRule="auto"/>
            </w:pPr>
          </w:p>
        </w:tc>
      </w:tr>
      <w:tr w14:paraId="579794A4">
        <w:trPr>
          <w:jc w:val="center"/>
        </w:trPr>
        <w:tc>
          <w:tcPr>
            <w:tcW w:w="1032" w:type="dxa"/>
            <w:tcMar>
              <w:top w:w="35" w:type="dxa"/>
              <w:left w:w="35" w:type="dxa"/>
              <w:bottom w:w="35" w:type="dxa"/>
              <w:right w:w="35" w:type="dxa"/>
            </w:tcMar>
            <w:vAlign w:val="top"/>
          </w:tcPr>
          <w:p w14:paraId="42058013">
            <w:pPr>
              <w:keepNext w:val="0"/>
              <w:keepLines w:val="0"/>
              <w:pageBreakBefore w:val="0"/>
              <w:widowControl/>
              <w:spacing w:before="0" w:after="0" w:line="240" w:lineRule="auto"/>
            </w:pPr>
            <w:r>
              <w:rPr>
                <w:rFonts w:ascii="Times New Roman" w:hAnsi="Times New Roman" w:eastAsia="Times New Roman"/>
                <w:b w:val="0"/>
                <w:sz w:val="13"/>
              </w:rPr>
              <w:t>Month 5</w:t>
            </w:r>
          </w:p>
        </w:tc>
        <w:tc>
          <w:tcPr>
            <w:tcW w:w="1032" w:type="dxa"/>
            <w:tcMar>
              <w:top w:w="35" w:type="dxa"/>
              <w:left w:w="35" w:type="dxa"/>
              <w:bottom w:w="35" w:type="dxa"/>
              <w:right w:w="35" w:type="dxa"/>
            </w:tcMar>
            <w:vAlign w:val="top"/>
          </w:tcPr>
          <w:p w14:paraId="16F179CA">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DA908C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680419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2C3D2A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E06FE6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3BA5F2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3041ED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7972866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7102A7AA">
            <w:pPr>
              <w:keepNext w:val="0"/>
              <w:keepLines w:val="0"/>
              <w:pageBreakBefore w:val="0"/>
              <w:widowControl/>
              <w:spacing w:before="0" w:after="0" w:line="240" w:lineRule="auto"/>
            </w:pPr>
          </w:p>
        </w:tc>
      </w:tr>
      <w:tr w14:paraId="23C4D4E4">
        <w:trPr>
          <w:jc w:val="center"/>
        </w:trPr>
        <w:tc>
          <w:tcPr>
            <w:tcW w:w="1032" w:type="dxa"/>
            <w:tcMar>
              <w:top w:w="35" w:type="dxa"/>
              <w:left w:w="35" w:type="dxa"/>
              <w:bottom w:w="35" w:type="dxa"/>
              <w:right w:w="35" w:type="dxa"/>
            </w:tcMar>
            <w:vAlign w:val="top"/>
          </w:tcPr>
          <w:p w14:paraId="5AB98CF8">
            <w:pPr>
              <w:keepNext w:val="0"/>
              <w:keepLines w:val="0"/>
              <w:pageBreakBefore w:val="0"/>
              <w:widowControl/>
              <w:spacing w:before="0" w:after="0" w:line="240" w:lineRule="auto"/>
            </w:pPr>
            <w:r>
              <w:rPr>
                <w:rFonts w:ascii="Times New Roman" w:hAnsi="Times New Roman" w:eastAsia="Times New Roman"/>
                <w:b w:val="0"/>
                <w:sz w:val="13"/>
              </w:rPr>
              <w:t>Month 6</w:t>
            </w:r>
          </w:p>
        </w:tc>
        <w:tc>
          <w:tcPr>
            <w:tcW w:w="1032" w:type="dxa"/>
            <w:tcMar>
              <w:top w:w="35" w:type="dxa"/>
              <w:left w:w="35" w:type="dxa"/>
              <w:bottom w:w="35" w:type="dxa"/>
              <w:right w:w="35" w:type="dxa"/>
            </w:tcMar>
            <w:vAlign w:val="top"/>
          </w:tcPr>
          <w:p w14:paraId="422C2977">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BFAEAF8">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7BEED8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001697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0073F5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C64A5C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089390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22183E5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2AD24948">
            <w:pPr>
              <w:keepNext w:val="0"/>
              <w:keepLines w:val="0"/>
              <w:pageBreakBefore w:val="0"/>
              <w:widowControl/>
              <w:spacing w:before="0" w:after="0" w:line="240" w:lineRule="auto"/>
            </w:pPr>
          </w:p>
        </w:tc>
      </w:tr>
      <w:tr w14:paraId="090C8979">
        <w:trPr>
          <w:jc w:val="center"/>
        </w:trPr>
        <w:tc>
          <w:tcPr>
            <w:tcW w:w="1032" w:type="dxa"/>
            <w:tcMar>
              <w:top w:w="35" w:type="dxa"/>
              <w:left w:w="35" w:type="dxa"/>
              <w:bottom w:w="35" w:type="dxa"/>
              <w:right w:w="35" w:type="dxa"/>
            </w:tcMar>
            <w:vAlign w:val="top"/>
          </w:tcPr>
          <w:p w14:paraId="47E552DD">
            <w:pPr>
              <w:keepNext w:val="0"/>
              <w:keepLines w:val="0"/>
              <w:pageBreakBefore w:val="0"/>
              <w:widowControl/>
              <w:spacing w:before="0" w:after="0" w:line="240" w:lineRule="auto"/>
            </w:pPr>
            <w:r>
              <w:rPr>
                <w:rFonts w:ascii="Times New Roman" w:hAnsi="Times New Roman" w:eastAsia="Times New Roman"/>
                <w:b w:val="0"/>
                <w:sz w:val="13"/>
              </w:rPr>
              <w:t>Month 7</w:t>
            </w:r>
          </w:p>
        </w:tc>
        <w:tc>
          <w:tcPr>
            <w:tcW w:w="1032" w:type="dxa"/>
            <w:tcMar>
              <w:top w:w="35" w:type="dxa"/>
              <w:left w:w="35" w:type="dxa"/>
              <w:bottom w:w="35" w:type="dxa"/>
              <w:right w:w="35" w:type="dxa"/>
            </w:tcMar>
            <w:vAlign w:val="top"/>
          </w:tcPr>
          <w:p w14:paraId="026AA68F">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D51AE3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CF710C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B74EFC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554837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8630E5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B4C85D1">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6F8068D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5D489DD7">
            <w:pPr>
              <w:keepNext w:val="0"/>
              <w:keepLines w:val="0"/>
              <w:pageBreakBefore w:val="0"/>
              <w:widowControl/>
              <w:spacing w:before="0" w:after="0" w:line="240" w:lineRule="auto"/>
            </w:pPr>
          </w:p>
        </w:tc>
      </w:tr>
      <w:tr w14:paraId="2FFB3775">
        <w:trPr>
          <w:jc w:val="center"/>
        </w:trPr>
        <w:tc>
          <w:tcPr>
            <w:tcW w:w="1032" w:type="dxa"/>
            <w:tcMar>
              <w:top w:w="35" w:type="dxa"/>
              <w:left w:w="35" w:type="dxa"/>
              <w:bottom w:w="35" w:type="dxa"/>
              <w:right w:w="35" w:type="dxa"/>
            </w:tcMar>
            <w:vAlign w:val="top"/>
          </w:tcPr>
          <w:p w14:paraId="4A1AD824">
            <w:pPr>
              <w:keepNext w:val="0"/>
              <w:keepLines w:val="0"/>
              <w:pageBreakBefore w:val="0"/>
              <w:widowControl/>
              <w:spacing w:before="0" w:after="0" w:line="240" w:lineRule="auto"/>
            </w:pPr>
            <w:r>
              <w:rPr>
                <w:rFonts w:ascii="Times New Roman" w:hAnsi="Times New Roman" w:eastAsia="Times New Roman"/>
                <w:b w:val="0"/>
                <w:sz w:val="13"/>
              </w:rPr>
              <w:t>Attachment Month 1</w:t>
            </w:r>
          </w:p>
        </w:tc>
        <w:tc>
          <w:tcPr>
            <w:tcW w:w="1032" w:type="dxa"/>
            <w:tcMar>
              <w:top w:w="35" w:type="dxa"/>
              <w:left w:w="35" w:type="dxa"/>
              <w:bottom w:w="35" w:type="dxa"/>
              <w:right w:w="35" w:type="dxa"/>
            </w:tcMar>
            <w:vAlign w:val="top"/>
          </w:tcPr>
          <w:p w14:paraId="750D3D9E">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0F2874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89E40E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02BCEF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560B82A">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1151B5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D65FB4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6E601061">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0BDF3281">
            <w:pPr>
              <w:keepNext w:val="0"/>
              <w:keepLines w:val="0"/>
              <w:pageBreakBefore w:val="0"/>
              <w:widowControl/>
              <w:spacing w:before="0" w:after="0" w:line="240" w:lineRule="auto"/>
            </w:pPr>
          </w:p>
        </w:tc>
      </w:tr>
      <w:tr w14:paraId="66925A98">
        <w:trPr>
          <w:jc w:val="center"/>
        </w:trPr>
        <w:tc>
          <w:tcPr>
            <w:tcW w:w="1032" w:type="dxa"/>
            <w:tcMar>
              <w:top w:w="35" w:type="dxa"/>
              <w:left w:w="35" w:type="dxa"/>
              <w:bottom w:w="35" w:type="dxa"/>
              <w:right w:w="35" w:type="dxa"/>
            </w:tcMar>
            <w:vAlign w:val="top"/>
          </w:tcPr>
          <w:p w14:paraId="60570137">
            <w:pPr>
              <w:keepNext w:val="0"/>
              <w:keepLines w:val="0"/>
              <w:pageBreakBefore w:val="0"/>
              <w:widowControl/>
              <w:spacing w:before="0" w:after="0" w:line="240" w:lineRule="auto"/>
            </w:pPr>
            <w:r>
              <w:rPr>
                <w:rFonts w:ascii="Times New Roman" w:hAnsi="Times New Roman" w:eastAsia="Times New Roman"/>
                <w:b w:val="0"/>
                <w:sz w:val="13"/>
              </w:rPr>
              <w:t>Attachment Month 2</w:t>
            </w:r>
          </w:p>
        </w:tc>
        <w:tc>
          <w:tcPr>
            <w:tcW w:w="1032" w:type="dxa"/>
            <w:tcMar>
              <w:top w:w="35" w:type="dxa"/>
              <w:left w:w="35" w:type="dxa"/>
              <w:bottom w:w="35" w:type="dxa"/>
              <w:right w:w="35" w:type="dxa"/>
            </w:tcMar>
            <w:vAlign w:val="top"/>
          </w:tcPr>
          <w:p w14:paraId="436EE4AD">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964601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8C6C92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166F1C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0812B6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E35C9B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93BFEA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31A3629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5ACAE854">
            <w:pPr>
              <w:keepNext w:val="0"/>
              <w:keepLines w:val="0"/>
              <w:pageBreakBefore w:val="0"/>
              <w:widowControl/>
              <w:spacing w:before="0" w:after="0" w:line="240" w:lineRule="auto"/>
            </w:pPr>
          </w:p>
        </w:tc>
      </w:tr>
      <w:tr w14:paraId="354F54D2">
        <w:trPr>
          <w:jc w:val="center"/>
        </w:trPr>
        <w:tc>
          <w:tcPr>
            <w:tcW w:w="1032" w:type="dxa"/>
            <w:tcMar>
              <w:top w:w="35" w:type="dxa"/>
              <w:left w:w="35" w:type="dxa"/>
              <w:bottom w:w="35" w:type="dxa"/>
              <w:right w:w="35" w:type="dxa"/>
            </w:tcMar>
            <w:vAlign w:val="top"/>
          </w:tcPr>
          <w:p w14:paraId="345E1CE6">
            <w:pPr>
              <w:keepNext w:val="0"/>
              <w:keepLines w:val="0"/>
              <w:pageBreakBefore w:val="0"/>
              <w:widowControl/>
              <w:spacing w:before="0" w:after="0" w:line="240" w:lineRule="auto"/>
            </w:pPr>
            <w:r>
              <w:rPr>
                <w:rFonts w:ascii="Times New Roman" w:hAnsi="Times New Roman" w:eastAsia="Times New Roman"/>
                <w:b w:val="0"/>
                <w:sz w:val="13"/>
              </w:rPr>
              <w:t>Attachment Month 3</w:t>
            </w:r>
          </w:p>
        </w:tc>
        <w:tc>
          <w:tcPr>
            <w:tcW w:w="1032" w:type="dxa"/>
            <w:tcMar>
              <w:top w:w="35" w:type="dxa"/>
              <w:left w:w="35" w:type="dxa"/>
              <w:bottom w:w="35" w:type="dxa"/>
              <w:right w:w="35" w:type="dxa"/>
            </w:tcMar>
            <w:vAlign w:val="top"/>
          </w:tcPr>
          <w:p w14:paraId="5DE0CDE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6DBFF3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A1D325E">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F56CBA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4BA9B3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0FC168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9910D7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1797A46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46C0F908">
            <w:pPr>
              <w:keepNext w:val="0"/>
              <w:keepLines w:val="0"/>
              <w:pageBreakBefore w:val="0"/>
              <w:widowControl/>
              <w:spacing w:before="0" w:after="0" w:line="240" w:lineRule="auto"/>
            </w:pPr>
          </w:p>
        </w:tc>
      </w:tr>
      <w:tr w14:paraId="1BCB3DC7">
        <w:trPr>
          <w:jc w:val="center"/>
        </w:trPr>
        <w:tc>
          <w:tcPr>
            <w:tcW w:w="1032" w:type="dxa"/>
            <w:tcMar>
              <w:top w:w="35" w:type="dxa"/>
              <w:left w:w="35" w:type="dxa"/>
              <w:bottom w:w="35" w:type="dxa"/>
              <w:right w:w="35" w:type="dxa"/>
            </w:tcMar>
            <w:vAlign w:val="top"/>
          </w:tcPr>
          <w:p w14:paraId="220D5A3D">
            <w:pPr>
              <w:keepNext w:val="0"/>
              <w:keepLines w:val="0"/>
              <w:pageBreakBefore w:val="0"/>
              <w:widowControl/>
              <w:spacing w:before="0" w:after="0" w:line="240" w:lineRule="auto"/>
            </w:pPr>
            <w:r>
              <w:rPr>
                <w:rFonts w:ascii="Times New Roman" w:hAnsi="Times New Roman" w:eastAsia="Times New Roman"/>
                <w:b w:val="0"/>
                <w:sz w:val="13"/>
              </w:rPr>
              <w:t>Attachment Month 4</w:t>
            </w:r>
          </w:p>
        </w:tc>
        <w:tc>
          <w:tcPr>
            <w:tcW w:w="1032" w:type="dxa"/>
            <w:tcMar>
              <w:top w:w="35" w:type="dxa"/>
              <w:left w:w="35" w:type="dxa"/>
              <w:bottom w:w="35" w:type="dxa"/>
              <w:right w:w="35" w:type="dxa"/>
            </w:tcMar>
            <w:vAlign w:val="top"/>
          </w:tcPr>
          <w:p w14:paraId="3882CA2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ABDBAF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B722F5E">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05FAD2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015A4A8">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A28899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6C82D3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1AFA628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1C36638B">
            <w:pPr>
              <w:keepNext w:val="0"/>
              <w:keepLines w:val="0"/>
              <w:pageBreakBefore w:val="0"/>
              <w:widowControl/>
              <w:spacing w:before="0" w:after="0" w:line="240" w:lineRule="auto"/>
            </w:pPr>
          </w:p>
        </w:tc>
      </w:tr>
      <w:tr w14:paraId="1A54F652">
        <w:trPr>
          <w:jc w:val="center"/>
        </w:trPr>
        <w:tc>
          <w:tcPr>
            <w:tcW w:w="1032" w:type="dxa"/>
            <w:tcMar>
              <w:top w:w="35" w:type="dxa"/>
              <w:left w:w="35" w:type="dxa"/>
              <w:bottom w:w="35" w:type="dxa"/>
              <w:right w:w="35" w:type="dxa"/>
            </w:tcMar>
            <w:vAlign w:val="top"/>
          </w:tcPr>
          <w:p w14:paraId="5D34485D">
            <w:pPr>
              <w:keepNext w:val="0"/>
              <w:keepLines w:val="0"/>
              <w:pageBreakBefore w:val="0"/>
              <w:widowControl/>
              <w:spacing w:before="0" w:after="0" w:line="240" w:lineRule="auto"/>
            </w:pPr>
            <w:r>
              <w:rPr>
                <w:rFonts w:ascii="Times New Roman" w:hAnsi="Times New Roman" w:eastAsia="Times New Roman"/>
                <w:b w:val="0"/>
                <w:sz w:val="13"/>
              </w:rPr>
              <w:t>Attachment Month 5</w:t>
            </w:r>
          </w:p>
        </w:tc>
        <w:tc>
          <w:tcPr>
            <w:tcW w:w="1032" w:type="dxa"/>
            <w:tcMar>
              <w:top w:w="35" w:type="dxa"/>
              <w:left w:w="35" w:type="dxa"/>
              <w:bottom w:w="35" w:type="dxa"/>
              <w:right w:w="35" w:type="dxa"/>
            </w:tcMar>
            <w:vAlign w:val="top"/>
          </w:tcPr>
          <w:p w14:paraId="2AF8942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44F48C0">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DC20679">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56DB3D6">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F39130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24C6F3E">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63BECC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5C474B0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5C8ADDF4">
            <w:pPr>
              <w:keepNext w:val="0"/>
              <w:keepLines w:val="0"/>
              <w:pageBreakBefore w:val="0"/>
              <w:widowControl/>
              <w:spacing w:before="0" w:after="0" w:line="240" w:lineRule="auto"/>
            </w:pPr>
          </w:p>
        </w:tc>
      </w:tr>
    </w:tbl>
    <w:p w14:paraId="5084C98F">
      <w:pPr>
        <w:keepNext w:val="0"/>
        <w:keepLines w:val="0"/>
        <w:pageBreakBefore w:val="0"/>
        <w:widowControl/>
        <w:spacing w:before="0" w:after="60" w:line="240" w:lineRule="auto"/>
      </w:pPr>
    </w:p>
    <w:p w14:paraId="6B6AC5DF">
      <w:pPr>
        <w:keepNext w:val="0"/>
        <w:keepLines w:val="0"/>
        <w:pageBreakBefore w:val="0"/>
        <w:widowControl/>
        <w:spacing w:before="0" w:after="100" w:line="252" w:lineRule="auto"/>
      </w:pPr>
      <w:r>
        <w:rPr>
          <w:rFonts w:ascii="Times New Roman" w:hAnsi="Times New Roman" w:eastAsia="Times New Roman"/>
          <w:b w:val="0"/>
          <w:sz w:val="23"/>
        </w:rPr>
        <w:t>Overall Attendance Percentage: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Attendance Clearance: Cleared / Not Cleared</w:t>
      </w:r>
      <w:r>
        <w:rPr>
          <w:rFonts w:ascii="Times New Roman" w:hAnsi="Times New Roman" w:eastAsia="Times New Roman"/>
          <w:b w:val="0"/>
          <w:sz w:val="23"/>
        </w:rPr>
        <w:br w:type="textWrapping"/>
      </w:r>
      <w:r>
        <w:rPr>
          <w:rFonts w:ascii="Times New Roman" w:hAnsi="Times New Roman" w:eastAsia="Times New Roman"/>
          <w:b w:val="0"/>
          <w:sz w:val="23"/>
        </w:rPr>
        <w:t>Officer Signature: _________________________</w:t>
      </w:r>
    </w:p>
    <w:p w14:paraId="4C7CC09A">
      <w:pPr>
        <w:keepNext w:val="0"/>
        <w:keepLines w:val="0"/>
        <w:pageBreakBefore w:val="0"/>
        <w:widowControl/>
        <w:spacing w:before="0" w:after="40" w:line="240" w:lineRule="auto"/>
      </w:pPr>
    </w:p>
    <w:p w14:paraId="07934797">
      <w:pPr>
        <w:pStyle w:val="2"/>
        <w:keepNext/>
        <w:keepLines w:val="0"/>
        <w:pageBreakBefore w:val="0"/>
        <w:widowControl/>
        <w:spacing w:before="240" w:after="120" w:line="252" w:lineRule="auto"/>
      </w:pPr>
      <w:r>
        <w:rPr>
          <w:rFonts w:ascii="Times New Roman" w:hAnsi="Times New Roman" w:eastAsia="Times New Roman"/>
          <w:b/>
          <w:sz w:val="30"/>
        </w:rPr>
        <w:t>24. DEPARTMENTAL ATTENDANCE SUMMARY</w:t>
      </w:r>
    </w:p>
    <w:p w14:paraId="273EA981">
      <w:pPr>
        <w:keepNext w:val="0"/>
        <w:keepLines w:val="0"/>
        <w:pageBreakBefore w:val="0"/>
        <w:widowControl/>
        <w:spacing w:before="100" w:after="60" w:line="252" w:lineRule="auto"/>
      </w:pPr>
      <w:r>
        <w:rPr>
          <w:rFonts w:ascii="Times New Roman" w:hAnsi="Times New Roman" w:eastAsia="Times New Roman"/>
          <w:b/>
          <w:sz w:val="24"/>
        </w:rPr>
        <w:t>Departmental Attendance Summary</w:t>
      </w:r>
    </w:p>
    <w:p w14:paraId="2EAD917A">
      <w:pPr>
        <w:keepNext w:val="0"/>
        <w:keepLines w:val="0"/>
        <w:pageBreakBefore w:val="0"/>
        <w:widowControl/>
        <w:spacing w:before="0" w:after="100" w:line="252" w:lineRule="auto"/>
      </w:pP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Month: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Departmental Supervisor: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29F7BD5F">
        <w:trPr>
          <w:jc w:val="center"/>
        </w:trPr>
        <w:tc>
          <w:tcPr>
            <w:tcW w:w="1147" w:type="dxa"/>
            <w:shd w:val="clear" w:color="auto" w:fill="D9EAF7"/>
            <w:tcMar>
              <w:top w:w="35" w:type="dxa"/>
              <w:left w:w="35" w:type="dxa"/>
              <w:bottom w:w="35" w:type="dxa"/>
              <w:right w:w="35" w:type="dxa"/>
            </w:tcMar>
            <w:vAlign w:val="top"/>
          </w:tcPr>
          <w:p w14:paraId="149B9DC7">
            <w:pPr>
              <w:keepNext w:val="0"/>
              <w:keepLines w:val="0"/>
              <w:pageBreakBefore w:val="0"/>
              <w:widowControl/>
              <w:spacing w:before="0" w:after="0" w:line="240" w:lineRule="auto"/>
            </w:pPr>
            <w:r>
              <w:rPr>
                <w:rFonts w:ascii="Times New Roman" w:hAnsi="Times New Roman" w:eastAsia="Times New Roman"/>
                <w:b/>
                <w:sz w:val="13"/>
              </w:rPr>
              <w:t>No.</w:t>
            </w:r>
          </w:p>
        </w:tc>
        <w:tc>
          <w:tcPr>
            <w:tcW w:w="1147" w:type="dxa"/>
            <w:shd w:val="clear" w:color="auto" w:fill="D9EAF7"/>
            <w:tcMar>
              <w:top w:w="35" w:type="dxa"/>
              <w:left w:w="35" w:type="dxa"/>
              <w:bottom w:w="35" w:type="dxa"/>
              <w:right w:w="35" w:type="dxa"/>
            </w:tcMar>
            <w:vAlign w:val="top"/>
          </w:tcPr>
          <w:p w14:paraId="23435EEF">
            <w:pPr>
              <w:keepNext w:val="0"/>
              <w:keepLines w:val="0"/>
              <w:pageBreakBefore w:val="0"/>
              <w:widowControl/>
              <w:spacing w:before="0" w:after="0" w:line="240" w:lineRule="auto"/>
            </w:pPr>
            <w:r>
              <w:rPr>
                <w:rFonts w:ascii="Times New Roman" w:hAnsi="Times New Roman" w:eastAsia="Times New Roman"/>
                <w:b/>
                <w:sz w:val="13"/>
              </w:rPr>
              <w:t>Student Name</w:t>
            </w:r>
          </w:p>
        </w:tc>
        <w:tc>
          <w:tcPr>
            <w:tcW w:w="1147" w:type="dxa"/>
            <w:shd w:val="clear" w:color="auto" w:fill="D9EAF7"/>
            <w:tcMar>
              <w:top w:w="35" w:type="dxa"/>
              <w:left w:w="35" w:type="dxa"/>
              <w:bottom w:w="35" w:type="dxa"/>
              <w:right w:w="35" w:type="dxa"/>
            </w:tcMar>
            <w:vAlign w:val="top"/>
          </w:tcPr>
          <w:p w14:paraId="2A5E93A6">
            <w:pPr>
              <w:keepNext w:val="0"/>
              <w:keepLines w:val="0"/>
              <w:pageBreakBefore w:val="0"/>
              <w:widowControl/>
              <w:spacing w:before="0" w:after="0" w:line="240" w:lineRule="auto"/>
            </w:pPr>
            <w:r>
              <w:rPr>
                <w:rFonts w:ascii="Times New Roman" w:hAnsi="Times New Roman" w:eastAsia="Times New Roman"/>
                <w:b/>
                <w:sz w:val="13"/>
              </w:rPr>
              <w:t>Student ID</w:t>
            </w:r>
          </w:p>
        </w:tc>
        <w:tc>
          <w:tcPr>
            <w:tcW w:w="1147" w:type="dxa"/>
            <w:shd w:val="clear" w:color="auto" w:fill="D9EAF7"/>
            <w:tcMar>
              <w:top w:w="35" w:type="dxa"/>
              <w:left w:w="35" w:type="dxa"/>
              <w:bottom w:w="35" w:type="dxa"/>
              <w:right w:w="35" w:type="dxa"/>
            </w:tcMar>
            <w:vAlign w:val="top"/>
          </w:tcPr>
          <w:p w14:paraId="50AA909C">
            <w:pPr>
              <w:keepNext w:val="0"/>
              <w:keepLines w:val="0"/>
              <w:pageBreakBefore w:val="0"/>
              <w:widowControl/>
              <w:spacing w:before="0" w:after="0" w:line="240" w:lineRule="auto"/>
            </w:pPr>
            <w:r>
              <w:rPr>
                <w:rFonts w:ascii="Times New Roman" w:hAnsi="Times New Roman" w:eastAsia="Times New Roman"/>
                <w:b/>
                <w:sz w:val="13"/>
              </w:rPr>
              <w:t>Practical Sessions Expected</w:t>
            </w:r>
          </w:p>
        </w:tc>
        <w:tc>
          <w:tcPr>
            <w:tcW w:w="1147" w:type="dxa"/>
            <w:shd w:val="clear" w:color="auto" w:fill="D9EAF7"/>
            <w:tcMar>
              <w:top w:w="35" w:type="dxa"/>
              <w:left w:w="35" w:type="dxa"/>
              <w:bottom w:w="35" w:type="dxa"/>
              <w:right w:w="35" w:type="dxa"/>
            </w:tcMar>
            <w:vAlign w:val="top"/>
          </w:tcPr>
          <w:p w14:paraId="7EF06C3D">
            <w:pPr>
              <w:keepNext w:val="0"/>
              <w:keepLines w:val="0"/>
              <w:pageBreakBefore w:val="0"/>
              <w:widowControl/>
              <w:spacing w:before="0" w:after="0" w:line="240" w:lineRule="auto"/>
            </w:pPr>
            <w:r>
              <w:rPr>
                <w:rFonts w:ascii="Times New Roman" w:hAnsi="Times New Roman" w:eastAsia="Times New Roman"/>
                <w:b/>
                <w:sz w:val="13"/>
              </w:rPr>
              <w:t>Practical Sessions Attended</w:t>
            </w:r>
          </w:p>
        </w:tc>
        <w:tc>
          <w:tcPr>
            <w:tcW w:w="1147" w:type="dxa"/>
            <w:shd w:val="clear" w:color="auto" w:fill="D9EAF7"/>
            <w:tcMar>
              <w:top w:w="35" w:type="dxa"/>
              <w:left w:w="35" w:type="dxa"/>
              <w:bottom w:w="35" w:type="dxa"/>
              <w:right w:w="35" w:type="dxa"/>
            </w:tcMar>
            <w:vAlign w:val="top"/>
          </w:tcPr>
          <w:p w14:paraId="3A050AA1">
            <w:pPr>
              <w:keepNext w:val="0"/>
              <w:keepLines w:val="0"/>
              <w:pageBreakBefore w:val="0"/>
              <w:widowControl/>
              <w:spacing w:before="0" w:after="0" w:line="240" w:lineRule="auto"/>
            </w:pPr>
            <w:r>
              <w:rPr>
                <w:rFonts w:ascii="Times New Roman" w:hAnsi="Times New Roman" w:eastAsia="Times New Roman"/>
                <w:b/>
                <w:sz w:val="13"/>
              </w:rPr>
              <w:t>Late Arrivals</w:t>
            </w:r>
          </w:p>
        </w:tc>
        <w:tc>
          <w:tcPr>
            <w:tcW w:w="1147" w:type="dxa"/>
            <w:shd w:val="clear" w:color="auto" w:fill="D9EAF7"/>
            <w:tcMar>
              <w:top w:w="35" w:type="dxa"/>
              <w:left w:w="35" w:type="dxa"/>
              <w:bottom w:w="35" w:type="dxa"/>
              <w:right w:w="35" w:type="dxa"/>
            </w:tcMar>
            <w:vAlign w:val="top"/>
          </w:tcPr>
          <w:p w14:paraId="07EAAFC3">
            <w:pPr>
              <w:keepNext w:val="0"/>
              <w:keepLines w:val="0"/>
              <w:pageBreakBefore w:val="0"/>
              <w:widowControl/>
              <w:spacing w:before="0" w:after="0" w:line="240" w:lineRule="auto"/>
            </w:pPr>
            <w:r>
              <w:rPr>
                <w:rFonts w:ascii="Times New Roman" w:hAnsi="Times New Roman" w:eastAsia="Times New Roman"/>
                <w:b/>
                <w:sz w:val="13"/>
              </w:rPr>
              <w:t>Attendance %</w:t>
            </w:r>
          </w:p>
        </w:tc>
        <w:tc>
          <w:tcPr>
            <w:tcW w:w="1147" w:type="dxa"/>
            <w:shd w:val="clear" w:color="auto" w:fill="D9EAF7"/>
            <w:tcMar>
              <w:top w:w="35" w:type="dxa"/>
              <w:left w:w="35" w:type="dxa"/>
              <w:bottom w:w="35" w:type="dxa"/>
              <w:right w:w="35" w:type="dxa"/>
            </w:tcMar>
            <w:vAlign w:val="top"/>
          </w:tcPr>
          <w:p w14:paraId="29B3A9A0">
            <w:pPr>
              <w:keepNext w:val="0"/>
              <w:keepLines w:val="0"/>
              <w:pageBreakBefore w:val="0"/>
              <w:widowControl/>
              <w:spacing w:before="0" w:after="0" w:line="240" w:lineRule="auto"/>
            </w:pPr>
            <w:r>
              <w:rPr>
                <w:rFonts w:ascii="Times New Roman" w:hAnsi="Times New Roman" w:eastAsia="Times New Roman"/>
                <w:b/>
                <w:sz w:val="13"/>
              </w:rPr>
              <w:t>Practical Attendance Rating</w:t>
            </w:r>
          </w:p>
        </w:tc>
        <w:tc>
          <w:tcPr>
            <w:tcW w:w="1147" w:type="dxa"/>
            <w:shd w:val="clear" w:color="auto" w:fill="D9EAF7"/>
            <w:tcMar>
              <w:top w:w="35" w:type="dxa"/>
              <w:left w:w="35" w:type="dxa"/>
              <w:bottom w:w="35" w:type="dxa"/>
              <w:right w:w="35" w:type="dxa"/>
            </w:tcMar>
            <w:vAlign w:val="top"/>
          </w:tcPr>
          <w:p w14:paraId="0A2D6778">
            <w:pPr>
              <w:keepNext w:val="0"/>
              <w:keepLines w:val="0"/>
              <w:pageBreakBefore w:val="0"/>
              <w:widowControl/>
              <w:spacing w:before="0" w:after="0" w:line="240" w:lineRule="auto"/>
            </w:pPr>
            <w:r>
              <w:rPr>
                <w:rFonts w:ascii="Times New Roman" w:hAnsi="Times New Roman" w:eastAsia="Times New Roman"/>
                <w:b/>
                <w:sz w:val="13"/>
              </w:rPr>
              <w:t>Remarks</w:t>
            </w:r>
          </w:p>
        </w:tc>
      </w:tr>
      <w:tr w14:paraId="46AAA2B5">
        <w:trPr>
          <w:jc w:val="center"/>
        </w:trPr>
        <w:tc>
          <w:tcPr>
            <w:tcW w:w="1147" w:type="dxa"/>
            <w:tcMar>
              <w:top w:w="35" w:type="dxa"/>
              <w:left w:w="35" w:type="dxa"/>
              <w:bottom w:w="35" w:type="dxa"/>
              <w:right w:w="35" w:type="dxa"/>
            </w:tcMar>
            <w:vAlign w:val="top"/>
          </w:tcPr>
          <w:p w14:paraId="4B35C5D7">
            <w:pPr>
              <w:keepNext w:val="0"/>
              <w:keepLines w:val="0"/>
              <w:pageBreakBefore w:val="0"/>
              <w:widowControl/>
              <w:spacing w:before="0" w:after="0" w:line="240" w:lineRule="auto"/>
            </w:pPr>
            <w:r>
              <w:rPr>
                <w:rFonts w:ascii="Times New Roman" w:hAnsi="Times New Roman" w:eastAsia="Times New Roman"/>
                <w:b w:val="0"/>
                <w:sz w:val="13"/>
              </w:rPr>
              <w:t>1</w:t>
            </w:r>
          </w:p>
        </w:tc>
        <w:tc>
          <w:tcPr>
            <w:tcW w:w="1147" w:type="dxa"/>
            <w:tcMar>
              <w:top w:w="35" w:type="dxa"/>
              <w:left w:w="35" w:type="dxa"/>
              <w:bottom w:w="35" w:type="dxa"/>
              <w:right w:w="35" w:type="dxa"/>
            </w:tcMar>
            <w:vAlign w:val="top"/>
          </w:tcPr>
          <w:p w14:paraId="14F3D7F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E6D232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04AA06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CC27CB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1307C3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1CCA72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01887D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7EB80E47">
            <w:pPr>
              <w:keepNext w:val="0"/>
              <w:keepLines w:val="0"/>
              <w:pageBreakBefore w:val="0"/>
              <w:widowControl/>
              <w:spacing w:before="0" w:after="0" w:line="240" w:lineRule="auto"/>
            </w:pPr>
          </w:p>
        </w:tc>
      </w:tr>
      <w:tr w14:paraId="1B20EFD7">
        <w:trPr>
          <w:jc w:val="center"/>
        </w:trPr>
        <w:tc>
          <w:tcPr>
            <w:tcW w:w="1147" w:type="dxa"/>
            <w:tcMar>
              <w:top w:w="35" w:type="dxa"/>
              <w:left w:w="35" w:type="dxa"/>
              <w:bottom w:w="35" w:type="dxa"/>
              <w:right w:w="35" w:type="dxa"/>
            </w:tcMar>
            <w:vAlign w:val="top"/>
          </w:tcPr>
          <w:p w14:paraId="457AAB95">
            <w:pPr>
              <w:keepNext w:val="0"/>
              <w:keepLines w:val="0"/>
              <w:pageBreakBefore w:val="0"/>
              <w:widowControl/>
              <w:spacing w:before="0" w:after="0" w:line="240" w:lineRule="auto"/>
            </w:pPr>
            <w:r>
              <w:rPr>
                <w:rFonts w:ascii="Times New Roman" w:hAnsi="Times New Roman" w:eastAsia="Times New Roman"/>
                <w:b w:val="0"/>
                <w:sz w:val="13"/>
              </w:rPr>
              <w:t>2</w:t>
            </w:r>
          </w:p>
        </w:tc>
        <w:tc>
          <w:tcPr>
            <w:tcW w:w="1147" w:type="dxa"/>
            <w:tcMar>
              <w:top w:w="35" w:type="dxa"/>
              <w:left w:w="35" w:type="dxa"/>
              <w:bottom w:w="35" w:type="dxa"/>
              <w:right w:w="35" w:type="dxa"/>
            </w:tcMar>
            <w:vAlign w:val="top"/>
          </w:tcPr>
          <w:p w14:paraId="4188F9C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014C07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50759A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F52D80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95F51D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D21D77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C32C1EF">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3D963C66">
            <w:pPr>
              <w:keepNext w:val="0"/>
              <w:keepLines w:val="0"/>
              <w:pageBreakBefore w:val="0"/>
              <w:widowControl/>
              <w:spacing w:before="0" w:after="0" w:line="240" w:lineRule="auto"/>
            </w:pPr>
          </w:p>
        </w:tc>
      </w:tr>
      <w:tr w14:paraId="0BFEC763">
        <w:trPr>
          <w:jc w:val="center"/>
        </w:trPr>
        <w:tc>
          <w:tcPr>
            <w:tcW w:w="1147" w:type="dxa"/>
            <w:tcMar>
              <w:top w:w="35" w:type="dxa"/>
              <w:left w:w="35" w:type="dxa"/>
              <w:bottom w:w="35" w:type="dxa"/>
              <w:right w:w="35" w:type="dxa"/>
            </w:tcMar>
            <w:vAlign w:val="top"/>
          </w:tcPr>
          <w:p w14:paraId="0AC981D2">
            <w:pPr>
              <w:keepNext w:val="0"/>
              <w:keepLines w:val="0"/>
              <w:pageBreakBefore w:val="0"/>
              <w:widowControl/>
              <w:spacing w:before="0" w:after="0" w:line="240" w:lineRule="auto"/>
            </w:pPr>
            <w:r>
              <w:rPr>
                <w:rFonts w:ascii="Times New Roman" w:hAnsi="Times New Roman" w:eastAsia="Times New Roman"/>
                <w:b w:val="0"/>
                <w:sz w:val="13"/>
              </w:rPr>
              <w:t>3</w:t>
            </w:r>
          </w:p>
        </w:tc>
        <w:tc>
          <w:tcPr>
            <w:tcW w:w="1147" w:type="dxa"/>
            <w:tcMar>
              <w:top w:w="35" w:type="dxa"/>
              <w:left w:w="35" w:type="dxa"/>
              <w:bottom w:w="35" w:type="dxa"/>
              <w:right w:w="35" w:type="dxa"/>
            </w:tcMar>
            <w:vAlign w:val="top"/>
          </w:tcPr>
          <w:p w14:paraId="375E0E4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89CC2E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D57301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43D96F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103F4E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925A3C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2EAE734">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31BE8A5D">
            <w:pPr>
              <w:keepNext w:val="0"/>
              <w:keepLines w:val="0"/>
              <w:pageBreakBefore w:val="0"/>
              <w:widowControl/>
              <w:spacing w:before="0" w:after="0" w:line="240" w:lineRule="auto"/>
            </w:pPr>
          </w:p>
        </w:tc>
      </w:tr>
      <w:tr w14:paraId="555E57A0">
        <w:trPr>
          <w:jc w:val="center"/>
        </w:trPr>
        <w:tc>
          <w:tcPr>
            <w:tcW w:w="1147" w:type="dxa"/>
            <w:tcMar>
              <w:top w:w="35" w:type="dxa"/>
              <w:left w:w="35" w:type="dxa"/>
              <w:bottom w:w="35" w:type="dxa"/>
              <w:right w:w="35" w:type="dxa"/>
            </w:tcMar>
            <w:vAlign w:val="top"/>
          </w:tcPr>
          <w:p w14:paraId="2F21298F">
            <w:pPr>
              <w:keepNext w:val="0"/>
              <w:keepLines w:val="0"/>
              <w:pageBreakBefore w:val="0"/>
              <w:widowControl/>
              <w:spacing w:before="0" w:after="0" w:line="240" w:lineRule="auto"/>
            </w:pPr>
            <w:r>
              <w:rPr>
                <w:rFonts w:ascii="Times New Roman" w:hAnsi="Times New Roman" w:eastAsia="Times New Roman"/>
                <w:b w:val="0"/>
                <w:sz w:val="13"/>
              </w:rPr>
              <w:t>4</w:t>
            </w:r>
          </w:p>
        </w:tc>
        <w:tc>
          <w:tcPr>
            <w:tcW w:w="1147" w:type="dxa"/>
            <w:tcMar>
              <w:top w:w="35" w:type="dxa"/>
              <w:left w:w="35" w:type="dxa"/>
              <w:bottom w:w="35" w:type="dxa"/>
              <w:right w:w="35" w:type="dxa"/>
            </w:tcMar>
            <w:vAlign w:val="top"/>
          </w:tcPr>
          <w:p w14:paraId="7B2F6E3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6513FA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8946FB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1370B3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591348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54A320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F71D041">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53B50542">
            <w:pPr>
              <w:keepNext w:val="0"/>
              <w:keepLines w:val="0"/>
              <w:pageBreakBefore w:val="0"/>
              <w:widowControl/>
              <w:spacing w:before="0" w:after="0" w:line="240" w:lineRule="auto"/>
            </w:pPr>
          </w:p>
        </w:tc>
      </w:tr>
      <w:tr w14:paraId="18D8423D">
        <w:trPr>
          <w:jc w:val="center"/>
        </w:trPr>
        <w:tc>
          <w:tcPr>
            <w:tcW w:w="1147" w:type="dxa"/>
            <w:tcMar>
              <w:top w:w="35" w:type="dxa"/>
              <w:left w:w="35" w:type="dxa"/>
              <w:bottom w:w="35" w:type="dxa"/>
              <w:right w:w="35" w:type="dxa"/>
            </w:tcMar>
            <w:vAlign w:val="top"/>
          </w:tcPr>
          <w:p w14:paraId="40E74EFA">
            <w:pPr>
              <w:keepNext w:val="0"/>
              <w:keepLines w:val="0"/>
              <w:pageBreakBefore w:val="0"/>
              <w:widowControl/>
              <w:spacing w:before="0" w:after="0" w:line="240" w:lineRule="auto"/>
            </w:pPr>
            <w:r>
              <w:rPr>
                <w:rFonts w:ascii="Times New Roman" w:hAnsi="Times New Roman" w:eastAsia="Times New Roman"/>
                <w:b w:val="0"/>
                <w:sz w:val="13"/>
              </w:rPr>
              <w:t>5</w:t>
            </w:r>
          </w:p>
        </w:tc>
        <w:tc>
          <w:tcPr>
            <w:tcW w:w="1147" w:type="dxa"/>
            <w:tcMar>
              <w:top w:w="35" w:type="dxa"/>
              <w:left w:w="35" w:type="dxa"/>
              <w:bottom w:w="35" w:type="dxa"/>
              <w:right w:w="35" w:type="dxa"/>
            </w:tcMar>
            <w:vAlign w:val="top"/>
          </w:tcPr>
          <w:p w14:paraId="0462619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F22AA9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4D8C1E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2EAC0C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08A4AD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9153D6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D334C79">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4337555B">
            <w:pPr>
              <w:keepNext w:val="0"/>
              <w:keepLines w:val="0"/>
              <w:pageBreakBefore w:val="0"/>
              <w:widowControl/>
              <w:spacing w:before="0" w:after="0" w:line="240" w:lineRule="auto"/>
            </w:pPr>
          </w:p>
        </w:tc>
      </w:tr>
    </w:tbl>
    <w:p w14:paraId="4187BAD2">
      <w:pPr>
        <w:keepNext w:val="0"/>
        <w:keepLines w:val="0"/>
        <w:pageBreakBefore w:val="0"/>
        <w:widowControl/>
        <w:spacing w:before="0" w:after="60" w:line="240" w:lineRule="auto"/>
      </w:pPr>
    </w:p>
    <w:p w14:paraId="136C2032">
      <w:pPr>
        <w:keepNext w:val="0"/>
        <w:keepLines w:val="0"/>
        <w:pageBreakBefore w:val="0"/>
        <w:widowControl/>
        <w:spacing w:before="0" w:after="100" w:line="252" w:lineRule="auto"/>
      </w:pPr>
      <w:r>
        <w:rPr>
          <w:rFonts w:ascii="Times New Roman" w:hAnsi="Times New Roman" w:eastAsia="Times New Roman"/>
          <w:b w:val="0"/>
          <w:sz w:val="23"/>
        </w:rPr>
        <w:t>Departmental Supervisor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Admin Officer Signature: _________________________</w:t>
      </w:r>
    </w:p>
    <w:p w14:paraId="2F6F70C4">
      <w:pPr>
        <w:keepNext w:val="0"/>
        <w:keepLines w:val="0"/>
        <w:pageBreakBefore w:val="0"/>
        <w:widowControl/>
        <w:spacing w:before="0" w:after="40" w:line="240" w:lineRule="auto"/>
      </w:pPr>
    </w:p>
    <w:p w14:paraId="7CDE57B1">
      <w:pPr>
        <w:pStyle w:val="2"/>
        <w:keepNext/>
        <w:keepLines w:val="0"/>
        <w:pageBreakBefore w:val="0"/>
        <w:widowControl/>
        <w:spacing w:before="240" w:after="120" w:line="252" w:lineRule="auto"/>
      </w:pPr>
      <w:r>
        <w:rPr>
          <w:rFonts w:ascii="Times New Roman" w:hAnsi="Times New Roman" w:eastAsia="Times New Roman"/>
          <w:b/>
          <w:sz w:val="30"/>
        </w:rPr>
        <w:t>25. PERFORMANCE RECORD SHEET</w:t>
      </w:r>
    </w:p>
    <w:p w14:paraId="3C842973">
      <w:pPr>
        <w:keepNext w:val="0"/>
        <w:keepLines w:val="0"/>
        <w:pageBreakBefore w:val="0"/>
        <w:widowControl/>
        <w:spacing w:before="100" w:after="60" w:line="252" w:lineRule="auto"/>
      </w:pPr>
      <w:r>
        <w:rPr>
          <w:rFonts w:ascii="Times New Roman" w:hAnsi="Times New Roman" w:eastAsia="Times New Roman"/>
          <w:b/>
          <w:sz w:val="24"/>
        </w:rPr>
        <w:t>General Performance Record Sheet</w:t>
      </w:r>
    </w:p>
    <w:p w14:paraId="1958A64F">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Month: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2598"/>
        <w:gridCol w:w="2598"/>
        <w:gridCol w:w="2598"/>
      </w:tblGrid>
      <w:tr w14:paraId="278B9D05">
        <w:trPr>
          <w:jc w:val="center"/>
        </w:trPr>
        <w:tc>
          <w:tcPr>
            <w:tcW w:w="2580" w:type="dxa"/>
            <w:shd w:val="clear" w:color="auto" w:fill="D9EAF7"/>
            <w:tcMar>
              <w:top w:w="35" w:type="dxa"/>
              <w:left w:w="35" w:type="dxa"/>
              <w:bottom w:w="35" w:type="dxa"/>
              <w:right w:w="35" w:type="dxa"/>
            </w:tcMar>
            <w:vAlign w:val="top"/>
          </w:tcPr>
          <w:p w14:paraId="4C844B04">
            <w:pPr>
              <w:keepNext w:val="0"/>
              <w:keepLines w:val="0"/>
              <w:pageBreakBefore w:val="0"/>
              <w:widowControl/>
              <w:spacing w:before="0" w:after="0" w:line="240" w:lineRule="auto"/>
            </w:pPr>
            <w:r>
              <w:rPr>
                <w:rFonts w:ascii="Times New Roman" w:hAnsi="Times New Roman" w:eastAsia="Times New Roman"/>
                <w:b/>
                <w:sz w:val="17"/>
              </w:rPr>
              <w:t>Performance Area</w:t>
            </w:r>
          </w:p>
        </w:tc>
        <w:tc>
          <w:tcPr>
            <w:tcW w:w="2580" w:type="dxa"/>
            <w:shd w:val="clear" w:color="auto" w:fill="D9EAF7"/>
            <w:tcMar>
              <w:top w:w="35" w:type="dxa"/>
              <w:left w:w="35" w:type="dxa"/>
              <w:bottom w:w="35" w:type="dxa"/>
              <w:right w:w="35" w:type="dxa"/>
            </w:tcMar>
            <w:vAlign w:val="top"/>
          </w:tcPr>
          <w:p w14:paraId="5C168D6D">
            <w:pPr>
              <w:keepNext w:val="0"/>
              <w:keepLines w:val="0"/>
              <w:pageBreakBefore w:val="0"/>
              <w:widowControl/>
              <w:spacing w:before="0" w:after="0" w:line="240" w:lineRule="auto"/>
            </w:pPr>
            <w:r>
              <w:rPr>
                <w:rFonts w:ascii="Times New Roman" w:hAnsi="Times New Roman" w:eastAsia="Times New Roman"/>
                <w:b/>
                <w:sz w:val="17"/>
              </w:rPr>
              <w:t>Score 1 to 5</w:t>
            </w:r>
          </w:p>
        </w:tc>
        <w:tc>
          <w:tcPr>
            <w:tcW w:w="2580" w:type="dxa"/>
            <w:shd w:val="clear" w:color="auto" w:fill="D9EAF7"/>
            <w:tcMar>
              <w:top w:w="35" w:type="dxa"/>
              <w:left w:w="35" w:type="dxa"/>
              <w:bottom w:w="35" w:type="dxa"/>
              <w:right w:w="35" w:type="dxa"/>
            </w:tcMar>
            <w:vAlign w:val="top"/>
          </w:tcPr>
          <w:p w14:paraId="553B7458">
            <w:pPr>
              <w:keepNext w:val="0"/>
              <w:keepLines w:val="0"/>
              <w:pageBreakBefore w:val="0"/>
              <w:widowControl/>
              <w:spacing w:before="0" w:after="0" w:line="240" w:lineRule="auto"/>
            </w:pPr>
            <w:r>
              <w:rPr>
                <w:rFonts w:ascii="Times New Roman" w:hAnsi="Times New Roman" w:eastAsia="Times New Roman"/>
                <w:b/>
                <w:sz w:val="17"/>
              </w:rPr>
              <w:t>Rating Code</w:t>
            </w:r>
          </w:p>
        </w:tc>
        <w:tc>
          <w:tcPr>
            <w:tcW w:w="2580" w:type="dxa"/>
            <w:shd w:val="clear" w:color="auto" w:fill="D9EAF7"/>
            <w:tcMar>
              <w:top w:w="35" w:type="dxa"/>
              <w:left w:w="35" w:type="dxa"/>
              <w:bottom w:w="35" w:type="dxa"/>
              <w:right w:w="35" w:type="dxa"/>
            </w:tcMar>
            <w:vAlign w:val="top"/>
          </w:tcPr>
          <w:p w14:paraId="6FF4B1CA">
            <w:pPr>
              <w:keepNext w:val="0"/>
              <w:keepLines w:val="0"/>
              <w:pageBreakBefore w:val="0"/>
              <w:widowControl/>
              <w:spacing w:before="0" w:after="0" w:line="240" w:lineRule="auto"/>
            </w:pPr>
            <w:r>
              <w:rPr>
                <w:rFonts w:ascii="Times New Roman" w:hAnsi="Times New Roman" w:eastAsia="Times New Roman"/>
                <w:b/>
                <w:sz w:val="17"/>
              </w:rPr>
              <w:t>Evidence or Comment</w:t>
            </w:r>
          </w:p>
        </w:tc>
      </w:tr>
      <w:tr w14:paraId="600342B1">
        <w:trPr>
          <w:jc w:val="center"/>
        </w:trPr>
        <w:tc>
          <w:tcPr>
            <w:tcW w:w="2580" w:type="dxa"/>
            <w:tcMar>
              <w:top w:w="35" w:type="dxa"/>
              <w:left w:w="35" w:type="dxa"/>
              <w:bottom w:w="35" w:type="dxa"/>
              <w:right w:w="35" w:type="dxa"/>
            </w:tcMar>
            <w:vAlign w:val="top"/>
          </w:tcPr>
          <w:p w14:paraId="09FF4F56">
            <w:pPr>
              <w:keepNext w:val="0"/>
              <w:keepLines w:val="0"/>
              <w:pageBreakBefore w:val="0"/>
              <w:widowControl/>
              <w:spacing w:before="0" w:after="0" w:line="240" w:lineRule="auto"/>
            </w:pPr>
            <w:r>
              <w:rPr>
                <w:rFonts w:ascii="Times New Roman" w:hAnsi="Times New Roman" w:eastAsia="Times New Roman"/>
                <w:b w:val="0"/>
                <w:sz w:val="17"/>
              </w:rPr>
              <w:t>Academic understanding</w:t>
            </w:r>
          </w:p>
        </w:tc>
        <w:tc>
          <w:tcPr>
            <w:tcW w:w="2580" w:type="dxa"/>
            <w:tcMar>
              <w:top w:w="35" w:type="dxa"/>
              <w:left w:w="35" w:type="dxa"/>
              <w:bottom w:w="35" w:type="dxa"/>
              <w:right w:w="35" w:type="dxa"/>
            </w:tcMar>
            <w:vAlign w:val="top"/>
          </w:tcPr>
          <w:p w14:paraId="6F025E7E">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0BD74F29">
            <w:pPr>
              <w:keepNext w:val="0"/>
              <w:keepLines w:val="0"/>
              <w:pageBreakBefore w:val="0"/>
              <w:widowControl/>
              <w:spacing w:before="0" w:after="0" w:line="240" w:lineRule="auto"/>
            </w:pPr>
            <w:r>
              <w:rPr>
                <w:rFonts w:ascii="Times New Roman" w:hAnsi="Times New Roman" w:eastAsia="Times New Roman"/>
                <w:b w:val="0"/>
                <w:sz w:val="17"/>
              </w:rPr>
              <w:t>E / G / F / W / U</w:t>
            </w:r>
          </w:p>
        </w:tc>
        <w:tc>
          <w:tcPr>
            <w:tcW w:w="2580" w:type="dxa"/>
            <w:tcMar>
              <w:top w:w="35" w:type="dxa"/>
              <w:left w:w="35" w:type="dxa"/>
              <w:bottom w:w="35" w:type="dxa"/>
              <w:right w:w="35" w:type="dxa"/>
            </w:tcMar>
            <w:vAlign w:val="top"/>
          </w:tcPr>
          <w:p w14:paraId="6589280B">
            <w:pPr>
              <w:keepNext w:val="0"/>
              <w:keepLines w:val="0"/>
              <w:pageBreakBefore w:val="0"/>
              <w:widowControl/>
              <w:spacing w:before="0" w:after="0" w:line="240" w:lineRule="auto"/>
            </w:pPr>
          </w:p>
        </w:tc>
      </w:tr>
      <w:tr w14:paraId="4F390C99">
        <w:trPr>
          <w:jc w:val="center"/>
        </w:trPr>
        <w:tc>
          <w:tcPr>
            <w:tcW w:w="2580" w:type="dxa"/>
            <w:tcMar>
              <w:top w:w="35" w:type="dxa"/>
              <w:left w:w="35" w:type="dxa"/>
              <w:bottom w:w="35" w:type="dxa"/>
              <w:right w:w="35" w:type="dxa"/>
            </w:tcMar>
            <w:vAlign w:val="top"/>
          </w:tcPr>
          <w:p w14:paraId="3E11FD46">
            <w:pPr>
              <w:keepNext w:val="0"/>
              <w:keepLines w:val="0"/>
              <w:pageBreakBefore w:val="0"/>
              <w:widowControl/>
              <w:spacing w:before="0" w:after="0" w:line="240" w:lineRule="auto"/>
            </w:pPr>
            <w:r>
              <w:rPr>
                <w:rFonts w:ascii="Times New Roman" w:hAnsi="Times New Roman" w:eastAsia="Times New Roman"/>
                <w:b w:val="0"/>
                <w:sz w:val="17"/>
              </w:rPr>
              <w:t>Assignment completion</w:t>
            </w:r>
          </w:p>
        </w:tc>
        <w:tc>
          <w:tcPr>
            <w:tcW w:w="2580" w:type="dxa"/>
            <w:tcMar>
              <w:top w:w="35" w:type="dxa"/>
              <w:left w:w="35" w:type="dxa"/>
              <w:bottom w:w="35" w:type="dxa"/>
              <w:right w:w="35" w:type="dxa"/>
            </w:tcMar>
            <w:vAlign w:val="top"/>
          </w:tcPr>
          <w:p w14:paraId="34F8E0C9">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1EF76D68">
            <w:pPr>
              <w:keepNext w:val="0"/>
              <w:keepLines w:val="0"/>
              <w:pageBreakBefore w:val="0"/>
              <w:widowControl/>
              <w:spacing w:before="0" w:after="0" w:line="240" w:lineRule="auto"/>
            </w:pPr>
            <w:r>
              <w:rPr>
                <w:rFonts w:ascii="Times New Roman" w:hAnsi="Times New Roman" w:eastAsia="Times New Roman"/>
                <w:b w:val="0"/>
                <w:sz w:val="17"/>
              </w:rPr>
              <w:t>E / G / F / W / U</w:t>
            </w:r>
          </w:p>
        </w:tc>
        <w:tc>
          <w:tcPr>
            <w:tcW w:w="2580" w:type="dxa"/>
            <w:tcMar>
              <w:top w:w="35" w:type="dxa"/>
              <w:left w:w="35" w:type="dxa"/>
              <w:bottom w:w="35" w:type="dxa"/>
              <w:right w:w="35" w:type="dxa"/>
            </w:tcMar>
            <w:vAlign w:val="top"/>
          </w:tcPr>
          <w:p w14:paraId="2B86D755">
            <w:pPr>
              <w:keepNext w:val="0"/>
              <w:keepLines w:val="0"/>
              <w:pageBreakBefore w:val="0"/>
              <w:widowControl/>
              <w:spacing w:before="0" w:after="0" w:line="240" w:lineRule="auto"/>
            </w:pPr>
          </w:p>
        </w:tc>
      </w:tr>
      <w:tr w14:paraId="54C8B16F">
        <w:trPr>
          <w:jc w:val="center"/>
        </w:trPr>
        <w:tc>
          <w:tcPr>
            <w:tcW w:w="2580" w:type="dxa"/>
            <w:tcMar>
              <w:top w:w="35" w:type="dxa"/>
              <w:left w:w="35" w:type="dxa"/>
              <w:bottom w:w="35" w:type="dxa"/>
              <w:right w:w="35" w:type="dxa"/>
            </w:tcMar>
            <w:vAlign w:val="top"/>
          </w:tcPr>
          <w:p w14:paraId="6CC729F7">
            <w:pPr>
              <w:keepNext w:val="0"/>
              <w:keepLines w:val="0"/>
              <w:pageBreakBefore w:val="0"/>
              <w:widowControl/>
              <w:spacing w:before="0" w:after="0" w:line="240" w:lineRule="auto"/>
            </w:pPr>
            <w:r>
              <w:rPr>
                <w:rFonts w:ascii="Times New Roman" w:hAnsi="Times New Roman" w:eastAsia="Times New Roman"/>
                <w:b w:val="0"/>
                <w:sz w:val="17"/>
              </w:rPr>
              <w:t>Practical skill</w:t>
            </w:r>
          </w:p>
        </w:tc>
        <w:tc>
          <w:tcPr>
            <w:tcW w:w="2580" w:type="dxa"/>
            <w:tcMar>
              <w:top w:w="35" w:type="dxa"/>
              <w:left w:w="35" w:type="dxa"/>
              <w:bottom w:w="35" w:type="dxa"/>
              <w:right w:w="35" w:type="dxa"/>
            </w:tcMar>
            <w:vAlign w:val="top"/>
          </w:tcPr>
          <w:p w14:paraId="1EB7C8D9">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06941B69">
            <w:pPr>
              <w:keepNext w:val="0"/>
              <w:keepLines w:val="0"/>
              <w:pageBreakBefore w:val="0"/>
              <w:widowControl/>
              <w:spacing w:before="0" w:after="0" w:line="240" w:lineRule="auto"/>
            </w:pPr>
            <w:r>
              <w:rPr>
                <w:rFonts w:ascii="Times New Roman" w:hAnsi="Times New Roman" w:eastAsia="Times New Roman"/>
                <w:b w:val="0"/>
                <w:sz w:val="17"/>
              </w:rPr>
              <w:t>E / G / F / W / U</w:t>
            </w:r>
          </w:p>
        </w:tc>
        <w:tc>
          <w:tcPr>
            <w:tcW w:w="2580" w:type="dxa"/>
            <w:tcMar>
              <w:top w:w="35" w:type="dxa"/>
              <w:left w:w="35" w:type="dxa"/>
              <w:bottom w:w="35" w:type="dxa"/>
              <w:right w:w="35" w:type="dxa"/>
            </w:tcMar>
            <w:vAlign w:val="top"/>
          </w:tcPr>
          <w:p w14:paraId="4D4F6B93">
            <w:pPr>
              <w:keepNext w:val="0"/>
              <w:keepLines w:val="0"/>
              <w:pageBreakBefore w:val="0"/>
              <w:widowControl/>
              <w:spacing w:before="0" w:after="0" w:line="240" w:lineRule="auto"/>
            </w:pPr>
          </w:p>
        </w:tc>
      </w:tr>
      <w:tr w14:paraId="41851636">
        <w:trPr>
          <w:jc w:val="center"/>
        </w:trPr>
        <w:tc>
          <w:tcPr>
            <w:tcW w:w="2580" w:type="dxa"/>
            <w:tcMar>
              <w:top w:w="35" w:type="dxa"/>
              <w:left w:w="35" w:type="dxa"/>
              <w:bottom w:w="35" w:type="dxa"/>
              <w:right w:w="35" w:type="dxa"/>
            </w:tcMar>
            <w:vAlign w:val="top"/>
          </w:tcPr>
          <w:p w14:paraId="388F939D">
            <w:pPr>
              <w:keepNext w:val="0"/>
              <w:keepLines w:val="0"/>
              <w:pageBreakBefore w:val="0"/>
              <w:widowControl/>
              <w:spacing w:before="0" w:after="0" w:line="240" w:lineRule="auto"/>
            </w:pPr>
            <w:r>
              <w:rPr>
                <w:rFonts w:ascii="Times New Roman" w:hAnsi="Times New Roman" w:eastAsia="Times New Roman"/>
                <w:b w:val="0"/>
                <w:sz w:val="17"/>
              </w:rPr>
              <w:t>Safety conduct</w:t>
            </w:r>
          </w:p>
        </w:tc>
        <w:tc>
          <w:tcPr>
            <w:tcW w:w="2580" w:type="dxa"/>
            <w:tcMar>
              <w:top w:w="35" w:type="dxa"/>
              <w:left w:w="35" w:type="dxa"/>
              <w:bottom w:w="35" w:type="dxa"/>
              <w:right w:w="35" w:type="dxa"/>
            </w:tcMar>
            <w:vAlign w:val="top"/>
          </w:tcPr>
          <w:p w14:paraId="4382A429">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7856D2B6">
            <w:pPr>
              <w:keepNext w:val="0"/>
              <w:keepLines w:val="0"/>
              <w:pageBreakBefore w:val="0"/>
              <w:widowControl/>
              <w:spacing w:before="0" w:after="0" w:line="240" w:lineRule="auto"/>
            </w:pPr>
            <w:r>
              <w:rPr>
                <w:rFonts w:ascii="Times New Roman" w:hAnsi="Times New Roman" w:eastAsia="Times New Roman"/>
                <w:b w:val="0"/>
                <w:sz w:val="17"/>
              </w:rPr>
              <w:t>E / G / F / W / U</w:t>
            </w:r>
          </w:p>
        </w:tc>
        <w:tc>
          <w:tcPr>
            <w:tcW w:w="2580" w:type="dxa"/>
            <w:tcMar>
              <w:top w:w="35" w:type="dxa"/>
              <w:left w:w="35" w:type="dxa"/>
              <w:bottom w:w="35" w:type="dxa"/>
              <w:right w:w="35" w:type="dxa"/>
            </w:tcMar>
            <w:vAlign w:val="top"/>
          </w:tcPr>
          <w:p w14:paraId="6B7AE312">
            <w:pPr>
              <w:keepNext w:val="0"/>
              <w:keepLines w:val="0"/>
              <w:pageBreakBefore w:val="0"/>
              <w:widowControl/>
              <w:spacing w:before="0" w:after="0" w:line="240" w:lineRule="auto"/>
            </w:pPr>
          </w:p>
        </w:tc>
      </w:tr>
      <w:tr w14:paraId="64FE2530">
        <w:trPr>
          <w:jc w:val="center"/>
        </w:trPr>
        <w:tc>
          <w:tcPr>
            <w:tcW w:w="2580" w:type="dxa"/>
            <w:tcMar>
              <w:top w:w="35" w:type="dxa"/>
              <w:left w:w="35" w:type="dxa"/>
              <w:bottom w:w="35" w:type="dxa"/>
              <w:right w:w="35" w:type="dxa"/>
            </w:tcMar>
            <w:vAlign w:val="top"/>
          </w:tcPr>
          <w:p w14:paraId="16978FF3">
            <w:pPr>
              <w:keepNext w:val="0"/>
              <w:keepLines w:val="0"/>
              <w:pageBreakBefore w:val="0"/>
              <w:widowControl/>
              <w:spacing w:before="0" w:after="0" w:line="240" w:lineRule="auto"/>
            </w:pPr>
            <w:r>
              <w:rPr>
                <w:rFonts w:ascii="Times New Roman" w:hAnsi="Times New Roman" w:eastAsia="Times New Roman"/>
                <w:b w:val="0"/>
                <w:sz w:val="17"/>
              </w:rPr>
              <w:t>Teamwork</w:t>
            </w:r>
          </w:p>
        </w:tc>
        <w:tc>
          <w:tcPr>
            <w:tcW w:w="2580" w:type="dxa"/>
            <w:tcMar>
              <w:top w:w="35" w:type="dxa"/>
              <w:left w:w="35" w:type="dxa"/>
              <w:bottom w:w="35" w:type="dxa"/>
              <w:right w:w="35" w:type="dxa"/>
            </w:tcMar>
            <w:vAlign w:val="top"/>
          </w:tcPr>
          <w:p w14:paraId="28624B1E">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70ABC0F3">
            <w:pPr>
              <w:keepNext w:val="0"/>
              <w:keepLines w:val="0"/>
              <w:pageBreakBefore w:val="0"/>
              <w:widowControl/>
              <w:spacing w:before="0" w:after="0" w:line="240" w:lineRule="auto"/>
            </w:pPr>
            <w:r>
              <w:rPr>
                <w:rFonts w:ascii="Times New Roman" w:hAnsi="Times New Roman" w:eastAsia="Times New Roman"/>
                <w:b w:val="0"/>
                <w:sz w:val="17"/>
              </w:rPr>
              <w:t>E / G / F / W / U</w:t>
            </w:r>
          </w:p>
        </w:tc>
        <w:tc>
          <w:tcPr>
            <w:tcW w:w="2580" w:type="dxa"/>
            <w:tcMar>
              <w:top w:w="35" w:type="dxa"/>
              <w:left w:w="35" w:type="dxa"/>
              <w:bottom w:w="35" w:type="dxa"/>
              <w:right w:w="35" w:type="dxa"/>
            </w:tcMar>
            <w:vAlign w:val="top"/>
          </w:tcPr>
          <w:p w14:paraId="68B1442D">
            <w:pPr>
              <w:keepNext w:val="0"/>
              <w:keepLines w:val="0"/>
              <w:pageBreakBefore w:val="0"/>
              <w:widowControl/>
              <w:spacing w:before="0" w:after="0" w:line="240" w:lineRule="auto"/>
            </w:pPr>
          </w:p>
        </w:tc>
      </w:tr>
      <w:tr w14:paraId="1EC9A000">
        <w:trPr>
          <w:jc w:val="center"/>
        </w:trPr>
        <w:tc>
          <w:tcPr>
            <w:tcW w:w="2580" w:type="dxa"/>
            <w:tcMar>
              <w:top w:w="35" w:type="dxa"/>
              <w:left w:w="35" w:type="dxa"/>
              <w:bottom w:w="35" w:type="dxa"/>
              <w:right w:w="35" w:type="dxa"/>
            </w:tcMar>
            <w:vAlign w:val="top"/>
          </w:tcPr>
          <w:p w14:paraId="23E039B0">
            <w:pPr>
              <w:keepNext w:val="0"/>
              <w:keepLines w:val="0"/>
              <w:pageBreakBefore w:val="0"/>
              <w:widowControl/>
              <w:spacing w:before="0" w:after="0" w:line="240" w:lineRule="auto"/>
            </w:pPr>
            <w:r>
              <w:rPr>
                <w:rFonts w:ascii="Times New Roman" w:hAnsi="Times New Roman" w:eastAsia="Times New Roman"/>
                <w:b w:val="0"/>
                <w:sz w:val="17"/>
              </w:rPr>
              <w:t>Leadership</w:t>
            </w:r>
          </w:p>
        </w:tc>
        <w:tc>
          <w:tcPr>
            <w:tcW w:w="2580" w:type="dxa"/>
            <w:tcMar>
              <w:top w:w="35" w:type="dxa"/>
              <w:left w:w="35" w:type="dxa"/>
              <w:bottom w:w="35" w:type="dxa"/>
              <w:right w:w="35" w:type="dxa"/>
            </w:tcMar>
            <w:vAlign w:val="top"/>
          </w:tcPr>
          <w:p w14:paraId="21ED75B0">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5D0A157A">
            <w:pPr>
              <w:keepNext w:val="0"/>
              <w:keepLines w:val="0"/>
              <w:pageBreakBefore w:val="0"/>
              <w:widowControl/>
              <w:spacing w:before="0" w:after="0" w:line="240" w:lineRule="auto"/>
            </w:pPr>
            <w:r>
              <w:rPr>
                <w:rFonts w:ascii="Times New Roman" w:hAnsi="Times New Roman" w:eastAsia="Times New Roman"/>
                <w:b w:val="0"/>
                <w:sz w:val="17"/>
              </w:rPr>
              <w:t>E / G / F / W / U</w:t>
            </w:r>
          </w:p>
        </w:tc>
        <w:tc>
          <w:tcPr>
            <w:tcW w:w="2580" w:type="dxa"/>
            <w:tcMar>
              <w:top w:w="35" w:type="dxa"/>
              <w:left w:w="35" w:type="dxa"/>
              <w:bottom w:w="35" w:type="dxa"/>
              <w:right w:w="35" w:type="dxa"/>
            </w:tcMar>
            <w:vAlign w:val="top"/>
          </w:tcPr>
          <w:p w14:paraId="49ED32FA">
            <w:pPr>
              <w:keepNext w:val="0"/>
              <w:keepLines w:val="0"/>
              <w:pageBreakBefore w:val="0"/>
              <w:widowControl/>
              <w:spacing w:before="0" w:after="0" w:line="240" w:lineRule="auto"/>
            </w:pPr>
          </w:p>
        </w:tc>
      </w:tr>
      <w:tr w14:paraId="236B2717">
        <w:trPr>
          <w:jc w:val="center"/>
        </w:trPr>
        <w:tc>
          <w:tcPr>
            <w:tcW w:w="2580" w:type="dxa"/>
            <w:tcMar>
              <w:top w:w="35" w:type="dxa"/>
              <w:left w:w="35" w:type="dxa"/>
              <w:bottom w:w="35" w:type="dxa"/>
              <w:right w:w="35" w:type="dxa"/>
            </w:tcMar>
            <w:vAlign w:val="top"/>
          </w:tcPr>
          <w:p w14:paraId="66BAEE14">
            <w:pPr>
              <w:keepNext w:val="0"/>
              <w:keepLines w:val="0"/>
              <w:pageBreakBefore w:val="0"/>
              <w:widowControl/>
              <w:spacing w:before="0" w:after="0" w:line="240" w:lineRule="auto"/>
            </w:pPr>
            <w:r>
              <w:rPr>
                <w:rFonts w:ascii="Times New Roman" w:hAnsi="Times New Roman" w:eastAsia="Times New Roman"/>
                <w:b w:val="0"/>
                <w:sz w:val="17"/>
              </w:rPr>
              <w:t>Character</w:t>
            </w:r>
          </w:p>
        </w:tc>
        <w:tc>
          <w:tcPr>
            <w:tcW w:w="2580" w:type="dxa"/>
            <w:tcMar>
              <w:top w:w="35" w:type="dxa"/>
              <w:left w:w="35" w:type="dxa"/>
              <w:bottom w:w="35" w:type="dxa"/>
              <w:right w:w="35" w:type="dxa"/>
            </w:tcMar>
            <w:vAlign w:val="top"/>
          </w:tcPr>
          <w:p w14:paraId="007083FE">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560F13B4">
            <w:pPr>
              <w:keepNext w:val="0"/>
              <w:keepLines w:val="0"/>
              <w:pageBreakBefore w:val="0"/>
              <w:widowControl/>
              <w:spacing w:before="0" w:after="0" w:line="240" w:lineRule="auto"/>
            </w:pPr>
            <w:r>
              <w:rPr>
                <w:rFonts w:ascii="Times New Roman" w:hAnsi="Times New Roman" w:eastAsia="Times New Roman"/>
                <w:b w:val="0"/>
                <w:sz w:val="17"/>
              </w:rPr>
              <w:t>E / G / F / W / U</w:t>
            </w:r>
          </w:p>
        </w:tc>
        <w:tc>
          <w:tcPr>
            <w:tcW w:w="2580" w:type="dxa"/>
            <w:tcMar>
              <w:top w:w="35" w:type="dxa"/>
              <w:left w:w="35" w:type="dxa"/>
              <w:bottom w:w="35" w:type="dxa"/>
              <w:right w:w="35" w:type="dxa"/>
            </w:tcMar>
            <w:vAlign w:val="top"/>
          </w:tcPr>
          <w:p w14:paraId="78482FC5">
            <w:pPr>
              <w:keepNext w:val="0"/>
              <w:keepLines w:val="0"/>
              <w:pageBreakBefore w:val="0"/>
              <w:widowControl/>
              <w:spacing w:before="0" w:after="0" w:line="240" w:lineRule="auto"/>
            </w:pPr>
          </w:p>
        </w:tc>
      </w:tr>
      <w:tr w14:paraId="5ED8F257">
        <w:trPr>
          <w:jc w:val="center"/>
        </w:trPr>
        <w:tc>
          <w:tcPr>
            <w:tcW w:w="2580" w:type="dxa"/>
            <w:tcMar>
              <w:top w:w="35" w:type="dxa"/>
              <w:left w:w="35" w:type="dxa"/>
              <w:bottom w:w="35" w:type="dxa"/>
              <w:right w:w="35" w:type="dxa"/>
            </w:tcMar>
            <w:vAlign w:val="top"/>
          </w:tcPr>
          <w:p w14:paraId="6174AD91">
            <w:pPr>
              <w:keepNext w:val="0"/>
              <w:keepLines w:val="0"/>
              <w:pageBreakBefore w:val="0"/>
              <w:widowControl/>
              <w:spacing w:before="0" w:after="0" w:line="240" w:lineRule="auto"/>
            </w:pPr>
            <w:r>
              <w:rPr>
                <w:rFonts w:ascii="Times New Roman" w:hAnsi="Times New Roman" w:eastAsia="Times New Roman"/>
                <w:b w:val="0"/>
                <w:sz w:val="17"/>
              </w:rPr>
              <w:t>Punctuality</w:t>
            </w:r>
          </w:p>
        </w:tc>
        <w:tc>
          <w:tcPr>
            <w:tcW w:w="2580" w:type="dxa"/>
            <w:tcMar>
              <w:top w:w="35" w:type="dxa"/>
              <w:left w:w="35" w:type="dxa"/>
              <w:bottom w:w="35" w:type="dxa"/>
              <w:right w:w="35" w:type="dxa"/>
            </w:tcMar>
            <w:vAlign w:val="top"/>
          </w:tcPr>
          <w:p w14:paraId="415D37BC">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501CC2CA">
            <w:pPr>
              <w:keepNext w:val="0"/>
              <w:keepLines w:val="0"/>
              <w:pageBreakBefore w:val="0"/>
              <w:widowControl/>
              <w:spacing w:before="0" w:after="0" w:line="240" w:lineRule="auto"/>
            </w:pPr>
            <w:r>
              <w:rPr>
                <w:rFonts w:ascii="Times New Roman" w:hAnsi="Times New Roman" w:eastAsia="Times New Roman"/>
                <w:b w:val="0"/>
                <w:sz w:val="17"/>
              </w:rPr>
              <w:t>E / G / F / W / U</w:t>
            </w:r>
          </w:p>
        </w:tc>
        <w:tc>
          <w:tcPr>
            <w:tcW w:w="2580" w:type="dxa"/>
            <w:tcMar>
              <w:top w:w="35" w:type="dxa"/>
              <w:left w:w="35" w:type="dxa"/>
              <w:bottom w:w="35" w:type="dxa"/>
              <w:right w:w="35" w:type="dxa"/>
            </w:tcMar>
            <w:vAlign w:val="top"/>
          </w:tcPr>
          <w:p w14:paraId="57CDD3DB">
            <w:pPr>
              <w:keepNext w:val="0"/>
              <w:keepLines w:val="0"/>
              <w:pageBreakBefore w:val="0"/>
              <w:widowControl/>
              <w:spacing w:before="0" w:after="0" w:line="240" w:lineRule="auto"/>
            </w:pPr>
          </w:p>
        </w:tc>
      </w:tr>
      <w:tr w14:paraId="28E0803B">
        <w:trPr>
          <w:jc w:val="center"/>
        </w:trPr>
        <w:tc>
          <w:tcPr>
            <w:tcW w:w="2580" w:type="dxa"/>
            <w:tcMar>
              <w:top w:w="35" w:type="dxa"/>
              <w:left w:w="35" w:type="dxa"/>
              <w:bottom w:w="35" w:type="dxa"/>
              <w:right w:w="35" w:type="dxa"/>
            </w:tcMar>
            <w:vAlign w:val="top"/>
          </w:tcPr>
          <w:p w14:paraId="5C100472">
            <w:pPr>
              <w:keepNext w:val="0"/>
              <w:keepLines w:val="0"/>
              <w:pageBreakBefore w:val="0"/>
              <w:widowControl/>
              <w:spacing w:before="0" w:after="0" w:line="240" w:lineRule="auto"/>
            </w:pPr>
            <w:r>
              <w:rPr>
                <w:rFonts w:ascii="Times New Roman" w:hAnsi="Times New Roman" w:eastAsia="Times New Roman"/>
                <w:b w:val="0"/>
                <w:sz w:val="17"/>
              </w:rPr>
              <w:t>Communication</w:t>
            </w:r>
          </w:p>
        </w:tc>
        <w:tc>
          <w:tcPr>
            <w:tcW w:w="2580" w:type="dxa"/>
            <w:tcMar>
              <w:top w:w="35" w:type="dxa"/>
              <w:left w:w="35" w:type="dxa"/>
              <w:bottom w:w="35" w:type="dxa"/>
              <w:right w:w="35" w:type="dxa"/>
            </w:tcMar>
            <w:vAlign w:val="top"/>
          </w:tcPr>
          <w:p w14:paraId="11C76CE0">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761CD1AF">
            <w:pPr>
              <w:keepNext w:val="0"/>
              <w:keepLines w:val="0"/>
              <w:pageBreakBefore w:val="0"/>
              <w:widowControl/>
              <w:spacing w:before="0" w:after="0" w:line="240" w:lineRule="auto"/>
            </w:pPr>
            <w:r>
              <w:rPr>
                <w:rFonts w:ascii="Times New Roman" w:hAnsi="Times New Roman" w:eastAsia="Times New Roman"/>
                <w:b w:val="0"/>
                <w:sz w:val="17"/>
              </w:rPr>
              <w:t>E / G / F / W / U</w:t>
            </w:r>
          </w:p>
        </w:tc>
        <w:tc>
          <w:tcPr>
            <w:tcW w:w="2580" w:type="dxa"/>
            <w:tcMar>
              <w:top w:w="35" w:type="dxa"/>
              <w:left w:w="35" w:type="dxa"/>
              <w:bottom w:w="35" w:type="dxa"/>
              <w:right w:w="35" w:type="dxa"/>
            </w:tcMar>
            <w:vAlign w:val="top"/>
          </w:tcPr>
          <w:p w14:paraId="784EC9DD">
            <w:pPr>
              <w:keepNext w:val="0"/>
              <w:keepLines w:val="0"/>
              <w:pageBreakBefore w:val="0"/>
              <w:widowControl/>
              <w:spacing w:before="0" w:after="0" w:line="240" w:lineRule="auto"/>
            </w:pPr>
          </w:p>
        </w:tc>
      </w:tr>
      <w:tr w14:paraId="5297487E">
        <w:trPr>
          <w:jc w:val="center"/>
        </w:trPr>
        <w:tc>
          <w:tcPr>
            <w:tcW w:w="2580" w:type="dxa"/>
            <w:tcMar>
              <w:top w:w="35" w:type="dxa"/>
              <w:left w:w="35" w:type="dxa"/>
              <w:bottom w:w="35" w:type="dxa"/>
              <w:right w:w="35" w:type="dxa"/>
            </w:tcMar>
            <w:vAlign w:val="top"/>
          </w:tcPr>
          <w:p w14:paraId="09D50103">
            <w:pPr>
              <w:keepNext w:val="0"/>
              <w:keepLines w:val="0"/>
              <w:pageBreakBefore w:val="0"/>
              <w:widowControl/>
              <w:spacing w:before="0" w:after="0" w:line="240" w:lineRule="auto"/>
            </w:pPr>
            <w:r>
              <w:rPr>
                <w:rFonts w:ascii="Times New Roman" w:hAnsi="Times New Roman" w:eastAsia="Times New Roman"/>
                <w:b w:val="0"/>
                <w:sz w:val="17"/>
              </w:rPr>
              <w:t>Responsibility</w:t>
            </w:r>
          </w:p>
        </w:tc>
        <w:tc>
          <w:tcPr>
            <w:tcW w:w="2580" w:type="dxa"/>
            <w:tcMar>
              <w:top w:w="35" w:type="dxa"/>
              <w:left w:w="35" w:type="dxa"/>
              <w:bottom w:w="35" w:type="dxa"/>
              <w:right w:w="35" w:type="dxa"/>
            </w:tcMar>
            <w:vAlign w:val="top"/>
          </w:tcPr>
          <w:p w14:paraId="5A1CC6DC">
            <w:pPr>
              <w:keepNext w:val="0"/>
              <w:keepLines w:val="0"/>
              <w:pageBreakBefore w:val="0"/>
              <w:widowControl/>
              <w:spacing w:before="0" w:after="0" w:line="240" w:lineRule="auto"/>
            </w:pPr>
          </w:p>
        </w:tc>
        <w:tc>
          <w:tcPr>
            <w:tcW w:w="2580" w:type="dxa"/>
            <w:tcMar>
              <w:top w:w="35" w:type="dxa"/>
              <w:left w:w="35" w:type="dxa"/>
              <w:bottom w:w="35" w:type="dxa"/>
              <w:right w:w="35" w:type="dxa"/>
            </w:tcMar>
            <w:vAlign w:val="top"/>
          </w:tcPr>
          <w:p w14:paraId="72181D0B">
            <w:pPr>
              <w:keepNext w:val="0"/>
              <w:keepLines w:val="0"/>
              <w:pageBreakBefore w:val="0"/>
              <w:widowControl/>
              <w:spacing w:before="0" w:after="0" w:line="240" w:lineRule="auto"/>
            </w:pPr>
            <w:r>
              <w:rPr>
                <w:rFonts w:ascii="Times New Roman" w:hAnsi="Times New Roman" w:eastAsia="Times New Roman"/>
                <w:b w:val="0"/>
                <w:sz w:val="17"/>
              </w:rPr>
              <w:t>E / G / F / W / U</w:t>
            </w:r>
          </w:p>
        </w:tc>
        <w:tc>
          <w:tcPr>
            <w:tcW w:w="2580" w:type="dxa"/>
            <w:tcMar>
              <w:top w:w="35" w:type="dxa"/>
              <w:left w:w="35" w:type="dxa"/>
              <w:bottom w:w="35" w:type="dxa"/>
              <w:right w:w="35" w:type="dxa"/>
            </w:tcMar>
            <w:vAlign w:val="top"/>
          </w:tcPr>
          <w:p w14:paraId="5E12FD6D">
            <w:pPr>
              <w:keepNext w:val="0"/>
              <w:keepLines w:val="0"/>
              <w:pageBreakBefore w:val="0"/>
              <w:widowControl/>
              <w:spacing w:before="0" w:after="0" w:line="240" w:lineRule="auto"/>
            </w:pPr>
          </w:p>
        </w:tc>
      </w:tr>
    </w:tbl>
    <w:p w14:paraId="7757687E">
      <w:pPr>
        <w:keepNext w:val="0"/>
        <w:keepLines w:val="0"/>
        <w:pageBreakBefore w:val="0"/>
        <w:widowControl/>
        <w:spacing w:before="0" w:after="60" w:line="240" w:lineRule="auto"/>
      </w:pPr>
    </w:p>
    <w:p w14:paraId="1B7B1D5A">
      <w:pPr>
        <w:keepNext w:val="0"/>
        <w:keepLines w:val="0"/>
        <w:pageBreakBefore w:val="0"/>
        <w:widowControl/>
        <w:spacing w:before="0" w:after="100" w:line="252" w:lineRule="auto"/>
      </w:pPr>
      <w:r>
        <w:rPr>
          <w:rFonts w:ascii="Times New Roman" w:hAnsi="Times New Roman" w:eastAsia="Times New Roman"/>
          <w:b w:val="0"/>
          <w:sz w:val="23"/>
        </w:rPr>
        <w:t>Total Score: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Average Score: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Overall Rating: _________________________</w:t>
      </w:r>
    </w:p>
    <w:p w14:paraId="79F2D1FB">
      <w:pPr>
        <w:keepNext w:val="0"/>
        <w:keepLines w:val="0"/>
        <w:pageBreakBefore w:val="0"/>
        <w:widowControl/>
        <w:spacing w:before="100" w:after="60" w:line="252" w:lineRule="auto"/>
      </w:pPr>
      <w:r>
        <w:rPr>
          <w:rFonts w:ascii="Times New Roman" w:hAnsi="Times New Roman" w:eastAsia="Times New Roman"/>
          <w:b/>
          <w:sz w:val="24"/>
        </w:rPr>
        <w:t>Performance Rating Guide</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4"/>
        <w:gridCol w:w="3464"/>
        <w:gridCol w:w="3464"/>
      </w:tblGrid>
      <w:tr w14:paraId="08CF25B5">
        <w:trPr>
          <w:jc w:val="center"/>
        </w:trPr>
        <w:tc>
          <w:tcPr>
            <w:tcW w:w="3441" w:type="dxa"/>
            <w:shd w:val="clear" w:color="auto" w:fill="D9EAF7"/>
            <w:tcMar>
              <w:top w:w="35" w:type="dxa"/>
              <w:left w:w="35" w:type="dxa"/>
              <w:bottom w:w="35" w:type="dxa"/>
              <w:right w:w="35" w:type="dxa"/>
            </w:tcMar>
            <w:vAlign w:val="top"/>
          </w:tcPr>
          <w:p w14:paraId="2A368117">
            <w:pPr>
              <w:keepNext w:val="0"/>
              <w:keepLines w:val="0"/>
              <w:pageBreakBefore w:val="0"/>
              <w:widowControl/>
              <w:spacing w:before="0" w:after="0" w:line="240" w:lineRule="auto"/>
            </w:pPr>
            <w:r>
              <w:rPr>
                <w:rFonts w:ascii="Times New Roman" w:hAnsi="Times New Roman" w:eastAsia="Times New Roman"/>
                <w:b/>
                <w:sz w:val="19"/>
              </w:rPr>
              <w:t>Average Score</w:t>
            </w:r>
          </w:p>
        </w:tc>
        <w:tc>
          <w:tcPr>
            <w:tcW w:w="3441" w:type="dxa"/>
            <w:shd w:val="clear" w:color="auto" w:fill="D9EAF7"/>
            <w:tcMar>
              <w:top w:w="35" w:type="dxa"/>
              <w:left w:w="35" w:type="dxa"/>
              <w:bottom w:w="35" w:type="dxa"/>
              <w:right w:w="35" w:type="dxa"/>
            </w:tcMar>
            <w:vAlign w:val="top"/>
          </w:tcPr>
          <w:p w14:paraId="02BB92E1">
            <w:pPr>
              <w:keepNext w:val="0"/>
              <w:keepLines w:val="0"/>
              <w:pageBreakBefore w:val="0"/>
              <w:widowControl/>
              <w:spacing w:before="0" w:after="0" w:line="240" w:lineRule="auto"/>
            </w:pPr>
            <w:r>
              <w:rPr>
                <w:rFonts w:ascii="Times New Roman" w:hAnsi="Times New Roman" w:eastAsia="Times New Roman"/>
                <w:b/>
                <w:sz w:val="19"/>
              </w:rPr>
              <w:t>Rating</w:t>
            </w:r>
          </w:p>
        </w:tc>
        <w:tc>
          <w:tcPr>
            <w:tcW w:w="3441" w:type="dxa"/>
            <w:shd w:val="clear" w:color="auto" w:fill="D9EAF7"/>
            <w:tcMar>
              <w:top w:w="35" w:type="dxa"/>
              <w:left w:w="35" w:type="dxa"/>
              <w:bottom w:w="35" w:type="dxa"/>
              <w:right w:w="35" w:type="dxa"/>
            </w:tcMar>
            <w:vAlign w:val="top"/>
          </w:tcPr>
          <w:p w14:paraId="3523F0A1">
            <w:pPr>
              <w:keepNext w:val="0"/>
              <w:keepLines w:val="0"/>
              <w:pageBreakBefore w:val="0"/>
              <w:widowControl/>
              <w:spacing w:before="0" w:after="0" w:line="240" w:lineRule="auto"/>
            </w:pPr>
            <w:r>
              <w:rPr>
                <w:rFonts w:ascii="Times New Roman" w:hAnsi="Times New Roman" w:eastAsia="Times New Roman"/>
                <w:b/>
                <w:sz w:val="19"/>
              </w:rPr>
              <w:t>Meaning</w:t>
            </w:r>
          </w:p>
        </w:tc>
      </w:tr>
      <w:tr w14:paraId="37705240">
        <w:trPr>
          <w:jc w:val="center"/>
        </w:trPr>
        <w:tc>
          <w:tcPr>
            <w:tcW w:w="3441" w:type="dxa"/>
            <w:tcMar>
              <w:top w:w="35" w:type="dxa"/>
              <w:left w:w="35" w:type="dxa"/>
              <w:bottom w:w="35" w:type="dxa"/>
              <w:right w:w="35" w:type="dxa"/>
            </w:tcMar>
            <w:vAlign w:val="top"/>
          </w:tcPr>
          <w:p w14:paraId="316F1E33">
            <w:pPr>
              <w:keepNext w:val="0"/>
              <w:keepLines w:val="0"/>
              <w:pageBreakBefore w:val="0"/>
              <w:widowControl/>
              <w:spacing w:before="0" w:after="0" w:line="240" w:lineRule="auto"/>
            </w:pPr>
            <w:r>
              <w:rPr>
                <w:rFonts w:ascii="Times New Roman" w:hAnsi="Times New Roman" w:eastAsia="Times New Roman"/>
                <w:b w:val="0"/>
                <w:sz w:val="19"/>
              </w:rPr>
              <w:t>4.5 to 5.0</w:t>
            </w:r>
          </w:p>
        </w:tc>
        <w:tc>
          <w:tcPr>
            <w:tcW w:w="3441" w:type="dxa"/>
            <w:tcMar>
              <w:top w:w="35" w:type="dxa"/>
              <w:left w:w="35" w:type="dxa"/>
              <w:bottom w:w="35" w:type="dxa"/>
              <w:right w:w="35" w:type="dxa"/>
            </w:tcMar>
            <w:vAlign w:val="top"/>
          </w:tcPr>
          <w:p w14:paraId="37F2462B">
            <w:pPr>
              <w:keepNext w:val="0"/>
              <w:keepLines w:val="0"/>
              <w:pageBreakBefore w:val="0"/>
              <w:widowControl/>
              <w:spacing w:before="0" w:after="0" w:line="240" w:lineRule="auto"/>
            </w:pPr>
            <w:r>
              <w:rPr>
                <w:rFonts w:ascii="Times New Roman" w:hAnsi="Times New Roman" w:eastAsia="Times New Roman"/>
                <w:b w:val="0"/>
                <w:sz w:val="19"/>
              </w:rPr>
              <w:t>Excellent</w:t>
            </w:r>
          </w:p>
        </w:tc>
        <w:tc>
          <w:tcPr>
            <w:tcW w:w="3441" w:type="dxa"/>
            <w:tcMar>
              <w:top w:w="35" w:type="dxa"/>
              <w:left w:w="35" w:type="dxa"/>
              <w:bottom w:w="35" w:type="dxa"/>
              <w:right w:w="35" w:type="dxa"/>
            </w:tcMar>
            <w:vAlign w:val="top"/>
          </w:tcPr>
          <w:p w14:paraId="17A26EE6">
            <w:pPr>
              <w:keepNext w:val="0"/>
              <w:keepLines w:val="0"/>
              <w:pageBreakBefore w:val="0"/>
              <w:widowControl/>
              <w:spacing w:before="0" w:after="0" w:line="240" w:lineRule="auto"/>
            </w:pPr>
            <w:r>
              <w:rPr>
                <w:rFonts w:ascii="Times New Roman" w:hAnsi="Times New Roman" w:eastAsia="Times New Roman"/>
                <w:b w:val="0"/>
                <w:sz w:val="19"/>
              </w:rPr>
              <w:t>Very strong performance</w:t>
            </w:r>
          </w:p>
        </w:tc>
      </w:tr>
      <w:tr w14:paraId="66BDF5E7">
        <w:trPr>
          <w:jc w:val="center"/>
        </w:trPr>
        <w:tc>
          <w:tcPr>
            <w:tcW w:w="3441" w:type="dxa"/>
            <w:tcMar>
              <w:top w:w="35" w:type="dxa"/>
              <w:left w:w="35" w:type="dxa"/>
              <w:bottom w:w="35" w:type="dxa"/>
              <w:right w:w="35" w:type="dxa"/>
            </w:tcMar>
            <w:vAlign w:val="top"/>
          </w:tcPr>
          <w:p w14:paraId="7EC9B0CD">
            <w:pPr>
              <w:keepNext w:val="0"/>
              <w:keepLines w:val="0"/>
              <w:pageBreakBefore w:val="0"/>
              <w:widowControl/>
              <w:spacing w:before="0" w:after="0" w:line="240" w:lineRule="auto"/>
            </w:pPr>
            <w:r>
              <w:rPr>
                <w:rFonts w:ascii="Times New Roman" w:hAnsi="Times New Roman" w:eastAsia="Times New Roman"/>
                <w:b w:val="0"/>
                <w:sz w:val="19"/>
              </w:rPr>
              <w:t>3.5 to 4.4</w:t>
            </w:r>
          </w:p>
        </w:tc>
        <w:tc>
          <w:tcPr>
            <w:tcW w:w="3441" w:type="dxa"/>
            <w:tcMar>
              <w:top w:w="35" w:type="dxa"/>
              <w:left w:w="35" w:type="dxa"/>
              <w:bottom w:w="35" w:type="dxa"/>
              <w:right w:w="35" w:type="dxa"/>
            </w:tcMar>
            <w:vAlign w:val="top"/>
          </w:tcPr>
          <w:p w14:paraId="6B605020">
            <w:pPr>
              <w:keepNext w:val="0"/>
              <w:keepLines w:val="0"/>
              <w:pageBreakBefore w:val="0"/>
              <w:widowControl/>
              <w:spacing w:before="0" w:after="0" w:line="240" w:lineRule="auto"/>
            </w:pPr>
            <w:r>
              <w:rPr>
                <w:rFonts w:ascii="Times New Roman" w:hAnsi="Times New Roman" w:eastAsia="Times New Roman"/>
                <w:b w:val="0"/>
                <w:sz w:val="19"/>
              </w:rPr>
              <w:t>Good</w:t>
            </w:r>
          </w:p>
        </w:tc>
        <w:tc>
          <w:tcPr>
            <w:tcW w:w="3441" w:type="dxa"/>
            <w:tcMar>
              <w:top w:w="35" w:type="dxa"/>
              <w:left w:w="35" w:type="dxa"/>
              <w:bottom w:w="35" w:type="dxa"/>
              <w:right w:w="35" w:type="dxa"/>
            </w:tcMar>
            <w:vAlign w:val="top"/>
          </w:tcPr>
          <w:p w14:paraId="2FD2C5C6">
            <w:pPr>
              <w:keepNext w:val="0"/>
              <w:keepLines w:val="0"/>
              <w:pageBreakBefore w:val="0"/>
              <w:widowControl/>
              <w:spacing w:before="0" w:after="0" w:line="240" w:lineRule="auto"/>
            </w:pPr>
            <w:r>
              <w:rPr>
                <w:rFonts w:ascii="Times New Roman" w:hAnsi="Times New Roman" w:eastAsia="Times New Roman"/>
                <w:b w:val="0"/>
                <w:sz w:val="19"/>
              </w:rPr>
              <w:t>Good progress</w:t>
            </w:r>
          </w:p>
        </w:tc>
      </w:tr>
      <w:tr w14:paraId="341AC0BC">
        <w:trPr>
          <w:jc w:val="center"/>
        </w:trPr>
        <w:tc>
          <w:tcPr>
            <w:tcW w:w="3441" w:type="dxa"/>
            <w:tcMar>
              <w:top w:w="35" w:type="dxa"/>
              <w:left w:w="35" w:type="dxa"/>
              <w:bottom w:w="35" w:type="dxa"/>
              <w:right w:w="35" w:type="dxa"/>
            </w:tcMar>
            <w:vAlign w:val="top"/>
          </w:tcPr>
          <w:p w14:paraId="1919C30B">
            <w:pPr>
              <w:keepNext w:val="0"/>
              <w:keepLines w:val="0"/>
              <w:pageBreakBefore w:val="0"/>
              <w:widowControl/>
              <w:spacing w:before="0" w:after="0" w:line="240" w:lineRule="auto"/>
            </w:pPr>
            <w:r>
              <w:rPr>
                <w:rFonts w:ascii="Times New Roman" w:hAnsi="Times New Roman" w:eastAsia="Times New Roman"/>
                <w:b w:val="0"/>
                <w:sz w:val="19"/>
              </w:rPr>
              <w:t>2.5 to 3.4</w:t>
            </w:r>
          </w:p>
        </w:tc>
        <w:tc>
          <w:tcPr>
            <w:tcW w:w="3441" w:type="dxa"/>
            <w:tcMar>
              <w:top w:w="35" w:type="dxa"/>
              <w:left w:w="35" w:type="dxa"/>
              <w:bottom w:w="35" w:type="dxa"/>
              <w:right w:w="35" w:type="dxa"/>
            </w:tcMar>
            <w:vAlign w:val="top"/>
          </w:tcPr>
          <w:p w14:paraId="5269F7E4">
            <w:pPr>
              <w:keepNext w:val="0"/>
              <w:keepLines w:val="0"/>
              <w:pageBreakBefore w:val="0"/>
              <w:widowControl/>
              <w:spacing w:before="0" w:after="0" w:line="240" w:lineRule="auto"/>
            </w:pPr>
            <w:r>
              <w:rPr>
                <w:rFonts w:ascii="Times New Roman" w:hAnsi="Times New Roman" w:eastAsia="Times New Roman"/>
                <w:b w:val="0"/>
                <w:sz w:val="19"/>
              </w:rPr>
              <w:t>Fair</w:t>
            </w:r>
          </w:p>
        </w:tc>
        <w:tc>
          <w:tcPr>
            <w:tcW w:w="3441" w:type="dxa"/>
            <w:tcMar>
              <w:top w:w="35" w:type="dxa"/>
              <w:left w:w="35" w:type="dxa"/>
              <w:bottom w:w="35" w:type="dxa"/>
              <w:right w:w="35" w:type="dxa"/>
            </w:tcMar>
            <w:vAlign w:val="top"/>
          </w:tcPr>
          <w:p w14:paraId="5ABB7CFE">
            <w:pPr>
              <w:keepNext w:val="0"/>
              <w:keepLines w:val="0"/>
              <w:pageBreakBefore w:val="0"/>
              <w:widowControl/>
              <w:spacing w:before="0" w:after="0" w:line="240" w:lineRule="auto"/>
            </w:pPr>
            <w:r>
              <w:rPr>
                <w:rFonts w:ascii="Times New Roman" w:hAnsi="Times New Roman" w:eastAsia="Times New Roman"/>
                <w:b w:val="0"/>
                <w:sz w:val="19"/>
              </w:rPr>
              <w:t>Acceptable, but needs improvement</w:t>
            </w:r>
          </w:p>
        </w:tc>
      </w:tr>
      <w:tr w14:paraId="2CF6932B">
        <w:trPr>
          <w:jc w:val="center"/>
        </w:trPr>
        <w:tc>
          <w:tcPr>
            <w:tcW w:w="3441" w:type="dxa"/>
            <w:tcMar>
              <w:top w:w="35" w:type="dxa"/>
              <w:left w:w="35" w:type="dxa"/>
              <w:bottom w:w="35" w:type="dxa"/>
              <w:right w:w="35" w:type="dxa"/>
            </w:tcMar>
            <w:vAlign w:val="top"/>
          </w:tcPr>
          <w:p w14:paraId="2F4DB68E">
            <w:pPr>
              <w:keepNext w:val="0"/>
              <w:keepLines w:val="0"/>
              <w:pageBreakBefore w:val="0"/>
              <w:widowControl/>
              <w:spacing w:before="0" w:after="0" w:line="240" w:lineRule="auto"/>
            </w:pPr>
            <w:r>
              <w:rPr>
                <w:rFonts w:ascii="Times New Roman" w:hAnsi="Times New Roman" w:eastAsia="Times New Roman"/>
                <w:b w:val="0"/>
                <w:sz w:val="19"/>
              </w:rPr>
              <w:t>1.5 to 2.4</w:t>
            </w:r>
          </w:p>
        </w:tc>
        <w:tc>
          <w:tcPr>
            <w:tcW w:w="3441" w:type="dxa"/>
            <w:tcMar>
              <w:top w:w="35" w:type="dxa"/>
              <w:left w:w="35" w:type="dxa"/>
              <w:bottom w:w="35" w:type="dxa"/>
              <w:right w:w="35" w:type="dxa"/>
            </w:tcMar>
            <w:vAlign w:val="top"/>
          </w:tcPr>
          <w:p w14:paraId="0C5E3810">
            <w:pPr>
              <w:keepNext w:val="0"/>
              <w:keepLines w:val="0"/>
              <w:pageBreakBefore w:val="0"/>
              <w:widowControl/>
              <w:spacing w:before="0" w:after="0" w:line="240" w:lineRule="auto"/>
            </w:pPr>
            <w:r>
              <w:rPr>
                <w:rFonts w:ascii="Times New Roman" w:hAnsi="Times New Roman" w:eastAsia="Times New Roman"/>
                <w:b w:val="0"/>
                <w:sz w:val="19"/>
              </w:rPr>
              <w:t>Weak</w:t>
            </w:r>
          </w:p>
        </w:tc>
        <w:tc>
          <w:tcPr>
            <w:tcW w:w="3441" w:type="dxa"/>
            <w:tcMar>
              <w:top w:w="35" w:type="dxa"/>
              <w:left w:w="35" w:type="dxa"/>
              <w:bottom w:w="35" w:type="dxa"/>
              <w:right w:w="35" w:type="dxa"/>
            </w:tcMar>
            <w:vAlign w:val="top"/>
          </w:tcPr>
          <w:p w14:paraId="750A78B9">
            <w:pPr>
              <w:keepNext w:val="0"/>
              <w:keepLines w:val="0"/>
              <w:pageBreakBefore w:val="0"/>
              <w:widowControl/>
              <w:spacing w:before="0" w:after="0" w:line="240" w:lineRule="auto"/>
            </w:pPr>
            <w:r>
              <w:rPr>
                <w:rFonts w:ascii="Times New Roman" w:hAnsi="Times New Roman" w:eastAsia="Times New Roman"/>
                <w:b w:val="0"/>
                <w:sz w:val="19"/>
              </w:rPr>
              <w:t>Serious improvement needed</w:t>
            </w:r>
          </w:p>
        </w:tc>
      </w:tr>
      <w:tr w14:paraId="3B5EAB32">
        <w:trPr>
          <w:jc w:val="center"/>
        </w:trPr>
        <w:tc>
          <w:tcPr>
            <w:tcW w:w="3441" w:type="dxa"/>
            <w:tcMar>
              <w:top w:w="35" w:type="dxa"/>
              <w:left w:w="35" w:type="dxa"/>
              <w:bottom w:w="35" w:type="dxa"/>
              <w:right w:w="35" w:type="dxa"/>
            </w:tcMar>
            <w:vAlign w:val="top"/>
          </w:tcPr>
          <w:p w14:paraId="58913944">
            <w:pPr>
              <w:keepNext w:val="0"/>
              <w:keepLines w:val="0"/>
              <w:pageBreakBefore w:val="0"/>
              <w:widowControl/>
              <w:spacing w:before="0" w:after="0" w:line="240" w:lineRule="auto"/>
            </w:pPr>
            <w:r>
              <w:rPr>
                <w:rFonts w:ascii="Times New Roman" w:hAnsi="Times New Roman" w:eastAsia="Times New Roman"/>
                <w:b w:val="0"/>
                <w:sz w:val="19"/>
              </w:rPr>
              <w:t>1.0 to 1.4</w:t>
            </w:r>
          </w:p>
        </w:tc>
        <w:tc>
          <w:tcPr>
            <w:tcW w:w="3441" w:type="dxa"/>
            <w:tcMar>
              <w:top w:w="35" w:type="dxa"/>
              <w:left w:w="35" w:type="dxa"/>
              <w:bottom w:w="35" w:type="dxa"/>
              <w:right w:w="35" w:type="dxa"/>
            </w:tcMar>
            <w:vAlign w:val="top"/>
          </w:tcPr>
          <w:p w14:paraId="02E86B99">
            <w:pPr>
              <w:keepNext w:val="0"/>
              <w:keepLines w:val="0"/>
              <w:pageBreakBefore w:val="0"/>
              <w:widowControl/>
              <w:spacing w:before="0" w:after="0" w:line="240" w:lineRule="auto"/>
            </w:pPr>
            <w:r>
              <w:rPr>
                <w:rFonts w:ascii="Times New Roman" w:hAnsi="Times New Roman" w:eastAsia="Times New Roman"/>
                <w:b w:val="0"/>
                <w:sz w:val="19"/>
              </w:rPr>
              <w:t>Unsatisfactory</w:t>
            </w:r>
          </w:p>
        </w:tc>
        <w:tc>
          <w:tcPr>
            <w:tcW w:w="3441" w:type="dxa"/>
            <w:tcMar>
              <w:top w:w="35" w:type="dxa"/>
              <w:left w:w="35" w:type="dxa"/>
              <w:bottom w:w="35" w:type="dxa"/>
              <w:right w:w="35" w:type="dxa"/>
            </w:tcMar>
            <w:vAlign w:val="top"/>
          </w:tcPr>
          <w:p w14:paraId="6F3D3F85">
            <w:pPr>
              <w:keepNext w:val="0"/>
              <w:keepLines w:val="0"/>
              <w:pageBreakBefore w:val="0"/>
              <w:widowControl/>
              <w:spacing w:before="0" w:after="0" w:line="240" w:lineRule="auto"/>
            </w:pPr>
            <w:r>
              <w:rPr>
                <w:rFonts w:ascii="Times New Roman" w:hAnsi="Times New Roman" w:eastAsia="Times New Roman"/>
                <w:b w:val="0"/>
                <w:sz w:val="19"/>
              </w:rPr>
              <w:t>Requires urgent intervention</w:t>
            </w:r>
          </w:p>
        </w:tc>
      </w:tr>
    </w:tbl>
    <w:p w14:paraId="499DB9B7">
      <w:pPr>
        <w:keepNext w:val="0"/>
        <w:keepLines w:val="0"/>
        <w:pageBreakBefore w:val="0"/>
        <w:widowControl/>
        <w:spacing w:before="0" w:after="60" w:line="240" w:lineRule="auto"/>
      </w:pPr>
    </w:p>
    <w:p w14:paraId="09A2DCC9">
      <w:pPr>
        <w:pStyle w:val="2"/>
        <w:keepNext/>
        <w:keepLines w:val="0"/>
        <w:pageBreakBefore w:val="0"/>
        <w:widowControl/>
        <w:spacing w:before="240" w:after="120" w:line="252" w:lineRule="auto"/>
      </w:pPr>
      <w:r>
        <w:rPr>
          <w:rFonts w:ascii="Times New Roman" w:hAnsi="Times New Roman" w:eastAsia="Times New Roman"/>
          <w:b/>
          <w:sz w:val="30"/>
        </w:rPr>
        <w:t>26. WEEKLY ACADEMIC PERFORMANCE RECORD</w:t>
      </w:r>
    </w:p>
    <w:p w14:paraId="71DF1C37">
      <w:pPr>
        <w:keepNext w:val="0"/>
        <w:keepLines w:val="0"/>
        <w:pageBreakBefore w:val="0"/>
        <w:widowControl/>
        <w:spacing w:before="100" w:after="60" w:line="252" w:lineRule="auto"/>
      </w:pPr>
      <w:r>
        <w:rPr>
          <w:rFonts w:ascii="Times New Roman" w:hAnsi="Times New Roman" w:eastAsia="Times New Roman"/>
          <w:b/>
          <w:sz w:val="24"/>
        </w:rPr>
        <w:t>Weekly Academic Performance Record</w:t>
      </w:r>
    </w:p>
    <w:p w14:paraId="322257D8">
      <w:pPr>
        <w:keepNext w:val="0"/>
        <w:keepLines w:val="0"/>
        <w:pageBreakBefore w:val="0"/>
        <w:widowControl/>
        <w:spacing w:before="0" w:after="100" w:line="252" w:lineRule="auto"/>
      </w:pPr>
      <w:r>
        <w:rPr>
          <w:rFonts w:ascii="Times New Roman" w:hAnsi="Times New Roman" w:eastAsia="Times New Roman"/>
          <w:b w:val="0"/>
          <w:sz w:val="23"/>
        </w:rPr>
        <w:t>Week Number: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Class or Course: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Instructor: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79A30B92">
        <w:trPr>
          <w:jc w:val="center"/>
        </w:trPr>
        <w:tc>
          <w:tcPr>
            <w:tcW w:w="1147" w:type="dxa"/>
            <w:shd w:val="clear" w:color="auto" w:fill="D9EAF7"/>
            <w:tcMar>
              <w:top w:w="35" w:type="dxa"/>
              <w:left w:w="35" w:type="dxa"/>
              <w:bottom w:w="35" w:type="dxa"/>
              <w:right w:w="35" w:type="dxa"/>
            </w:tcMar>
            <w:vAlign w:val="top"/>
          </w:tcPr>
          <w:p w14:paraId="3BEE8478">
            <w:pPr>
              <w:keepNext w:val="0"/>
              <w:keepLines w:val="0"/>
              <w:pageBreakBefore w:val="0"/>
              <w:widowControl/>
              <w:spacing w:before="0" w:after="0" w:line="240" w:lineRule="auto"/>
            </w:pPr>
            <w:r>
              <w:rPr>
                <w:rFonts w:ascii="Times New Roman" w:hAnsi="Times New Roman" w:eastAsia="Times New Roman"/>
                <w:b/>
                <w:sz w:val="13"/>
              </w:rPr>
              <w:t>No.</w:t>
            </w:r>
          </w:p>
        </w:tc>
        <w:tc>
          <w:tcPr>
            <w:tcW w:w="1147" w:type="dxa"/>
            <w:shd w:val="clear" w:color="auto" w:fill="D9EAF7"/>
            <w:tcMar>
              <w:top w:w="35" w:type="dxa"/>
              <w:left w:w="35" w:type="dxa"/>
              <w:bottom w:w="35" w:type="dxa"/>
              <w:right w:w="35" w:type="dxa"/>
            </w:tcMar>
            <w:vAlign w:val="top"/>
          </w:tcPr>
          <w:p w14:paraId="3FD5F73F">
            <w:pPr>
              <w:keepNext w:val="0"/>
              <w:keepLines w:val="0"/>
              <w:pageBreakBefore w:val="0"/>
              <w:widowControl/>
              <w:spacing w:before="0" w:after="0" w:line="240" w:lineRule="auto"/>
            </w:pPr>
            <w:r>
              <w:rPr>
                <w:rFonts w:ascii="Times New Roman" w:hAnsi="Times New Roman" w:eastAsia="Times New Roman"/>
                <w:b/>
                <w:sz w:val="13"/>
              </w:rPr>
              <w:t>Student Name</w:t>
            </w:r>
          </w:p>
        </w:tc>
        <w:tc>
          <w:tcPr>
            <w:tcW w:w="1147" w:type="dxa"/>
            <w:shd w:val="clear" w:color="auto" w:fill="D9EAF7"/>
            <w:tcMar>
              <w:top w:w="35" w:type="dxa"/>
              <w:left w:w="35" w:type="dxa"/>
              <w:bottom w:w="35" w:type="dxa"/>
              <w:right w:w="35" w:type="dxa"/>
            </w:tcMar>
            <w:vAlign w:val="top"/>
          </w:tcPr>
          <w:p w14:paraId="07134F61">
            <w:pPr>
              <w:keepNext w:val="0"/>
              <w:keepLines w:val="0"/>
              <w:pageBreakBefore w:val="0"/>
              <w:widowControl/>
              <w:spacing w:before="0" w:after="0" w:line="240" w:lineRule="auto"/>
            </w:pPr>
            <w:r>
              <w:rPr>
                <w:rFonts w:ascii="Times New Roman" w:hAnsi="Times New Roman" w:eastAsia="Times New Roman"/>
                <w:b/>
                <w:sz w:val="13"/>
              </w:rPr>
              <w:t>Student ID</w:t>
            </w:r>
          </w:p>
        </w:tc>
        <w:tc>
          <w:tcPr>
            <w:tcW w:w="1147" w:type="dxa"/>
            <w:shd w:val="clear" w:color="auto" w:fill="D9EAF7"/>
            <w:tcMar>
              <w:top w:w="35" w:type="dxa"/>
              <w:left w:w="35" w:type="dxa"/>
              <w:bottom w:w="35" w:type="dxa"/>
              <w:right w:w="35" w:type="dxa"/>
            </w:tcMar>
            <w:vAlign w:val="top"/>
          </w:tcPr>
          <w:p w14:paraId="6B50A6B2">
            <w:pPr>
              <w:keepNext w:val="0"/>
              <w:keepLines w:val="0"/>
              <w:pageBreakBefore w:val="0"/>
              <w:widowControl/>
              <w:spacing w:before="0" w:after="0" w:line="240" w:lineRule="auto"/>
            </w:pPr>
            <w:r>
              <w:rPr>
                <w:rFonts w:ascii="Times New Roman" w:hAnsi="Times New Roman" w:eastAsia="Times New Roman"/>
                <w:b/>
                <w:sz w:val="13"/>
              </w:rPr>
              <w:t>Assignment Score</w:t>
            </w:r>
          </w:p>
        </w:tc>
        <w:tc>
          <w:tcPr>
            <w:tcW w:w="1147" w:type="dxa"/>
            <w:shd w:val="clear" w:color="auto" w:fill="D9EAF7"/>
            <w:tcMar>
              <w:top w:w="35" w:type="dxa"/>
              <w:left w:w="35" w:type="dxa"/>
              <w:bottom w:w="35" w:type="dxa"/>
              <w:right w:w="35" w:type="dxa"/>
            </w:tcMar>
            <w:vAlign w:val="top"/>
          </w:tcPr>
          <w:p w14:paraId="2A52C55C">
            <w:pPr>
              <w:keepNext w:val="0"/>
              <w:keepLines w:val="0"/>
              <w:pageBreakBefore w:val="0"/>
              <w:widowControl/>
              <w:spacing w:before="0" w:after="0" w:line="240" w:lineRule="auto"/>
            </w:pPr>
            <w:r>
              <w:rPr>
                <w:rFonts w:ascii="Times New Roman" w:hAnsi="Times New Roman" w:eastAsia="Times New Roman"/>
                <w:b/>
                <w:sz w:val="13"/>
              </w:rPr>
              <w:t>Test or Quiz Score</w:t>
            </w:r>
          </w:p>
        </w:tc>
        <w:tc>
          <w:tcPr>
            <w:tcW w:w="1147" w:type="dxa"/>
            <w:shd w:val="clear" w:color="auto" w:fill="D9EAF7"/>
            <w:tcMar>
              <w:top w:w="35" w:type="dxa"/>
              <w:left w:w="35" w:type="dxa"/>
              <w:bottom w:w="35" w:type="dxa"/>
              <w:right w:w="35" w:type="dxa"/>
            </w:tcMar>
            <w:vAlign w:val="top"/>
          </w:tcPr>
          <w:p w14:paraId="79B5D2FB">
            <w:pPr>
              <w:keepNext w:val="0"/>
              <w:keepLines w:val="0"/>
              <w:pageBreakBefore w:val="0"/>
              <w:widowControl/>
              <w:spacing w:before="0" w:after="0" w:line="240" w:lineRule="auto"/>
            </w:pPr>
            <w:r>
              <w:rPr>
                <w:rFonts w:ascii="Times New Roman" w:hAnsi="Times New Roman" w:eastAsia="Times New Roman"/>
                <w:b/>
                <w:sz w:val="13"/>
              </w:rPr>
              <w:t>Participation</w:t>
            </w:r>
          </w:p>
        </w:tc>
        <w:tc>
          <w:tcPr>
            <w:tcW w:w="1147" w:type="dxa"/>
            <w:shd w:val="clear" w:color="auto" w:fill="D9EAF7"/>
            <w:tcMar>
              <w:top w:w="35" w:type="dxa"/>
              <w:left w:w="35" w:type="dxa"/>
              <w:bottom w:w="35" w:type="dxa"/>
              <w:right w:w="35" w:type="dxa"/>
            </w:tcMar>
            <w:vAlign w:val="top"/>
          </w:tcPr>
          <w:p w14:paraId="04A66D75">
            <w:pPr>
              <w:keepNext w:val="0"/>
              <w:keepLines w:val="0"/>
              <w:pageBreakBefore w:val="0"/>
              <w:widowControl/>
              <w:spacing w:before="0" w:after="0" w:line="240" w:lineRule="auto"/>
            </w:pPr>
            <w:r>
              <w:rPr>
                <w:rFonts w:ascii="Times New Roman" w:hAnsi="Times New Roman" w:eastAsia="Times New Roman"/>
                <w:b/>
                <w:sz w:val="13"/>
              </w:rPr>
              <w:t>Understanding Rating</w:t>
            </w:r>
          </w:p>
        </w:tc>
        <w:tc>
          <w:tcPr>
            <w:tcW w:w="1147" w:type="dxa"/>
            <w:shd w:val="clear" w:color="auto" w:fill="D9EAF7"/>
            <w:tcMar>
              <w:top w:w="35" w:type="dxa"/>
              <w:left w:w="35" w:type="dxa"/>
              <w:bottom w:w="35" w:type="dxa"/>
              <w:right w:w="35" w:type="dxa"/>
            </w:tcMar>
            <w:vAlign w:val="top"/>
          </w:tcPr>
          <w:p w14:paraId="3281E75A">
            <w:pPr>
              <w:keepNext w:val="0"/>
              <w:keepLines w:val="0"/>
              <w:pageBreakBefore w:val="0"/>
              <w:widowControl/>
              <w:spacing w:before="0" w:after="0" w:line="240" w:lineRule="auto"/>
            </w:pPr>
            <w:r>
              <w:rPr>
                <w:rFonts w:ascii="Times New Roman" w:hAnsi="Times New Roman" w:eastAsia="Times New Roman"/>
                <w:b/>
                <w:sz w:val="13"/>
              </w:rPr>
              <w:t>Needs Support</w:t>
            </w:r>
          </w:p>
        </w:tc>
        <w:tc>
          <w:tcPr>
            <w:tcW w:w="1147" w:type="dxa"/>
            <w:shd w:val="clear" w:color="auto" w:fill="D9EAF7"/>
            <w:tcMar>
              <w:top w:w="35" w:type="dxa"/>
              <w:left w:w="35" w:type="dxa"/>
              <w:bottom w:w="35" w:type="dxa"/>
              <w:right w:w="35" w:type="dxa"/>
            </w:tcMar>
            <w:vAlign w:val="top"/>
          </w:tcPr>
          <w:p w14:paraId="5038F156">
            <w:pPr>
              <w:keepNext w:val="0"/>
              <w:keepLines w:val="0"/>
              <w:pageBreakBefore w:val="0"/>
              <w:widowControl/>
              <w:spacing w:before="0" w:after="0" w:line="240" w:lineRule="auto"/>
            </w:pPr>
            <w:r>
              <w:rPr>
                <w:rFonts w:ascii="Times New Roman" w:hAnsi="Times New Roman" w:eastAsia="Times New Roman"/>
                <w:b/>
                <w:sz w:val="13"/>
              </w:rPr>
              <w:t>Remarks</w:t>
            </w:r>
          </w:p>
        </w:tc>
      </w:tr>
      <w:tr w14:paraId="74DDFC3C">
        <w:trPr>
          <w:jc w:val="center"/>
        </w:trPr>
        <w:tc>
          <w:tcPr>
            <w:tcW w:w="1147" w:type="dxa"/>
            <w:tcMar>
              <w:top w:w="35" w:type="dxa"/>
              <w:left w:w="35" w:type="dxa"/>
              <w:bottom w:w="35" w:type="dxa"/>
              <w:right w:w="35" w:type="dxa"/>
            </w:tcMar>
            <w:vAlign w:val="top"/>
          </w:tcPr>
          <w:p w14:paraId="330DF6A7">
            <w:pPr>
              <w:keepNext w:val="0"/>
              <w:keepLines w:val="0"/>
              <w:pageBreakBefore w:val="0"/>
              <w:widowControl/>
              <w:spacing w:before="0" w:after="0" w:line="240" w:lineRule="auto"/>
            </w:pPr>
            <w:r>
              <w:rPr>
                <w:rFonts w:ascii="Times New Roman" w:hAnsi="Times New Roman" w:eastAsia="Times New Roman"/>
                <w:b w:val="0"/>
                <w:sz w:val="13"/>
              </w:rPr>
              <w:t>1</w:t>
            </w:r>
          </w:p>
        </w:tc>
        <w:tc>
          <w:tcPr>
            <w:tcW w:w="1147" w:type="dxa"/>
            <w:tcMar>
              <w:top w:w="35" w:type="dxa"/>
              <w:left w:w="35" w:type="dxa"/>
              <w:bottom w:w="35" w:type="dxa"/>
              <w:right w:w="35" w:type="dxa"/>
            </w:tcMar>
            <w:vAlign w:val="top"/>
          </w:tcPr>
          <w:p w14:paraId="0CEEDB5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98EF50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294076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1C006E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768B2B4">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3C15D8A2">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418AFBE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0139037">
            <w:pPr>
              <w:keepNext w:val="0"/>
              <w:keepLines w:val="0"/>
              <w:pageBreakBefore w:val="0"/>
              <w:widowControl/>
              <w:spacing w:before="0" w:after="0" w:line="240" w:lineRule="auto"/>
            </w:pPr>
          </w:p>
        </w:tc>
      </w:tr>
      <w:tr w14:paraId="0248E4FD">
        <w:trPr>
          <w:jc w:val="center"/>
        </w:trPr>
        <w:tc>
          <w:tcPr>
            <w:tcW w:w="1147" w:type="dxa"/>
            <w:tcMar>
              <w:top w:w="35" w:type="dxa"/>
              <w:left w:w="35" w:type="dxa"/>
              <w:bottom w:w="35" w:type="dxa"/>
              <w:right w:w="35" w:type="dxa"/>
            </w:tcMar>
            <w:vAlign w:val="top"/>
          </w:tcPr>
          <w:p w14:paraId="31153F57">
            <w:pPr>
              <w:keepNext w:val="0"/>
              <w:keepLines w:val="0"/>
              <w:pageBreakBefore w:val="0"/>
              <w:widowControl/>
              <w:spacing w:before="0" w:after="0" w:line="240" w:lineRule="auto"/>
            </w:pPr>
            <w:r>
              <w:rPr>
                <w:rFonts w:ascii="Times New Roman" w:hAnsi="Times New Roman" w:eastAsia="Times New Roman"/>
                <w:b w:val="0"/>
                <w:sz w:val="13"/>
              </w:rPr>
              <w:t>2</w:t>
            </w:r>
          </w:p>
        </w:tc>
        <w:tc>
          <w:tcPr>
            <w:tcW w:w="1147" w:type="dxa"/>
            <w:tcMar>
              <w:top w:w="35" w:type="dxa"/>
              <w:left w:w="35" w:type="dxa"/>
              <w:bottom w:w="35" w:type="dxa"/>
              <w:right w:w="35" w:type="dxa"/>
            </w:tcMar>
            <w:vAlign w:val="top"/>
          </w:tcPr>
          <w:p w14:paraId="546A648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8348E4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6B5A8A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EB975B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6EA09AD">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7AA73D41">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5487C761">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654D76E">
            <w:pPr>
              <w:keepNext w:val="0"/>
              <w:keepLines w:val="0"/>
              <w:pageBreakBefore w:val="0"/>
              <w:widowControl/>
              <w:spacing w:before="0" w:after="0" w:line="240" w:lineRule="auto"/>
            </w:pPr>
          </w:p>
        </w:tc>
      </w:tr>
      <w:tr w14:paraId="34762034">
        <w:trPr>
          <w:jc w:val="center"/>
        </w:trPr>
        <w:tc>
          <w:tcPr>
            <w:tcW w:w="1147" w:type="dxa"/>
            <w:tcMar>
              <w:top w:w="35" w:type="dxa"/>
              <w:left w:w="35" w:type="dxa"/>
              <w:bottom w:w="35" w:type="dxa"/>
              <w:right w:w="35" w:type="dxa"/>
            </w:tcMar>
            <w:vAlign w:val="top"/>
          </w:tcPr>
          <w:p w14:paraId="0C14C3A6">
            <w:pPr>
              <w:keepNext w:val="0"/>
              <w:keepLines w:val="0"/>
              <w:pageBreakBefore w:val="0"/>
              <w:widowControl/>
              <w:spacing w:before="0" w:after="0" w:line="240" w:lineRule="auto"/>
            </w:pPr>
            <w:r>
              <w:rPr>
                <w:rFonts w:ascii="Times New Roman" w:hAnsi="Times New Roman" w:eastAsia="Times New Roman"/>
                <w:b w:val="0"/>
                <w:sz w:val="13"/>
              </w:rPr>
              <w:t>3</w:t>
            </w:r>
          </w:p>
        </w:tc>
        <w:tc>
          <w:tcPr>
            <w:tcW w:w="1147" w:type="dxa"/>
            <w:tcMar>
              <w:top w:w="35" w:type="dxa"/>
              <w:left w:w="35" w:type="dxa"/>
              <w:bottom w:w="35" w:type="dxa"/>
              <w:right w:w="35" w:type="dxa"/>
            </w:tcMar>
            <w:vAlign w:val="top"/>
          </w:tcPr>
          <w:p w14:paraId="117C924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A80842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D9E22B8">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554868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002082C">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01756D3F">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5051DEA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78C39825">
            <w:pPr>
              <w:keepNext w:val="0"/>
              <w:keepLines w:val="0"/>
              <w:pageBreakBefore w:val="0"/>
              <w:widowControl/>
              <w:spacing w:before="0" w:after="0" w:line="240" w:lineRule="auto"/>
            </w:pPr>
          </w:p>
        </w:tc>
      </w:tr>
      <w:tr w14:paraId="618451D9">
        <w:trPr>
          <w:jc w:val="center"/>
        </w:trPr>
        <w:tc>
          <w:tcPr>
            <w:tcW w:w="1147" w:type="dxa"/>
            <w:tcMar>
              <w:top w:w="35" w:type="dxa"/>
              <w:left w:w="35" w:type="dxa"/>
              <w:bottom w:w="35" w:type="dxa"/>
              <w:right w:w="35" w:type="dxa"/>
            </w:tcMar>
            <w:vAlign w:val="top"/>
          </w:tcPr>
          <w:p w14:paraId="168DD150">
            <w:pPr>
              <w:keepNext w:val="0"/>
              <w:keepLines w:val="0"/>
              <w:pageBreakBefore w:val="0"/>
              <w:widowControl/>
              <w:spacing w:before="0" w:after="0" w:line="240" w:lineRule="auto"/>
            </w:pPr>
            <w:r>
              <w:rPr>
                <w:rFonts w:ascii="Times New Roman" w:hAnsi="Times New Roman" w:eastAsia="Times New Roman"/>
                <w:b w:val="0"/>
                <w:sz w:val="13"/>
              </w:rPr>
              <w:t>4</w:t>
            </w:r>
          </w:p>
        </w:tc>
        <w:tc>
          <w:tcPr>
            <w:tcW w:w="1147" w:type="dxa"/>
            <w:tcMar>
              <w:top w:w="35" w:type="dxa"/>
              <w:left w:w="35" w:type="dxa"/>
              <w:bottom w:w="35" w:type="dxa"/>
              <w:right w:w="35" w:type="dxa"/>
            </w:tcMar>
            <w:vAlign w:val="top"/>
          </w:tcPr>
          <w:p w14:paraId="01783800">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D5533C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4FC433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BD3394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912B3C3">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29D61B61">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41CF385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3817A1C0">
            <w:pPr>
              <w:keepNext w:val="0"/>
              <w:keepLines w:val="0"/>
              <w:pageBreakBefore w:val="0"/>
              <w:widowControl/>
              <w:spacing w:before="0" w:after="0" w:line="240" w:lineRule="auto"/>
            </w:pPr>
          </w:p>
        </w:tc>
      </w:tr>
      <w:tr w14:paraId="4FE921E5">
        <w:trPr>
          <w:jc w:val="center"/>
        </w:trPr>
        <w:tc>
          <w:tcPr>
            <w:tcW w:w="1147" w:type="dxa"/>
            <w:tcMar>
              <w:top w:w="35" w:type="dxa"/>
              <w:left w:w="35" w:type="dxa"/>
              <w:bottom w:w="35" w:type="dxa"/>
              <w:right w:w="35" w:type="dxa"/>
            </w:tcMar>
            <w:vAlign w:val="top"/>
          </w:tcPr>
          <w:p w14:paraId="57161F23">
            <w:pPr>
              <w:keepNext w:val="0"/>
              <w:keepLines w:val="0"/>
              <w:pageBreakBefore w:val="0"/>
              <w:widowControl/>
              <w:spacing w:before="0" w:after="0" w:line="240" w:lineRule="auto"/>
            </w:pPr>
            <w:r>
              <w:rPr>
                <w:rFonts w:ascii="Times New Roman" w:hAnsi="Times New Roman" w:eastAsia="Times New Roman"/>
                <w:b w:val="0"/>
                <w:sz w:val="13"/>
              </w:rPr>
              <w:t>5</w:t>
            </w:r>
          </w:p>
        </w:tc>
        <w:tc>
          <w:tcPr>
            <w:tcW w:w="1147" w:type="dxa"/>
            <w:tcMar>
              <w:top w:w="35" w:type="dxa"/>
              <w:left w:w="35" w:type="dxa"/>
              <w:bottom w:w="35" w:type="dxa"/>
              <w:right w:w="35" w:type="dxa"/>
            </w:tcMar>
            <w:vAlign w:val="top"/>
          </w:tcPr>
          <w:p w14:paraId="1EF30CB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841647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A625482">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A76407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75509A5">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307DD703">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01ECBD47">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B6C2685">
            <w:pPr>
              <w:keepNext w:val="0"/>
              <w:keepLines w:val="0"/>
              <w:pageBreakBefore w:val="0"/>
              <w:widowControl/>
              <w:spacing w:before="0" w:after="0" w:line="240" w:lineRule="auto"/>
            </w:pPr>
          </w:p>
        </w:tc>
      </w:tr>
    </w:tbl>
    <w:p w14:paraId="1FE29760">
      <w:pPr>
        <w:keepNext w:val="0"/>
        <w:keepLines w:val="0"/>
        <w:pageBreakBefore w:val="0"/>
        <w:widowControl/>
        <w:spacing w:before="0" w:after="60" w:line="240" w:lineRule="auto"/>
      </w:pPr>
    </w:p>
    <w:p w14:paraId="443A07CC">
      <w:pPr>
        <w:keepNext w:val="0"/>
        <w:keepLines w:val="0"/>
        <w:pageBreakBefore w:val="0"/>
        <w:widowControl/>
        <w:spacing w:before="100" w:after="60" w:line="252" w:lineRule="auto"/>
      </w:pPr>
      <w:r>
        <w:rPr>
          <w:rFonts w:ascii="Times New Roman" w:hAnsi="Times New Roman" w:eastAsia="Times New Roman"/>
          <w:b/>
          <w:sz w:val="24"/>
        </w:rPr>
        <w:t>Instructor Signature: _________________________</w:t>
      </w:r>
    </w:p>
    <w:p w14:paraId="78E2726D">
      <w:pPr>
        <w:keepNext w:val="0"/>
        <w:keepLines w:val="0"/>
        <w:pageBreakBefore w:val="0"/>
        <w:widowControl/>
        <w:spacing w:before="0" w:after="40" w:line="240" w:lineRule="auto"/>
      </w:pPr>
    </w:p>
    <w:p w14:paraId="089A9E05">
      <w:pPr>
        <w:pStyle w:val="2"/>
        <w:keepNext/>
        <w:keepLines w:val="0"/>
        <w:pageBreakBefore w:val="0"/>
        <w:widowControl/>
        <w:spacing w:before="240" w:after="120" w:line="252" w:lineRule="auto"/>
      </w:pPr>
      <w:r>
        <w:rPr>
          <w:rFonts w:ascii="Times New Roman" w:hAnsi="Times New Roman" w:eastAsia="Times New Roman"/>
          <w:b/>
          <w:sz w:val="30"/>
        </w:rPr>
        <w:t>27. WEEKLY PRACTICAL PERFORMANCE RECORD</w:t>
      </w:r>
    </w:p>
    <w:p w14:paraId="2C93E44B">
      <w:pPr>
        <w:keepNext w:val="0"/>
        <w:keepLines w:val="0"/>
        <w:pageBreakBefore w:val="0"/>
        <w:widowControl/>
        <w:spacing w:before="100" w:after="60" w:line="252" w:lineRule="auto"/>
      </w:pPr>
      <w:r>
        <w:rPr>
          <w:rFonts w:ascii="Times New Roman" w:hAnsi="Times New Roman" w:eastAsia="Times New Roman"/>
          <w:b/>
          <w:sz w:val="24"/>
        </w:rPr>
        <w:t>Weekly Practical Performance Record</w:t>
      </w:r>
    </w:p>
    <w:p w14:paraId="31CD439E">
      <w:pPr>
        <w:keepNext w:val="0"/>
        <w:keepLines w:val="0"/>
        <w:pageBreakBefore w:val="0"/>
        <w:widowControl/>
        <w:spacing w:before="0" w:after="100" w:line="252" w:lineRule="auto"/>
      </w:pPr>
      <w:r>
        <w:rPr>
          <w:rFonts w:ascii="Times New Roman" w:hAnsi="Times New Roman" w:eastAsia="Times New Roman"/>
          <w:b w:val="0"/>
          <w:sz w:val="23"/>
        </w:rPr>
        <w:t>Week Number: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Practical Skill or Task: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Supervisor: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039"/>
        <w:gridCol w:w="1039"/>
        <w:gridCol w:w="1039"/>
        <w:gridCol w:w="1039"/>
        <w:gridCol w:w="1039"/>
        <w:gridCol w:w="1039"/>
        <w:gridCol w:w="1039"/>
        <w:gridCol w:w="1040"/>
        <w:gridCol w:w="1040"/>
      </w:tblGrid>
      <w:tr w14:paraId="3C12CC33">
        <w:trPr>
          <w:jc w:val="center"/>
        </w:trPr>
        <w:tc>
          <w:tcPr>
            <w:tcW w:w="1032" w:type="dxa"/>
            <w:shd w:val="clear" w:color="auto" w:fill="D9EAF7"/>
            <w:tcMar>
              <w:top w:w="35" w:type="dxa"/>
              <w:left w:w="35" w:type="dxa"/>
              <w:bottom w:w="35" w:type="dxa"/>
              <w:right w:w="35" w:type="dxa"/>
            </w:tcMar>
            <w:vAlign w:val="top"/>
          </w:tcPr>
          <w:p w14:paraId="0D6377D1">
            <w:pPr>
              <w:keepNext w:val="0"/>
              <w:keepLines w:val="0"/>
              <w:pageBreakBefore w:val="0"/>
              <w:widowControl/>
              <w:spacing w:before="0" w:after="0" w:line="240" w:lineRule="auto"/>
            </w:pPr>
            <w:r>
              <w:rPr>
                <w:rFonts w:ascii="Times New Roman" w:hAnsi="Times New Roman" w:eastAsia="Times New Roman"/>
                <w:b/>
                <w:sz w:val="13"/>
              </w:rPr>
              <w:t>No.</w:t>
            </w:r>
          </w:p>
        </w:tc>
        <w:tc>
          <w:tcPr>
            <w:tcW w:w="1032" w:type="dxa"/>
            <w:shd w:val="clear" w:color="auto" w:fill="D9EAF7"/>
            <w:tcMar>
              <w:top w:w="35" w:type="dxa"/>
              <w:left w:w="35" w:type="dxa"/>
              <w:bottom w:w="35" w:type="dxa"/>
              <w:right w:w="35" w:type="dxa"/>
            </w:tcMar>
            <w:vAlign w:val="top"/>
          </w:tcPr>
          <w:p w14:paraId="22AE9314">
            <w:pPr>
              <w:keepNext w:val="0"/>
              <w:keepLines w:val="0"/>
              <w:pageBreakBefore w:val="0"/>
              <w:widowControl/>
              <w:spacing w:before="0" w:after="0" w:line="240" w:lineRule="auto"/>
            </w:pPr>
            <w:r>
              <w:rPr>
                <w:rFonts w:ascii="Times New Roman" w:hAnsi="Times New Roman" w:eastAsia="Times New Roman"/>
                <w:b/>
                <w:sz w:val="13"/>
              </w:rPr>
              <w:t>Student Name</w:t>
            </w:r>
          </w:p>
        </w:tc>
        <w:tc>
          <w:tcPr>
            <w:tcW w:w="1032" w:type="dxa"/>
            <w:shd w:val="clear" w:color="auto" w:fill="D9EAF7"/>
            <w:tcMar>
              <w:top w:w="35" w:type="dxa"/>
              <w:left w:w="35" w:type="dxa"/>
              <w:bottom w:w="35" w:type="dxa"/>
              <w:right w:w="35" w:type="dxa"/>
            </w:tcMar>
            <w:vAlign w:val="top"/>
          </w:tcPr>
          <w:p w14:paraId="0A24FCF2">
            <w:pPr>
              <w:keepNext w:val="0"/>
              <w:keepLines w:val="0"/>
              <w:pageBreakBefore w:val="0"/>
              <w:widowControl/>
              <w:spacing w:before="0" w:after="0" w:line="240" w:lineRule="auto"/>
            </w:pPr>
            <w:r>
              <w:rPr>
                <w:rFonts w:ascii="Times New Roman" w:hAnsi="Times New Roman" w:eastAsia="Times New Roman"/>
                <w:b/>
                <w:sz w:val="13"/>
              </w:rPr>
              <w:t>Student ID</w:t>
            </w:r>
          </w:p>
        </w:tc>
        <w:tc>
          <w:tcPr>
            <w:tcW w:w="1032" w:type="dxa"/>
            <w:shd w:val="clear" w:color="auto" w:fill="D9EAF7"/>
            <w:tcMar>
              <w:top w:w="35" w:type="dxa"/>
              <w:left w:w="35" w:type="dxa"/>
              <w:bottom w:w="35" w:type="dxa"/>
              <w:right w:w="35" w:type="dxa"/>
            </w:tcMar>
            <w:vAlign w:val="top"/>
          </w:tcPr>
          <w:p w14:paraId="31A64608">
            <w:pPr>
              <w:keepNext w:val="0"/>
              <w:keepLines w:val="0"/>
              <w:pageBreakBefore w:val="0"/>
              <w:widowControl/>
              <w:spacing w:before="0" w:after="0" w:line="240" w:lineRule="auto"/>
            </w:pPr>
            <w:r>
              <w:rPr>
                <w:rFonts w:ascii="Times New Roman" w:hAnsi="Times New Roman" w:eastAsia="Times New Roman"/>
                <w:b/>
                <w:sz w:val="13"/>
              </w:rPr>
              <w:t>Safety</w:t>
            </w:r>
          </w:p>
        </w:tc>
        <w:tc>
          <w:tcPr>
            <w:tcW w:w="1032" w:type="dxa"/>
            <w:shd w:val="clear" w:color="auto" w:fill="D9EAF7"/>
            <w:tcMar>
              <w:top w:w="35" w:type="dxa"/>
              <w:left w:w="35" w:type="dxa"/>
              <w:bottom w:w="35" w:type="dxa"/>
              <w:right w:w="35" w:type="dxa"/>
            </w:tcMar>
            <w:vAlign w:val="top"/>
          </w:tcPr>
          <w:p w14:paraId="48281EEA">
            <w:pPr>
              <w:keepNext w:val="0"/>
              <w:keepLines w:val="0"/>
              <w:pageBreakBefore w:val="0"/>
              <w:widowControl/>
              <w:spacing w:before="0" w:after="0" w:line="240" w:lineRule="auto"/>
            </w:pPr>
            <w:r>
              <w:rPr>
                <w:rFonts w:ascii="Times New Roman" w:hAnsi="Times New Roman" w:eastAsia="Times New Roman"/>
                <w:b/>
                <w:sz w:val="13"/>
              </w:rPr>
              <w:t>Tool Use</w:t>
            </w:r>
          </w:p>
        </w:tc>
        <w:tc>
          <w:tcPr>
            <w:tcW w:w="1032" w:type="dxa"/>
            <w:shd w:val="clear" w:color="auto" w:fill="D9EAF7"/>
            <w:tcMar>
              <w:top w:w="35" w:type="dxa"/>
              <w:left w:w="35" w:type="dxa"/>
              <w:bottom w:w="35" w:type="dxa"/>
              <w:right w:w="35" w:type="dxa"/>
            </w:tcMar>
            <w:vAlign w:val="top"/>
          </w:tcPr>
          <w:p w14:paraId="49754A8D">
            <w:pPr>
              <w:keepNext w:val="0"/>
              <w:keepLines w:val="0"/>
              <w:pageBreakBefore w:val="0"/>
              <w:widowControl/>
              <w:spacing w:before="0" w:after="0" w:line="240" w:lineRule="auto"/>
            </w:pPr>
            <w:r>
              <w:rPr>
                <w:rFonts w:ascii="Times New Roman" w:hAnsi="Times New Roman" w:eastAsia="Times New Roman"/>
                <w:b/>
                <w:sz w:val="13"/>
              </w:rPr>
              <w:t>Procedure</w:t>
            </w:r>
          </w:p>
        </w:tc>
        <w:tc>
          <w:tcPr>
            <w:tcW w:w="1032" w:type="dxa"/>
            <w:shd w:val="clear" w:color="auto" w:fill="D9EAF7"/>
            <w:tcMar>
              <w:top w:w="35" w:type="dxa"/>
              <w:left w:w="35" w:type="dxa"/>
              <w:bottom w:w="35" w:type="dxa"/>
              <w:right w:w="35" w:type="dxa"/>
            </w:tcMar>
            <w:vAlign w:val="top"/>
          </w:tcPr>
          <w:p w14:paraId="0911F935">
            <w:pPr>
              <w:keepNext w:val="0"/>
              <w:keepLines w:val="0"/>
              <w:pageBreakBefore w:val="0"/>
              <w:widowControl/>
              <w:spacing w:before="0" w:after="0" w:line="240" w:lineRule="auto"/>
            </w:pPr>
            <w:r>
              <w:rPr>
                <w:rFonts w:ascii="Times New Roman" w:hAnsi="Times New Roman" w:eastAsia="Times New Roman"/>
                <w:b/>
                <w:sz w:val="13"/>
              </w:rPr>
              <w:t>Quality</w:t>
            </w:r>
          </w:p>
        </w:tc>
        <w:tc>
          <w:tcPr>
            <w:tcW w:w="1032" w:type="dxa"/>
            <w:shd w:val="clear" w:color="auto" w:fill="D9EAF7"/>
            <w:tcMar>
              <w:top w:w="35" w:type="dxa"/>
              <w:left w:w="35" w:type="dxa"/>
              <w:bottom w:w="35" w:type="dxa"/>
              <w:right w:w="35" w:type="dxa"/>
            </w:tcMar>
            <w:vAlign w:val="top"/>
          </w:tcPr>
          <w:p w14:paraId="1ACFD912">
            <w:pPr>
              <w:keepNext w:val="0"/>
              <w:keepLines w:val="0"/>
              <w:pageBreakBefore w:val="0"/>
              <w:widowControl/>
              <w:spacing w:before="0" w:after="0" w:line="240" w:lineRule="auto"/>
            </w:pPr>
            <w:r>
              <w:rPr>
                <w:rFonts w:ascii="Times New Roman" w:hAnsi="Times New Roman" w:eastAsia="Times New Roman"/>
                <w:b/>
                <w:sz w:val="13"/>
              </w:rPr>
              <w:t>Task Completion</w:t>
            </w:r>
          </w:p>
        </w:tc>
        <w:tc>
          <w:tcPr>
            <w:tcW w:w="1032" w:type="dxa"/>
            <w:shd w:val="clear" w:color="auto" w:fill="D9EAF7"/>
            <w:tcMar>
              <w:top w:w="35" w:type="dxa"/>
              <w:left w:w="35" w:type="dxa"/>
              <w:bottom w:w="35" w:type="dxa"/>
              <w:right w:w="35" w:type="dxa"/>
            </w:tcMar>
            <w:vAlign w:val="top"/>
          </w:tcPr>
          <w:p w14:paraId="468FDC70">
            <w:pPr>
              <w:keepNext w:val="0"/>
              <w:keepLines w:val="0"/>
              <w:pageBreakBefore w:val="0"/>
              <w:widowControl/>
              <w:spacing w:before="0" w:after="0" w:line="240" w:lineRule="auto"/>
            </w:pPr>
            <w:r>
              <w:rPr>
                <w:rFonts w:ascii="Times New Roman" w:hAnsi="Times New Roman" w:eastAsia="Times New Roman"/>
                <w:b/>
                <w:sz w:val="13"/>
              </w:rPr>
              <w:t>Overall Practical Rating</w:t>
            </w:r>
          </w:p>
        </w:tc>
        <w:tc>
          <w:tcPr>
            <w:tcW w:w="1032" w:type="dxa"/>
            <w:shd w:val="clear" w:color="auto" w:fill="D9EAF7"/>
            <w:tcMar>
              <w:top w:w="35" w:type="dxa"/>
              <w:left w:w="35" w:type="dxa"/>
              <w:bottom w:w="35" w:type="dxa"/>
              <w:right w:w="35" w:type="dxa"/>
            </w:tcMar>
            <w:vAlign w:val="top"/>
          </w:tcPr>
          <w:p w14:paraId="7966F7F0">
            <w:pPr>
              <w:keepNext w:val="0"/>
              <w:keepLines w:val="0"/>
              <w:pageBreakBefore w:val="0"/>
              <w:widowControl/>
              <w:spacing w:before="0" w:after="0" w:line="240" w:lineRule="auto"/>
            </w:pPr>
            <w:r>
              <w:rPr>
                <w:rFonts w:ascii="Times New Roman" w:hAnsi="Times New Roman" w:eastAsia="Times New Roman"/>
                <w:b/>
                <w:sz w:val="13"/>
              </w:rPr>
              <w:t>Remarks</w:t>
            </w:r>
          </w:p>
        </w:tc>
      </w:tr>
      <w:tr w14:paraId="2DA18ED8">
        <w:trPr>
          <w:jc w:val="center"/>
        </w:trPr>
        <w:tc>
          <w:tcPr>
            <w:tcW w:w="1032" w:type="dxa"/>
            <w:tcMar>
              <w:top w:w="35" w:type="dxa"/>
              <w:left w:w="35" w:type="dxa"/>
              <w:bottom w:w="35" w:type="dxa"/>
              <w:right w:w="35" w:type="dxa"/>
            </w:tcMar>
            <w:vAlign w:val="top"/>
          </w:tcPr>
          <w:p w14:paraId="7AA367B8">
            <w:pPr>
              <w:keepNext w:val="0"/>
              <w:keepLines w:val="0"/>
              <w:pageBreakBefore w:val="0"/>
              <w:widowControl/>
              <w:spacing w:before="0" w:after="0" w:line="240" w:lineRule="auto"/>
            </w:pPr>
            <w:r>
              <w:rPr>
                <w:rFonts w:ascii="Times New Roman" w:hAnsi="Times New Roman" w:eastAsia="Times New Roman"/>
                <w:b w:val="0"/>
                <w:sz w:val="13"/>
              </w:rPr>
              <w:t>1</w:t>
            </w:r>
          </w:p>
        </w:tc>
        <w:tc>
          <w:tcPr>
            <w:tcW w:w="1032" w:type="dxa"/>
            <w:tcMar>
              <w:top w:w="35" w:type="dxa"/>
              <w:left w:w="35" w:type="dxa"/>
              <w:bottom w:w="35" w:type="dxa"/>
              <w:right w:w="35" w:type="dxa"/>
            </w:tcMar>
            <w:vAlign w:val="top"/>
          </w:tcPr>
          <w:p w14:paraId="05B7158A">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319515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EAB76A8">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451C60F3">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5FE56CEC">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625290D5">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835A37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5F22C22D">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546FA39F">
            <w:pPr>
              <w:keepNext w:val="0"/>
              <w:keepLines w:val="0"/>
              <w:pageBreakBefore w:val="0"/>
              <w:widowControl/>
              <w:spacing w:before="0" w:after="0" w:line="240" w:lineRule="auto"/>
            </w:pPr>
          </w:p>
        </w:tc>
      </w:tr>
      <w:tr w14:paraId="3862B782">
        <w:trPr>
          <w:jc w:val="center"/>
        </w:trPr>
        <w:tc>
          <w:tcPr>
            <w:tcW w:w="1032" w:type="dxa"/>
            <w:tcMar>
              <w:top w:w="35" w:type="dxa"/>
              <w:left w:w="35" w:type="dxa"/>
              <w:bottom w:w="35" w:type="dxa"/>
              <w:right w:w="35" w:type="dxa"/>
            </w:tcMar>
            <w:vAlign w:val="top"/>
          </w:tcPr>
          <w:p w14:paraId="233DE1C2">
            <w:pPr>
              <w:keepNext w:val="0"/>
              <w:keepLines w:val="0"/>
              <w:pageBreakBefore w:val="0"/>
              <w:widowControl/>
              <w:spacing w:before="0" w:after="0" w:line="240" w:lineRule="auto"/>
            </w:pPr>
            <w:r>
              <w:rPr>
                <w:rFonts w:ascii="Times New Roman" w:hAnsi="Times New Roman" w:eastAsia="Times New Roman"/>
                <w:b w:val="0"/>
                <w:sz w:val="13"/>
              </w:rPr>
              <w:t>2</w:t>
            </w:r>
          </w:p>
        </w:tc>
        <w:tc>
          <w:tcPr>
            <w:tcW w:w="1032" w:type="dxa"/>
            <w:tcMar>
              <w:top w:w="35" w:type="dxa"/>
              <w:left w:w="35" w:type="dxa"/>
              <w:bottom w:w="35" w:type="dxa"/>
              <w:right w:w="35" w:type="dxa"/>
            </w:tcMar>
            <w:vAlign w:val="top"/>
          </w:tcPr>
          <w:p w14:paraId="6F77FBB9">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CC8E39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3413DE2">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BDADE3D">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689EDE2F">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0D5CC209">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D9F029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117F635D">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5FB3CA61">
            <w:pPr>
              <w:keepNext w:val="0"/>
              <w:keepLines w:val="0"/>
              <w:pageBreakBefore w:val="0"/>
              <w:widowControl/>
              <w:spacing w:before="0" w:after="0" w:line="240" w:lineRule="auto"/>
            </w:pPr>
          </w:p>
        </w:tc>
      </w:tr>
      <w:tr w14:paraId="426F2355">
        <w:trPr>
          <w:jc w:val="center"/>
        </w:trPr>
        <w:tc>
          <w:tcPr>
            <w:tcW w:w="1032" w:type="dxa"/>
            <w:tcMar>
              <w:top w:w="35" w:type="dxa"/>
              <w:left w:w="35" w:type="dxa"/>
              <w:bottom w:w="35" w:type="dxa"/>
              <w:right w:w="35" w:type="dxa"/>
            </w:tcMar>
            <w:vAlign w:val="top"/>
          </w:tcPr>
          <w:p w14:paraId="527FFC09">
            <w:pPr>
              <w:keepNext w:val="0"/>
              <w:keepLines w:val="0"/>
              <w:pageBreakBefore w:val="0"/>
              <w:widowControl/>
              <w:spacing w:before="0" w:after="0" w:line="240" w:lineRule="auto"/>
            </w:pPr>
            <w:r>
              <w:rPr>
                <w:rFonts w:ascii="Times New Roman" w:hAnsi="Times New Roman" w:eastAsia="Times New Roman"/>
                <w:b w:val="0"/>
                <w:sz w:val="13"/>
              </w:rPr>
              <w:t>3</w:t>
            </w:r>
          </w:p>
        </w:tc>
        <w:tc>
          <w:tcPr>
            <w:tcW w:w="1032" w:type="dxa"/>
            <w:tcMar>
              <w:top w:w="35" w:type="dxa"/>
              <w:left w:w="35" w:type="dxa"/>
              <w:bottom w:w="35" w:type="dxa"/>
              <w:right w:w="35" w:type="dxa"/>
            </w:tcMar>
            <w:vAlign w:val="top"/>
          </w:tcPr>
          <w:p w14:paraId="3EFEFF23">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8EC0520">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28F413E">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14F14BEC">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15C57D6F">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3491E5F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34EA467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4C60C96E">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513A7A22">
            <w:pPr>
              <w:keepNext w:val="0"/>
              <w:keepLines w:val="0"/>
              <w:pageBreakBefore w:val="0"/>
              <w:widowControl/>
              <w:spacing w:before="0" w:after="0" w:line="240" w:lineRule="auto"/>
            </w:pPr>
          </w:p>
        </w:tc>
      </w:tr>
      <w:tr w14:paraId="28A23B2A">
        <w:trPr>
          <w:jc w:val="center"/>
        </w:trPr>
        <w:tc>
          <w:tcPr>
            <w:tcW w:w="1032" w:type="dxa"/>
            <w:tcMar>
              <w:top w:w="35" w:type="dxa"/>
              <w:left w:w="35" w:type="dxa"/>
              <w:bottom w:w="35" w:type="dxa"/>
              <w:right w:w="35" w:type="dxa"/>
            </w:tcMar>
            <w:vAlign w:val="top"/>
          </w:tcPr>
          <w:p w14:paraId="172132F7">
            <w:pPr>
              <w:keepNext w:val="0"/>
              <w:keepLines w:val="0"/>
              <w:pageBreakBefore w:val="0"/>
              <w:widowControl/>
              <w:spacing w:before="0" w:after="0" w:line="240" w:lineRule="auto"/>
            </w:pPr>
            <w:r>
              <w:rPr>
                <w:rFonts w:ascii="Times New Roman" w:hAnsi="Times New Roman" w:eastAsia="Times New Roman"/>
                <w:b w:val="0"/>
                <w:sz w:val="13"/>
              </w:rPr>
              <w:t>4</w:t>
            </w:r>
          </w:p>
        </w:tc>
        <w:tc>
          <w:tcPr>
            <w:tcW w:w="1032" w:type="dxa"/>
            <w:tcMar>
              <w:top w:w="35" w:type="dxa"/>
              <w:left w:w="35" w:type="dxa"/>
              <w:bottom w:w="35" w:type="dxa"/>
              <w:right w:w="35" w:type="dxa"/>
            </w:tcMar>
            <w:vAlign w:val="top"/>
          </w:tcPr>
          <w:p w14:paraId="1B5A06C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86794C7">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54B0661">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775092F">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471433CD">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58D08680">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01EB3C6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2AC98F54">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5091E542">
            <w:pPr>
              <w:keepNext w:val="0"/>
              <w:keepLines w:val="0"/>
              <w:pageBreakBefore w:val="0"/>
              <w:widowControl/>
              <w:spacing w:before="0" w:after="0" w:line="240" w:lineRule="auto"/>
            </w:pPr>
          </w:p>
        </w:tc>
      </w:tr>
      <w:tr w14:paraId="6E39FA62">
        <w:trPr>
          <w:jc w:val="center"/>
        </w:trPr>
        <w:tc>
          <w:tcPr>
            <w:tcW w:w="1032" w:type="dxa"/>
            <w:tcMar>
              <w:top w:w="35" w:type="dxa"/>
              <w:left w:w="35" w:type="dxa"/>
              <w:bottom w:w="35" w:type="dxa"/>
              <w:right w:w="35" w:type="dxa"/>
            </w:tcMar>
            <w:vAlign w:val="top"/>
          </w:tcPr>
          <w:p w14:paraId="2F8BE874">
            <w:pPr>
              <w:keepNext w:val="0"/>
              <w:keepLines w:val="0"/>
              <w:pageBreakBefore w:val="0"/>
              <w:widowControl/>
              <w:spacing w:before="0" w:after="0" w:line="240" w:lineRule="auto"/>
            </w:pPr>
            <w:r>
              <w:rPr>
                <w:rFonts w:ascii="Times New Roman" w:hAnsi="Times New Roman" w:eastAsia="Times New Roman"/>
                <w:b w:val="0"/>
                <w:sz w:val="13"/>
              </w:rPr>
              <w:t>5</w:t>
            </w:r>
          </w:p>
        </w:tc>
        <w:tc>
          <w:tcPr>
            <w:tcW w:w="1032" w:type="dxa"/>
            <w:tcMar>
              <w:top w:w="35" w:type="dxa"/>
              <w:left w:w="35" w:type="dxa"/>
              <w:bottom w:w="35" w:type="dxa"/>
              <w:right w:w="35" w:type="dxa"/>
            </w:tcMar>
            <w:vAlign w:val="top"/>
          </w:tcPr>
          <w:p w14:paraId="64113EBF">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663FAA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80235EB">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1520B7E4">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41663AD9">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2FB185C">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3F03CAF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65E23FC8">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64EF317E">
            <w:pPr>
              <w:keepNext w:val="0"/>
              <w:keepLines w:val="0"/>
              <w:pageBreakBefore w:val="0"/>
              <w:widowControl/>
              <w:spacing w:before="0" w:after="0" w:line="240" w:lineRule="auto"/>
            </w:pPr>
          </w:p>
        </w:tc>
      </w:tr>
    </w:tbl>
    <w:p w14:paraId="0209F8F7">
      <w:pPr>
        <w:keepNext w:val="0"/>
        <w:keepLines w:val="0"/>
        <w:pageBreakBefore w:val="0"/>
        <w:widowControl/>
        <w:spacing w:before="0" w:after="60" w:line="240" w:lineRule="auto"/>
      </w:pPr>
    </w:p>
    <w:p w14:paraId="7C2266CE">
      <w:pPr>
        <w:keepNext w:val="0"/>
        <w:keepLines w:val="0"/>
        <w:pageBreakBefore w:val="0"/>
        <w:widowControl/>
        <w:spacing w:before="100" w:after="60" w:line="252" w:lineRule="auto"/>
      </w:pPr>
      <w:r>
        <w:rPr>
          <w:rFonts w:ascii="Times New Roman" w:hAnsi="Times New Roman" w:eastAsia="Times New Roman"/>
          <w:b/>
          <w:sz w:val="24"/>
        </w:rPr>
        <w:t>Supervisor Signature: _________________________</w:t>
      </w:r>
    </w:p>
    <w:p w14:paraId="4AB41489">
      <w:pPr>
        <w:keepNext w:val="0"/>
        <w:keepLines w:val="0"/>
        <w:pageBreakBefore w:val="0"/>
        <w:widowControl/>
        <w:spacing w:before="0" w:after="40" w:line="240" w:lineRule="auto"/>
      </w:pPr>
    </w:p>
    <w:p w14:paraId="478791C9">
      <w:pPr>
        <w:pStyle w:val="2"/>
        <w:keepNext/>
        <w:keepLines w:val="0"/>
        <w:pageBreakBefore w:val="0"/>
        <w:widowControl/>
        <w:spacing w:before="240" w:after="120" w:line="252" w:lineRule="auto"/>
      </w:pPr>
      <w:r>
        <w:rPr>
          <w:rFonts w:ascii="Times New Roman" w:hAnsi="Times New Roman" w:eastAsia="Times New Roman"/>
          <w:b/>
          <w:sz w:val="30"/>
        </w:rPr>
        <w:t>28. WEEKLY CHARACTER AND CONDUCT RECORD</w:t>
      </w:r>
    </w:p>
    <w:p w14:paraId="3396B344">
      <w:pPr>
        <w:keepNext w:val="0"/>
        <w:keepLines w:val="0"/>
        <w:pageBreakBefore w:val="0"/>
        <w:widowControl/>
        <w:spacing w:before="100" w:after="60" w:line="252" w:lineRule="auto"/>
      </w:pPr>
      <w:r>
        <w:rPr>
          <w:rFonts w:ascii="Times New Roman" w:hAnsi="Times New Roman" w:eastAsia="Times New Roman"/>
          <w:b/>
          <w:sz w:val="24"/>
        </w:rPr>
        <w:t>Weekly Character and Conduct Record</w:t>
      </w:r>
    </w:p>
    <w:p w14:paraId="54C5D57E">
      <w:pPr>
        <w:keepNext w:val="0"/>
        <w:keepLines w:val="0"/>
        <w:pageBreakBefore w:val="0"/>
        <w:widowControl/>
        <w:spacing w:before="0" w:after="100" w:line="252" w:lineRule="auto"/>
      </w:pPr>
      <w:r>
        <w:rPr>
          <w:rFonts w:ascii="Times New Roman" w:hAnsi="Times New Roman" w:eastAsia="Times New Roman"/>
          <w:b w:val="0"/>
          <w:sz w:val="23"/>
        </w:rPr>
        <w:t>Week Number: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Mentor or Trainer: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944"/>
        <w:gridCol w:w="944"/>
        <w:gridCol w:w="945"/>
        <w:gridCol w:w="945"/>
        <w:gridCol w:w="945"/>
        <w:gridCol w:w="945"/>
        <w:gridCol w:w="945"/>
        <w:gridCol w:w="945"/>
        <w:gridCol w:w="945"/>
        <w:gridCol w:w="945"/>
      </w:tblGrid>
      <w:tr w14:paraId="5D1C8541">
        <w:trPr>
          <w:jc w:val="center"/>
        </w:trPr>
        <w:tc>
          <w:tcPr>
            <w:tcW w:w="938" w:type="dxa"/>
            <w:shd w:val="clear" w:color="auto" w:fill="D9EAF7"/>
            <w:tcMar>
              <w:top w:w="35" w:type="dxa"/>
              <w:left w:w="35" w:type="dxa"/>
              <w:bottom w:w="35" w:type="dxa"/>
              <w:right w:w="35" w:type="dxa"/>
            </w:tcMar>
            <w:vAlign w:val="top"/>
          </w:tcPr>
          <w:p w14:paraId="7F2CBCE3">
            <w:pPr>
              <w:keepNext w:val="0"/>
              <w:keepLines w:val="0"/>
              <w:pageBreakBefore w:val="0"/>
              <w:widowControl/>
              <w:spacing w:before="0" w:after="0" w:line="240" w:lineRule="auto"/>
            </w:pPr>
            <w:r>
              <w:rPr>
                <w:rFonts w:ascii="Times New Roman" w:hAnsi="Times New Roman" w:eastAsia="Times New Roman"/>
                <w:b/>
                <w:sz w:val="13"/>
              </w:rPr>
              <w:t>No.</w:t>
            </w:r>
          </w:p>
        </w:tc>
        <w:tc>
          <w:tcPr>
            <w:tcW w:w="938" w:type="dxa"/>
            <w:shd w:val="clear" w:color="auto" w:fill="D9EAF7"/>
            <w:tcMar>
              <w:top w:w="35" w:type="dxa"/>
              <w:left w:w="35" w:type="dxa"/>
              <w:bottom w:w="35" w:type="dxa"/>
              <w:right w:w="35" w:type="dxa"/>
            </w:tcMar>
            <w:vAlign w:val="top"/>
          </w:tcPr>
          <w:p w14:paraId="63ED3811">
            <w:pPr>
              <w:keepNext w:val="0"/>
              <w:keepLines w:val="0"/>
              <w:pageBreakBefore w:val="0"/>
              <w:widowControl/>
              <w:spacing w:before="0" w:after="0" w:line="240" w:lineRule="auto"/>
            </w:pPr>
            <w:r>
              <w:rPr>
                <w:rFonts w:ascii="Times New Roman" w:hAnsi="Times New Roman" w:eastAsia="Times New Roman"/>
                <w:b/>
                <w:sz w:val="13"/>
              </w:rPr>
              <w:t>Student Name</w:t>
            </w:r>
          </w:p>
        </w:tc>
        <w:tc>
          <w:tcPr>
            <w:tcW w:w="938" w:type="dxa"/>
            <w:shd w:val="clear" w:color="auto" w:fill="D9EAF7"/>
            <w:tcMar>
              <w:top w:w="35" w:type="dxa"/>
              <w:left w:w="35" w:type="dxa"/>
              <w:bottom w:w="35" w:type="dxa"/>
              <w:right w:w="35" w:type="dxa"/>
            </w:tcMar>
            <w:vAlign w:val="top"/>
          </w:tcPr>
          <w:p w14:paraId="15F24765">
            <w:pPr>
              <w:keepNext w:val="0"/>
              <w:keepLines w:val="0"/>
              <w:pageBreakBefore w:val="0"/>
              <w:widowControl/>
              <w:spacing w:before="0" w:after="0" w:line="240" w:lineRule="auto"/>
            </w:pPr>
            <w:r>
              <w:rPr>
                <w:rFonts w:ascii="Times New Roman" w:hAnsi="Times New Roman" w:eastAsia="Times New Roman"/>
                <w:b/>
                <w:sz w:val="13"/>
              </w:rPr>
              <w:t>Student ID</w:t>
            </w:r>
          </w:p>
        </w:tc>
        <w:tc>
          <w:tcPr>
            <w:tcW w:w="938" w:type="dxa"/>
            <w:shd w:val="clear" w:color="auto" w:fill="D9EAF7"/>
            <w:tcMar>
              <w:top w:w="35" w:type="dxa"/>
              <w:left w:w="35" w:type="dxa"/>
              <w:bottom w:w="35" w:type="dxa"/>
              <w:right w:w="35" w:type="dxa"/>
            </w:tcMar>
            <w:vAlign w:val="top"/>
          </w:tcPr>
          <w:p w14:paraId="657C973C">
            <w:pPr>
              <w:keepNext w:val="0"/>
              <w:keepLines w:val="0"/>
              <w:pageBreakBefore w:val="0"/>
              <w:widowControl/>
              <w:spacing w:before="0" w:after="0" w:line="240" w:lineRule="auto"/>
            </w:pPr>
            <w:r>
              <w:rPr>
                <w:rFonts w:ascii="Times New Roman" w:hAnsi="Times New Roman" w:eastAsia="Times New Roman"/>
                <w:b/>
                <w:sz w:val="13"/>
              </w:rPr>
              <w:t>Respect</w:t>
            </w:r>
          </w:p>
        </w:tc>
        <w:tc>
          <w:tcPr>
            <w:tcW w:w="938" w:type="dxa"/>
            <w:shd w:val="clear" w:color="auto" w:fill="D9EAF7"/>
            <w:tcMar>
              <w:top w:w="35" w:type="dxa"/>
              <w:left w:w="35" w:type="dxa"/>
              <w:bottom w:w="35" w:type="dxa"/>
              <w:right w:w="35" w:type="dxa"/>
            </w:tcMar>
            <w:vAlign w:val="top"/>
          </w:tcPr>
          <w:p w14:paraId="02A02894">
            <w:pPr>
              <w:keepNext w:val="0"/>
              <w:keepLines w:val="0"/>
              <w:pageBreakBefore w:val="0"/>
              <w:widowControl/>
              <w:spacing w:before="0" w:after="0" w:line="240" w:lineRule="auto"/>
            </w:pPr>
            <w:r>
              <w:rPr>
                <w:rFonts w:ascii="Times New Roman" w:hAnsi="Times New Roman" w:eastAsia="Times New Roman"/>
                <w:b/>
                <w:sz w:val="13"/>
              </w:rPr>
              <w:t>Honesty</w:t>
            </w:r>
          </w:p>
        </w:tc>
        <w:tc>
          <w:tcPr>
            <w:tcW w:w="938" w:type="dxa"/>
            <w:shd w:val="clear" w:color="auto" w:fill="D9EAF7"/>
            <w:tcMar>
              <w:top w:w="35" w:type="dxa"/>
              <w:left w:w="35" w:type="dxa"/>
              <w:bottom w:w="35" w:type="dxa"/>
              <w:right w:w="35" w:type="dxa"/>
            </w:tcMar>
            <w:vAlign w:val="top"/>
          </w:tcPr>
          <w:p w14:paraId="161DE233">
            <w:pPr>
              <w:keepNext w:val="0"/>
              <w:keepLines w:val="0"/>
              <w:pageBreakBefore w:val="0"/>
              <w:widowControl/>
              <w:spacing w:before="0" w:after="0" w:line="240" w:lineRule="auto"/>
            </w:pPr>
            <w:r>
              <w:rPr>
                <w:rFonts w:ascii="Times New Roman" w:hAnsi="Times New Roman" w:eastAsia="Times New Roman"/>
                <w:b/>
                <w:sz w:val="13"/>
              </w:rPr>
              <w:t>Obedience</w:t>
            </w:r>
          </w:p>
        </w:tc>
        <w:tc>
          <w:tcPr>
            <w:tcW w:w="938" w:type="dxa"/>
            <w:shd w:val="clear" w:color="auto" w:fill="D9EAF7"/>
            <w:tcMar>
              <w:top w:w="35" w:type="dxa"/>
              <w:left w:w="35" w:type="dxa"/>
              <w:bottom w:w="35" w:type="dxa"/>
              <w:right w:w="35" w:type="dxa"/>
            </w:tcMar>
            <w:vAlign w:val="top"/>
          </w:tcPr>
          <w:p w14:paraId="62314845">
            <w:pPr>
              <w:keepNext w:val="0"/>
              <w:keepLines w:val="0"/>
              <w:pageBreakBefore w:val="0"/>
              <w:widowControl/>
              <w:spacing w:before="0" w:after="0" w:line="240" w:lineRule="auto"/>
            </w:pPr>
            <w:r>
              <w:rPr>
                <w:rFonts w:ascii="Times New Roman" w:hAnsi="Times New Roman" w:eastAsia="Times New Roman"/>
                <w:b/>
                <w:sz w:val="13"/>
              </w:rPr>
              <w:t>Diligence</w:t>
            </w:r>
          </w:p>
        </w:tc>
        <w:tc>
          <w:tcPr>
            <w:tcW w:w="938" w:type="dxa"/>
            <w:shd w:val="clear" w:color="auto" w:fill="D9EAF7"/>
            <w:tcMar>
              <w:top w:w="35" w:type="dxa"/>
              <w:left w:w="35" w:type="dxa"/>
              <w:bottom w:w="35" w:type="dxa"/>
              <w:right w:w="35" w:type="dxa"/>
            </w:tcMar>
            <w:vAlign w:val="top"/>
          </w:tcPr>
          <w:p w14:paraId="0A52A3DF">
            <w:pPr>
              <w:keepNext w:val="0"/>
              <w:keepLines w:val="0"/>
              <w:pageBreakBefore w:val="0"/>
              <w:widowControl/>
              <w:spacing w:before="0" w:after="0" w:line="240" w:lineRule="auto"/>
            </w:pPr>
            <w:r>
              <w:rPr>
                <w:rFonts w:ascii="Times New Roman" w:hAnsi="Times New Roman" w:eastAsia="Times New Roman"/>
                <w:b/>
                <w:sz w:val="13"/>
              </w:rPr>
              <w:t>Cleanliness</w:t>
            </w:r>
          </w:p>
        </w:tc>
        <w:tc>
          <w:tcPr>
            <w:tcW w:w="938" w:type="dxa"/>
            <w:shd w:val="clear" w:color="auto" w:fill="D9EAF7"/>
            <w:tcMar>
              <w:top w:w="35" w:type="dxa"/>
              <w:left w:w="35" w:type="dxa"/>
              <w:bottom w:w="35" w:type="dxa"/>
              <w:right w:w="35" w:type="dxa"/>
            </w:tcMar>
            <w:vAlign w:val="top"/>
          </w:tcPr>
          <w:p w14:paraId="42117705">
            <w:pPr>
              <w:keepNext w:val="0"/>
              <w:keepLines w:val="0"/>
              <w:pageBreakBefore w:val="0"/>
              <w:widowControl/>
              <w:spacing w:before="0" w:after="0" w:line="240" w:lineRule="auto"/>
            </w:pPr>
            <w:r>
              <w:rPr>
                <w:rFonts w:ascii="Times New Roman" w:hAnsi="Times New Roman" w:eastAsia="Times New Roman"/>
                <w:b/>
                <w:sz w:val="13"/>
              </w:rPr>
              <w:t>Self-Control</w:t>
            </w:r>
          </w:p>
        </w:tc>
        <w:tc>
          <w:tcPr>
            <w:tcW w:w="938" w:type="dxa"/>
            <w:shd w:val="clear" w:color="auto" w:fill="D9EAF7"/>
            <w:tcMar>
              <w:top w:w="35" w:type="dxa"/>
              <w:left w:w="35" w:type="dxa"/>
              <w:bottom w:w="35" w:type="dxa"/>
              <w:right w:w="35" w:type="dxa"/>
            </w:tcMar>
            <w:vAlign w:val="top"/>
          </w:tcPr>
          <w:p w14:paraId="1B8799D1">
            <w:pPr>
              <w:keepNext w:val="0"/>
              <w:keepLines w:val="0"/>
              <w:pageBreakBefore w:val="0"/>
              <w:widowControl/>
              <w:spacing w:before="0" w:after="0" w:line="240" w:lineRule="auto"/>
            </w:pPr>
            <w:r>
              <w:rPr>
                <w:rFonts w:ascii="Times New Roman" w:hAnsi="Times New Roman" w:eastAsia="Times New Roman"/>
                <w:b/>
                <w:sz w:val="13"/>
              </w:rPr>
              <w:t>Overall Conduct</w:t>
            </w:r>
          </w:p>
        </w:tc>
        <w:tc>
          <w:tcPr>
            <w:tcW w:w="938" w:type="dxa"/>
            <w:shd w:val="clear" w:color="auto" w:fill="D9EAF7"/>
            <w:tcMar>
              <w:top w:w="35" w:type="dxa"/>
              <w:left w:w="35" w:type="dxa"/>
              <w:bottom w:w="35" w:type="dxa"/>
              <w:right w:w="35" w:type="dxa"/>
            </w:tcMar>
            <w:vAlign w:val="top"/>
          </w:tcPr>
          <w:p w14:paraId="0C59021B">
            <w:pPr>
              <w:keepNext w:val="0"/>
              <w:keepLines w:val="0"/>
              <w:pageBreakBefore w:val="0"/>
              <w:widowControl/>
              <w:spacing w:before="0" w:after="0" w:line="240" w:lineRule="auto"/>
            </w:pPr>
            <w:r>
              <w:rPr>
                <w:rFonts w:ascii="Times New Roman" w:hAnsi="Times New Roman" w:eastAsia="Times New Roman"/>
                <w:b/>
                <w:sz w:val="13"/>
              </w:rPr>
              <w:t>Action Required</w:t>
            </w:r>
          </w:p>
        </w:tc>
      </w:tr>
      <w:tr w14:paraId="65DD155D">
        <w:trPr>
          <w:jc w:val="center"/>
        </w:trPr>
        <w:tc>
          <w:tcPr>
            <w:tcW w:w="938" w:type="dxa"/>
            <w:tcMar>
              <w:top w:w="35" w:type="dxa"/>
              <w:left w:w="35" w:type="dxa"/>
              <w:bottom w:w="35" w:type="dxa"/>
              <w:right w:w="35" w:type="dxa"/>
            </w:tcMar>
            <w:vAlign w:val="top"/>
          </w:tcPr>
          <w:p w14:paraId="430A1440">
            <w:pPr>
              <w:keepNext w:val="0"/>
              <w:keepLines w:val="0"/>
              <w:pageBreakBefore w:val="0"/>
              <w:widowControl/>
              <w:spacing w:before="0" w:after="0" w:line="240" w:lineRule="auto"/>
            </w:pPr>
            <w:r>
              <w:rPr>
                <w:rFonts w:ascii="Times New Roman" w:hAnsi="Times New Roman" w:eastAsia="Times New Roman"/>
                <w:b w:val="0"/>
                <w:sz w:val="13"/>
              </w:rPr>
              <w:t>1</w:t>
            </w:r>
          </w:p>
        </w:tc>
        <w:tc>
          <w:tcPr>
            <w:tcW w:w="938" w:type="dxa"/>
            <w:tcMar>
              <w:top w:w="35" w:type="dxa"/>
              <w:left w:w="35" w:type="dxa"/>
              <w:bottom w:w="35" w:type="dxa"/>
              <w:right w:w="35" w:type="dxa"/>
            </w:tcMar>
            <w:vAlign w:val="top"/>
          </w:tcPr>
          <w:p w14:paraId="182E0B24">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30505FD0">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A14F695">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1C51EE2A">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04C85640">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3AE4A0F0">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7870DBC4">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414744F3">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7728625F">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1E2C0838">
            <w:pPr>
              <w:keepNext w:val="0"/>
              <w:keepLines w:val="0"/>
              <w:pageBreakBefore w:val="0"/>
              <w:widowControl/>
              <w:spacing w:before="0" w:after="0" w:line="240" w:lineRule="auto"/>
            </w:pPr>
          </w:p>
        </w:tc>
      </w:tr>
      <w:tr w14:paraId="224E36F4">
        <w:trPr>
          <w:jc w:val="center"/>
        </w:trPr>
        <w:tc>
          <w:tcPr>
            <w:tcW w:w="938" w:type="dxa"/>
            <w:tcMar>
              <w:top w:w="35" w:type="dxa"/>
              <w:left w:w="35" w:type="dxa"/>
              <w:bottom w:w="35" w:type="dxa"/>
              <w:right w:w="35" w:type="dxa"/>
            </w:tcMar>
            <w:vAlign w:val="top"/>
          </w:tcPr>
          <w:p w14:paraId="5F7DF620">
            <w:pPr>
              <w:keepNext w:val="0"/>
              <w:keepLines w:val="0"/>
              <w:pageBreakBefore w:val="0"/>
              <w:widowControl/>
              <w:spacing w:before="0" w:after="0" w:line="240" w:lineRule="auto"/>
            </w:pPr>
            <w:r>
              <w:rPr>
                <w:rFonts w:ascii="Times New Roman" w:hAnsi="Times New Roman" w:eastAsia="Times New Roman"/>
                <w:b w:val="0"/>
                <w:sz w:val="13"/>
              </w:rPr>
              <w:t>2</w:t>
            </w:r>
          </w:p>
        </w:tc>
        <w:tc>
          <w:tcPr>
            <w:tcW w:w="938" w:type="dxa"/>
            <w:tcMar>
              <w:top w:w="35" w:type="dxa"/>
              <w:left w:w="35" w:type="dxa"/>
              <w:bottom w:w="35" w:type="dxa"/>
              <w:right w:w="35" w:type="dxa"/>
            </w:tcMar>
            <w:vAlign w:val="top"/>
          </w:tcPr>
          <w:p w14:paraId="6BEFDF3E">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60DBEC0">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85CE216">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4B46C855">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12D54F0F">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0E257122">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4CF15D49">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5488E75B">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4566C578">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3DD5DD32">
            <w:pPr>
              <w:keepNext w:val="0"/>
              <w:keepLines w:val="0"/>
              <w:pageBreakBefore w:val="0"/>
              <w:widowControl/>
              <w:spacing w:before="0" w:after="0" w:line="240" w:lineRule="auto"/>
            </w:pPr>
          </w:p>
        </w:tc>
      </w:tr>
      <w:tr w14:paraId="7B25E9C8">
        <w:trPr>
          <w:jc w:val="center"/>
        </w:trPr>
        <w:tc>
          <w:tcPr>
            <w:tcW w:w="938" w:type="dxa"/>
            <w:tcMar>
              <w:top w:w="35" w:type="dxa"/>
              <w:left w:w="35" w:type="dxa"/>
              <w:bottom w:w="35" w:type="dxa"/>
              <w:right w:w="35" w:type="dxa"/>
            </w:tcMar>
            <w:vAlign w:val="top"/>
          </w:tcPr>
          <w:p w14:paraId="27AB06A8">
            <w:pPr>
              <w:keepNext w:val="0"/>
              <w:keepLines w:val="0"/>
              <w:pageBreakBefore w:val="0"/>
              <w:widowControl/>
              <w:spacing w:before="0" w:after="0" w:line="240" w:lineRule="auto"/>
            </w:pPr>
            <w:r>
              <w:rPr>
                <w:rFonts w:ascii="Times New Roman" w:hAnsi="Times New Roman" w:eastAsia="Times New Roman"/>
                <w:b w:val="0"/>
                <w:sz w:val="13"/>
              </w:rPr>
              <w:t>3</w:t>
            </w:r>
          </w:p>
        </w:tc>
        <w:tc>
          <w:tcPr>
            <w:tcW w:w="938" w:type="dxa"/>
            <w:tcMar>
              <w:top w:w="35" w:type="dxa"/>
              <w:left w:w="35" w:type="dxa"/>
              <w:bottom w:w="35" w:type="dxa"/>
              <w:right w:w="35" w:type="dxa"/>
            </w:tcMar>
            <w:vAlign w:val="top"/>
          </w:tcPr>
          <w:p w14:paraId="3018838A">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3462F62E">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B41DC5A">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7E112040">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569DFC48">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1D7BC69E">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3BC7C2E0">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5D7AB71D">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4FE9CD7B">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2258DF2D">
            <w:pPr>
              <w:keepNext w:val="0"/>
              <w:keepLines w:val="0"/>
              <w:pageBreakBefore w:val="0"/>
              <w:widowControl/>
              <w:spacing w:before="0" w:after="0" w:line="240" w:lineRule="auto"/>
            </w:pPr>
          </w:p>
        </w:tc>
      </w:tr>
      <w:tr w14:paraId="7E4BDE1C">
        <w:trPr>
          <w:jc w:val="center"/>
        </w:trPr>
        <w:tc>
          <w:tcPr>
            <w:tcW w:w="938" w:type="dxa"/>
            <w:tcMar>
              <w:top w:w="35" w:type="dxa"/>
              <w:left w:w="35" w:type="dxa"/>
              <w:bottom w:w="35" w:type="dxa"/>
              <w:right w:w="35" w:type="dxa"/>
            </w:tcMar>
            <w:vAlign w:val="top"/>
          </w:tcPr>
          <w:p w14:paraId="254E0BB9">
            <w:pPr>
              <w:keepNext w:val="0"/>
              <w:keepLines w:val="0"/>
              <w:pageBreakBefore w:val="0"/>
              <w:widowControl/>
              <w:spacing w:before="0" w:after="0" w:line="240" w:lineRule="auto"/>
            </w:pPr>
            <w:r>
              <w:rPr>
                <w:rFonts w:ascii="Times New Roman" w:hAnsi="Times New Roman" w:eastAsia="Times New Roman"/>
                <w:b w:val="0"/>
                <w:sz w:val="13"/>
              </w:rPr>
              <w:t>4</w:t>
            </w:r>
          </w:p>
        </w:tc>
        <w:tc>
          <w:tcPr>
            <w:tcW w:w="938" w:type="dxa"/>
            <w:tcMar>
              <w:top w:w="35" w:type="dxa"/>
              <w:left w:w="35" w:type="dxa"/>
              <w:bottom w:w="35" w:type="dxa"/>
              <w:right w:w="35" w:type="dxa"/>
            </w:tcMar>
            <w:vAlign w:val="top"/>
          </w:tcPr>
          <w:p w14:paraId="00162E46">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459A4B14">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55596F83">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609DDCB9">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5C607AE3">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4336E3BA">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64CAD099">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2F4BAB1E">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05C88282">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1E8DA506">
            <w:pPr>
              <w:keepNext w:val="0"/>
              <w:keepLines w:val="0"/>
              <w:pageBreakBefore w:val="0"/>
              <w:widowControl/>
              <w:spacing w:before="0" w:after="0" w:line="240" w:lineRule="auto"/>
            </w:pPr>
          </w:p>
        </w:tc>
      </w:tr>
      <w:tr w14:paraId="07CB4E65">
        <w:trPr>
          <w:jc w:val="center"/>
        </w:trPr>
        <w:tc>
          <w:tcPr>
            <w:tcW w:w="938" w:type="dxa"/>
            <w:tcMar>
              <w:top w:w="35" w:type="dxa"/>
              <w:left w:w="35" w:type="dxa"/>
              <w:bottom w:w="35" w:type="dxa"/>
              <w:right w:w="35" w:type="dxa"/>
            </w:tcMar>
            <w:vAlign w:val="top"/>
          </w:tcPr>
          <w:p w14:paraId="7E4DC956">
            <w:pPr>
              <w:keepNext w:val="0"/>
              <w:keepLines w:val="0"/>
              <w:pageBreakBefore w:val="0"/>
              <w:widowControl/>
              <w:spacing w:before="0" w:after="0" w:line="240" w:lineRule="auto"/>
            </w:pPr>
            <w:r>
              <w:rPr>
                <w:rFonts w:ascii="Times New Roman" w:hAnsi="Times New Roman" w:eastAsia="Times New Roman"/>
                <w:b w:val="0"/>
                <w:sz w:val="13"/>
              </w:rPr>
              <w:t>5</w:t>
            </w:r>
          </w:p>
        </w:tc>
        <w:tc>
          <w:tcPr>
            <w:tcW w:w="938" w:type="dxa"/>
            <w:tcMar>
              <w:top w:w="35" w:type="dxa"/>
              <w:left w:w="35" w:type="dxa"/>
              <w:bottom w:w="35" w:type="dxa"/>
              <w:right w:w="35" w:type="dxa"/>
            </w:tcMar>
            <w:vAlign w:val="top"/>
          </w:tcPr>
          <w:p w14:paraId="481A4AFD">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2A6C8A67">
            <w:pPr>
              <w:keepNext w:val="0"/>
              <w:keepLines w:val="0"/>
              <w:pageBreakBefore w:val="0"/>
              <w:widowControl/>
              <w:spacing w:before="0" w:after="0" w:line="240" w:lineRule="auto"/>
            </w:pPr>
          </w:p>
        </w:tc>
        <w:tc>
          <w:tcPr>
            <w:tcW w:w="938" w:type="dxa"/>
            <w:tcMar>
              <w:top w:w="35" w:type="dxa"/>
              <w:left w:w="35" w:type="dxa"/>
              <w:bottom w:w="35" w:type="dxa"/>
              <w:right w:w="35" w:type="dxa"/>
            </w:tcMar>
            <w:vAlign w:val="top"/>
          </w:tcPr>
          <w:p w14:paraId="698E2924">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4420E3F0">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030053B4">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66A9B3EE">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59246563">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65B61D07">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24C75B93">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938" w:type="dxa"/>
            <w:tcMar>
              <w:top w:w="35" w:type="dxa"/>
              <w:left w:w="35" w:type="dxa"/>
              <w:bottom w:w="35" w:type="dxa"/>
              <w:right w:w="35" w:type="dxa"/>
            </w:tcMar>
            <w:vAlign w:val="top"/>
          </w:tcPr>
          <w:p w14:paraId="746A9F40">
            <w:pPr>
              <w:keepNext w:val="0"/>
              <w:keepLines w:val="0"/>
              <w:pageBreakBefore w:val="0"/>
              <w:widowControl/>
              <w:spacing w:before="0" w:after="0" w:line="240" w:lineRule="auto"/>
            </w:pPr>
          </w:p>
        </w:tc>
      </w:tr>
    </w:tbl>
    <w:p w14:paraId="4311D304">
      <w:pPr>
        <w:keepNext w:val="0"/>
        <w:keepLines w:val="0"/>
        <w:pageBreakBefore w:val="0"/>
        <w:widowControl/>
        <w:spacing w:before="0" w:after="60" w:line="240" w:lineRule="auto"/>
      </w:pPr>
    </w:p>
    <w:p w14:paraId="4DD2C6FD">
      <w:pPr>
        <w:keepNext w:val="0"/>
        <w:keepLines w:val="0"/>
        <w:pageBreakBefore w:val="0"/>
        <w:widowControl/>
        <w:spacing w:before="0" w:after="100" w:line="252" w:lineRule="auto"/>
      </w:pPr>
      <w:r>
        <w:rPr>
          <w:rFonts w:ascii="Times New Roman" w:hAnsi="Times New Roman" w:eastAsia="Times New Roman"/>
          <w:b w:val="0"/>
          <w:sz w:val="23"/>
        </w:rPr>
        <w:t>Mentor or Trainer Signature: _________________________</w:t>
      </w:r>
    </w:p>
    <w:p w14:paraId="72DC1640">
      <w:pPr>
        <w:keepNext w:val="0"/>
        <w:keepLines w:val="0"/>
        <w:pageBreakBefore w:val="0"/>
        <w:widowControl/>
        <w:spacing w:before="0" w:after="40" w:line="240" w:lineRule="auto"/>
      </w:pPr>
    </w:p>
    <w:p w14:paraId="18D03717">
      <w:pPr>
        <w:pStyle w:val="2"/>
        <w:keepNext/>
        <w:keepLines w:val="0"/>
        <w:pageBreakBefore w:val="0"/>
        <w:widowControl/>
        <w:spacing w:before="240" w:after="120" w:line="252" w:lineRule="auto"/>
      </w:pPr>
      <w:r>
        <w:rPr>
          <w:rFonts w:ascii="Times New Roman" w:hAnsi="Times New Roman" w:eastAsia="Times New Roman"/>
          <w:b/>
          <w:sz w:val="30"/>
        </w:rPr>
        <w:t>29. WEEKLY LEADERSHIP AND TEAMWORK RECORD</w:t>
      </w:r>
    </w:p>
    <w:p w14:paraId="3ED28AE8">
      <w:pPr>
        <w:keepNext w:val="0"/>
        <w:keepLines w:val="0"/>
        <w:pageBreakBefore w:val="0"/>
        <w:widowControl/>
        <w:spacing w:before="100" w:after="60" w:line="252" w:lineRule="auto"/>
      </w:pPr>
      <w:r>
        <w:rPr>
          <w:rFonts w:ascii="Times New Roman" w:hAnsi="Times New Roman" w:eastAsia="Times New Roman"/>
          <w:b/>
          <w:sz w:val="24"/>
        </w:rPr>
        <w:t>Weekly Leadership and Teamwork Record</w:t>
      </w:r>
    </w:p>
    <w:p w14:paraId="26715019">
      <w:pPr>
        <w:keepNext w:val="0"/>
        <w:keepLines w:val="0"/>
        <w:pageBreakBefore w:val="0"/>
        <w:widowControl/>
        <w:spacing w:before="0" w:after="100" w:line="252" w:lineRule="auto"/>
      </w:pPr>
      <w:r>
        <w:rPr>
          <w:rFonts w:ascii="Times New Roman" w:hAnsi="Times New Roman" w:eastAsia="Times New Roman"/>
          <w:b w:val="0"/>
          <w:sz w:val="23"/>
        </w:rPr>
        <w:t>Week Number: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Activity or 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Assessor: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039"/>
        <w:gridCol w:w="1039"/>
        <w:gridCol w:w="1039"/>
        <w:gridCol w:w="1039"/>
        <w:gridCol w:w="1039"/>
        <w:gridCol w:w="1039"/>
        <w:gridCol w:w="1039"/>
        <w:gridCol w:w="1040"/>
        <w:gridCol w:w="1040"/>
      </w:tblGrid>
      <w:tr w14:paraId="4E68238B">
        <w:trPr>
          <w:jc w:val="center"/>
        </w:trPr>
        <w:tc>
          <w:tcPr>
            <w:tcW w:w="1032" w:type="dxa"/>
            <w:shd w:val="clear" w:color="auto" w:fill="D9EAF7"/>
            <w:tcMar>
              <w:top w:w="35" w:type="dxa"/>
              <w:left w:w="35" w:type="dxa"/>
              <w:bottom w:w="35" w:type="dxa"/>
              <w:right w:w="35" w:type="dxa"/>
            </w:tcMar>
            <w:vAlign w:val="top"/>
          </w:tcPr>
          <w:p w14:paraId="7B079479">
            <w:pPr>
              <w:keepNext w:val="0"/>
              <w:keepLines w:val="0"/>
              <w:pageBreakBefore w:val="0"/>
              <w:widowControl/>
              <w:spacing w:before="0" w:after="0" w:line="240" w:lineRule="auto"/>
            </w:pPr>
            <w:r>
              <w:rPr>
                <w:rFonts w:ascii="Times New Roman" w:hAnsi="Times New Roman" w:eastAsia="Times New Roman"/>
                <w:b/>
                <w:sz w:val="13"/>
              </w:rPr>
              <w:t>No.</w:t>
            </w:r>
          </w:p>
        </w:tc>
        <w:tc>
          <w:tcPr>
            <w:tcW w:w="1032" w:type="dxa"/>
            <w:shd w:val="clear" w:color="auto" w:fill="D9EAF7"/>
            <w:tcMar>
              <w:top w:w="35" w:type="dxa"/>
              <w:left w:w="35" w:type="dxa"/>
              <w:bottom w:w="35" w:type="dxa"/>
              <w:right w:w="35" w:type="dxa"/>
            </w:tcMar>
            <w:vAlign w:val="top"/>
          </w:tcPr>
          <w:p w14:paraId="2BA1131E">
            <w:pPr>
              <w:keepNext w:val="0"/>
              <w:keepLines w:val="0"/>
              <w:pageBreakBefore w:val="0"/>
              <w:widowControl/>
              <w:spacing w:before="0" w:after="0" w:line="240" w:lineRule="auto"/>
            </w:pPr>
            <w:r>
              <w:rPr>
                <w:rFonts w:ascii="Times New Roman" w:hAnsi="Times New Roman" w:eastAsia="Times New Roman"/>
                <w:b/>
                <w:sz w:val="13"/>
              </w:rPr>
              <w:t>Student Name</w:t>
            </w:r>
          </w:p>
        </w:tc>
        <w:tc>
          <w:tcPr>
            <w:tcW w:w="1032" w:type="dxa"/>
            <w:shd w:val="clear" w:color="auto" w:fill="D9EAF7"/>
            <w:tcMar>
              <w:top w:w="35" w:type="dxa"/>
              <w:left w:w="35" w:type="dxa"/>
              <w:bottom w:w="35" w:type="dxa"/>
              <w:right w:w="35" w:type="dxa"/>
            </w:tcMar>
            <w:vAlign w:val="top"/>
          </w:tcPr>
          <w:p w14:paraId="179757A0">
            <w:pPr>
              <w:keepNext w:val="0"/>
              <w:keepLines w:val="0"/>
              <w:pageBreakBefore w:val="0"/>
              <w:widowControl/>
              <w:spacing w:before="0" w:after="0" w:line="240" w:lineRule="auto"/>
            </w:pPr>
            <w:r>
              <w:rPr>
                <w:rFonts w:ascii="Times New Roman" w:hAnsi="Times New Roman" w:eastAsia="Times New Roman"/>
                <w:b/>
                <w:sz w:val="13"/>
              </w:rPr>
              <w:t>Student ID</w:t>
            </w:r>
          </w:p>
        </w:tc>
        <w:tc>
          <w:tcPr>
            <w:tcW w:w="1032" w:type="dxa"/>
            <w:shd w:val="clear" w:color="auto" w:fill="D9EAF7"/>
            <w:tcMar>
              <w:top w:w="35" w:type="dxa"/>
              <w:left w:w="35" w:type="dxa"/>
              <w:bottom w:w="35" w:type="dxa"/>
              <w:right w:w="35" w:type="dxa"/>
            </w:tcMar>
            <w:vAlign w:val="top"/>
          </w:tcPr>
          <w:p w14:paraId="12D36963">
            <w:pPr>
              <w:keepNext w:val="0"/>
              <w:keepLines w:val="0"/>
              <w:pageBreakBefore w:val="0"/>
              <w:widowControl/>
              <w:spacing w:before="0" w:after="0" w:line="240" w:lineRule="auto"/>
            </w:pPr>
            <w:r>
              <w:rPr>
                <w:rFonts w:ascii="Times New Roman" w:hAnsi="Times New Roman" w:eastAsia="Times New Roman"/>
                <w:b/>
                <w:sz w:val="13"/>
              </w:rPr>
              <w:t>Team Participation</w:t>
            </w:r>
          </w:p>
        </w:tc>
        <w:tc>
          <w:tcPr>
            <w:tcW w:w="1032" w:type="dxa"/>
            <w:shd w:val="clear" w:color="auto" w:fill="D9EAF7"/>
            <w:tcMar>
              <w:top w:w="35" w:type="dxa"/>
              <w:left w:w="35" w:type="dxa"/>
              <w:bottom w:w="35" w:type="dxa"/>
              <w:right w:w="35" w:type="dxa"/>
            </w:tcMar>
            <w:vAlign w:val="top"/>
          </w:tcPr>
          <w:p w14:paraId="2CA26D0E">
            <w:pPr>
              <w:keepNext w:val="0"/>
              <w:keepLines w:val="0"/>
              <w:pageBreakBefore w:val="0"/>
              <w:widowControl/>
              <w:spacing w:before="0" w:after="0" w:line="240" w:lineRule="auto"/>
            </w:pPr>
            <w:r>
              <w:rPr>
                <w:rFonts w:ascii="Times New Roman" w:hAnsi="Times New Roman" w:eastAsia="Times New Roman"/>
                <w:b/>
                <w:sz w:val="13"/>
              </w:rPr>
              <w:t>Leadership Initiative</w:t>
            </w:r>
          </w:p>
        </w:tc>
        <w:tc>
          <w:tcPr>
            <w:tcW w:w="1032" w:type="dxa"/>
            <w:shd w:val="clear" w:color="auto" w:fill="D9EAF7"/>
            <w:tcMar>
              <w:top w:w="35" w:type="dxa"/>
              <w:left w:w="35" w:type="dxa"/>
              <w:bottom w:w="35" w:type="dxa"/>
              <w:right w:w="35" w:type="dxa"/>
            </w:tcMar>
            <w:vAlign w:val="top"/>
          </w:tcPr>
          <w:p w14:paraId="177EFD99">
            <w:pPr>
              <w:keepNext w:val="0"/>
              <w:keepLines w:val="0"/>
              <w:pageBreakBefore w:val="0"/>
              <w:widowControl/>
              <w:spacing w:before="0" w:after="0" w:line="240" w:lineRule="auto"/>
            </w:pPr>
            <w:r>
              <w:rPr>
                <w:rFonts w:ascii="Times New Roman" w:hAnsi="Times New Roman" w:eastAsia="Times New Roman"/>
                <w:b/>
                <w:sz w:val="13"/>
              </w:rPr>
              <w:t>Communication</w:t>
            </w:r>
          </w:p>
        </w:tc>
        <w:tc>
          <w:tcPr>
            <w:tcW w:w="1032" w:type="dxa"/>
            <w:shd w:val="clear" w:color="auto" w:fill="D9EAF7"/>
            <w:tcMar>
              <w:top w:w="35" w:type="dxa"/>
              <w:left w:w="35" w:type="dxa"/>
              <w:bottom w:w="35" w:type="dxa"/>
              <w:right w:w="35" w:type="dxa"/>
            </w:tcMar>
            <w:vAlign w:val="top"/>
          </w:tcPr>
          <w:p w14:paraId="7CAB5EB5">
            <w:pPr>
              <w:keepNext w:val="0"/>
              <w:keepLines w:val="0"/>
              <w:pageBreakBefore w:val="0"/>
              <w:widowControl/>
              <w:spacing w:before="0" w:after="0" w:line="240" w:lineRule="auto"/>
            </w:pPr>
            <w:r>
              <w:rPr>
                <w:rFonts w:ascii="Times New Roman" w:hAnsi="Times New Roman" w:eastAsia="Times New Roman"/>
                <w:b/>
                <w:sz w:val="13"/>
              </w:rPr>
              <w:t>Cooperation</w:t>
            </w:r>
          </w:p>
        </w:tc>
        <w:tc>
          <w:tcPr>
            <w:tcW w:w="1032" w:type="dxa"/>
            <w:shd w:val="clear" w:color="auto" w:fill="D9EAF7"/>
            <w:tcMar>
              <w:top w:w="35" w:type="dxa"/>
              <w:left w:w="35" w:type="dxa"/>
              <w:bottom w:w="35" w:type="dxa"/>
              <w:right w:w="35" w:type="dxa"/>
            </w:tcMar>
            <w:vAlign w:val="top"/>
          </w:tcPr>
          <w:p w14:paraId="49B8AEB3">
            <w:pPr>
              <w:keepNext w:val="0"/>
              <w:keepLines w:val="0"/>
              <w:pageBreakBefore w:val="0"/>
              <w:widowControl/>
              <w:spacing w:before="0" w:after="0" w:line="240" w:lineRule="auto"/>
            </w:pPr>
            <w:r>
              <w:rPr>
                <w:rFonts w:ascii="Times New Roman" w:hAnsi="Times New Roman" w:eastAsia="Times New Roman"/>
                <w:b/>
                <w:sz w:val="13"/>
              </w:rPr>
              <w:t>Problem-Solving</w:t>
            </w:r>
          </w:p>
        </w:tc>
        <w:tc>
          <w:tcPr>
            <w:tcW w:w="1032" w:type="dxa"/>
            <w:shd w:val="clear" w:color="auto" w:fill="D9EAF7"/>
            <w:tcMar>
              <w:top w:w="35" w:type="dxa"/>
              <w:left w:w="35" w:type="dxa"/>
              <w:bottom w:w="35" w:type="dxa"/>
              <w:right w:w="35" w:type="dxa"/>
            </w:tcMar>
            <w:vAlign w:val="top"/>
          </w:tcPr>
          <w:p w14:paraId="61D89E82">
            <w:pPr>
              <w:keepNext w:val="0"/>
              <w:keepLines w:val="0"/>
              <w:pageBreakBefore w:val="0"/>
              <w:widowControl/>
              <w:spacing w:before="0" w:after="0" w:line="240" w:lineRule="auto"/>
            </w:pPr>
            <w:r>
              <w:rPr>
                <w:rFonts w:ascii="Times New Roman" w:hAnsi="Times New Roman" w:eastAsia="Times New Roman"/>
                <w:b/>
                <w:sz w:val="13"/>
              </w:rPr>
              <w:t>Responsibility</w:t>
            </w:r>
          </w:p>
        </w:tc>
        <w:tc>
          <w:tcPr>
            <w:tcW w:w="1032" w:type="dxa"/>
            <w:shd w:val="clear" w:color="auto" w:fill="D9EAF7"/>
            <w:tcMar>
              <w:top w:w="35" w:type="dxa"/>
              <w:left w:w="35" w:type="dxa"/>
              <w:bottom w:w="35" w:type="dxa"/>
              <w:right w:w="35" w:type="dxa"/>
            </w:tcMar>
            <w:vAlign w:val="top"/>
          </w:tcPr>
          <w:p w14:paraId="7EEF46D5">
            <w:pPr>
              <w:keepNext w:val="0"/>
              <w:keepLines w:val="0"/>
              <w:pageBreakBefore w:val="0"/>
              <w:widowControl/>
              <w:spacing w:before="0" w:after="0" w:line="240" w:lineRule="auto"/>
            </w:pPr>
            <w:r>
              <w:rPr>
                <w:rFonts w:ascii="Times New Roman" w:hAnsi="Times New Roman" w:eastAsia="Times New Roman"/>
                <w:b/>
                <w:sz w:val="13"/>
              </w:rPr>
              <w:t>Remarks</w:t>
            </w:r>
          </w:p>
        </w:tc>
      </w:tr>
      <w:tr w14:paraId="0E06A751">
        <w:trPr>
          <w:jc w:val="center"/>
        </w:trPr>
        <w:tc>
          <w:tcPr>
            <w:tcW w:w="1032" w:type="dxa"/>
            <w:tcMar>
              <w:top w:w="35" w:type="dxa"/>
              <w:left w:w="35" w:type="dxa"/>
              <w:bottom w:w="35" w:type="dxa"/>
              <w:right w:w="35" w:type="dxa"/>
            </w:tcMar>
            <w:vAlign w:val="top"/>
          </w:tcPr>
          <w:p w14:paraId="7A92148E">
            <w:pPr>
              <w:keepNext w:val="0"/>
              <w:keepLines w:val="0"/>
              <w:pageBreakBefore w:val="0"/>
              <w:widowControl/>
              <w:spacing w:before="0" w:after="0" w:line="240" w:lineRule="auto"/>
            </w:pPr>
            <w:r>
              <w:rPr>
                <w:rFonts w:ascii="Times New Roman" w:hAnsi="Times New Roman" w:eastAsia="Times New Roman"/>
                <w:b w:val="0"/>
                <w:sz w:val="13"/>
              </w:rPr>
              <w:t>1</w:t>
            </w:r>
          </w:p>
        </w:tc>
        <w:tc>
          <w:tcPr>
            <w:tcW w:w="1032" w:type="dxa"/>
            <w:tcMar>
              <w:top w:w="35" w:type="dxa"/>
              <w:left w:w="35" w:type="dxa"/>
              <w:bottom w:w="35" w:type="dxa"/>
              <w:right w:w="35" w:type="dxa"/>
            </w:tcMar>
            <w:vAlign w:val="top"/>
          </w:tcPr>
          <w:p w14:paraId="08DC42D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E478040">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752AEA0">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C001EDB">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A2E8CC9">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4E2533E9">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7A269A05">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0470280C">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5CE635C6">
            <w:pPr>
              <w:keepNext w:val="0"/>
              <w:keepLines w:val="0"/>
              <w:pageBreakBefore w:val="0"/>
              <w:widowControl/>
              <w:spacing w:before="0" w:after="0" w:line="240" w:lineRule="auto"/>
            </w:pPr>
          </w:p>
        </w:tc>
      </w:tr>
      <w:tr w14:paraId="70BBF449">
        <w:trPr>
          <w:jc w:val="center"/>
        </w:trPr>
        <w:tc>
          <w:tcPr>
            <w:tcW w:w="1032" w:type="dxa"/>
            <w:tcMar>
              <w:top w:w="35" w:type="dxa"/>
              <w:left w:w="35" w:type="dxa"/>
              <w:bottom w:w="35" w:type="dxa"/>
              <w:right w:w="35" w:type="dxa"/>
            </w:tcMar>
            <w:vAlign w:val="top"/>
          </w:tcPr>
          <w:p w14:paraId="519D6282">
            <w:pPr>
              <w:keepNext w:val="0"/>
              <w:keepLines w:val="0"/>
              <w:pageBreakBefore w:val="0"/>
              <w:widowControl/>
              <w:spacing w:before="0" w:after="0" w:line="240" w:lineRule="auto"/>
            </w:pPr>
            <w:r>
              <w:rPr>
                <w:rFonts w:ascii="Times New Roman" w:hAnsi="Times New Roman" w:eastAsia="Times New Roman"/>
                <w:b w:val="0"/>
                <w:sz w:val="13"/>
              </w:rPr>
              <w:t>2</w:t>
            </w:r>
          </w:p>
        </w:tc>
        <w:tc>
          <w:tcPr>
            <w:tcW w:w="1032" w:type="dxa"/>
            <w:tcMar>
              <w:top w:w="35" w:type="dxa"/>
              <w:left w:w="35" w:type="dxa"/>
              <w:bottom w:w="35" w:type="dxa"/>
              <w:right w:w="35" w:type="dxa"/>
            </w:tcMar>
            <w:vAlign w:val="top"/>
          </w:tcPr>
          <w:p w14:paraId="719AB868">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39E64C0">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A726E40">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792CE11">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5643B0C">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0B023A8D">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72176887">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131C076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4D493359">
            <w:pPr>
              <w:keepNext w:val="0"/>
              <w:keepLines w:val="0"/>
              <w:pageBreakBefore w:val="0"/>
              <w:widowControl/>
              <w:spacing w:before="0" w:after="0" w:line="240" w:lineRule="auto"/>
            </w:pPr>
          </w:p>
        </w:tc>
      </w:tr>
      <w:tr w14:paraId="7EBB5196">
        <w:trPr>
          <w:jc w:val="center"/>
        </w:trPr>
        <w:tc>
          <w:tcPr>
            <w:tcW w:w="1032" w:type="dxa"/>
            <w:tcMar>
              <w:top w:w="35" w:type="dxa"/>
              <w:left w:w="35" w:type="dxa"/>
              <w:bottom w:w="35" w:type="dxa"/>
              <w:right w:w="35" w:type="dxa"/>
            </w:tcMar>
            <w:vAlign w:val="top"/>
          </w:tcPr>
          <w:p w14:paraId="650B5389">
            <w:pPr>
              <w:keepNext w:val="0"/>
              <w:keepLines w:val="0"/>
              <w:pageBreakBefore w:val="0"/>
              <w:widowControl/>
              <w:spacing w:before="0" w:after="0" w:line="240" w:lineRule="auto"/>
            </w:pPr>
            <w:r>
              <w:rPr>
                <w:rFonts w:ascii="Times New Roman" w:hAnsi="Times New Roman" w:eastAsia="Times New Roman"/>
                <w:b w:val="0"/>
                <w:sz w:val="13"/>
              </w:rPr>
              <w:t>3</w:t>
            </w:r>
          </w:p>
        </w:tc>
        <w:tc>
          <w:tcPr>
            <w:tcW w:w="1032" w:type="dxa"/>
            <w:tcMar>
              <w:top w:w="35" w:type="dxa"/>
              <w:left w:w="35" w:type="dxa"/>
              <w:bottom w:w="35" w:type="dxa"/>
              <w:right w:w="35" w:type="dxa"/>
            </w:tcMar>
            <w:vAlign w:val="top"/>
          </w:tcPr>
          <w:p w14:paraId="1768D3F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6F3B1B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2CF0E48">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3EEDAFBF">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1B22D0D">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45ADE795">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5B3C7538">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B9E4DBB">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17B2EC03">
            <w:pPr>
              <w:keepNext w:val="0"/>
              <w:keepLines w:val="0"/>
              <w:pageBreakBefore w:val="0"/>
              <w:widowControl/>
              <w:spacing w:before="0" w:after="0" w:line="240" w:lineRule="auto"/>
            </w:pPr>
          </w:p>
        </w:tc>
      </w:tr>
      <w:tr w14:paraId="7C688342">
        <w:trPr>
          <w:jc w:val="center"/>
        </w:trPr>
        <w:tc>
          <w:tcPr>
            <w:tcW w:w="1032" w:type="dxa"/>
            <w:tcMar>
              <w:top w:w="35" w:type="dxa"/>
              <w:left w:w="35" w:type="dxa"/>
              <w:bottom w:w="35" w:type="dxa"/>
              <w:right w:w="35" w:type="dxa"/>
            </w:tcMar>
            <w:vAlign w:val="top"/>
          </w:tcPr>
          <w:p w14:paraId="7548A3D4">
            <w:pPr>
              <w:keepNext w:val="0"/>
              <w:keepLines w:val="0"/>
              <w:pageBreakBefore w:val="0"/>
              <w:widowControl/>
              <w:spacing w:before="0" w:after="0" w:line="240" w:lineRule="auto"/>
            </w:pPr>
            <w:r>
              <w:rPr>
                <w:rFonts w:ascii="Times New Roman" w:hAnsi="Times New Roman" w:eastAsia="Times New Roman"/>
                <w:b w:val="0"/>
                <w:sz w:val="13"/>
              </w:rPr>
              <w:t>4</w:t>
            </w:r>
          </w:p>
        </w:tc>
        <w:tc>
          <w:tcPr>
            <w:tcW w:w="1032" w:type="dxa"/>
            <w:tcMar>
              <w:top w:w="35" w:type="dxa"/>
              <w:left w:w="35" w:type="dxa"/>
              <w:bottom w:w="35" w:type="dxa"/>
              <w:right w:w="35" w:type="dxa"/>
            </w:tcMar>
            <w:vAlign w:val="top"/>
          </w:tcPr>
          <w:p w14:paraId="784838FF">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428C92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35C1DD8">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0F76882C">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1691014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522C1524">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20A01B2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369CB06F">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3EA5E1A6">
            <w:pPr>
              <w:keepNext w:val="0"/>
              <w:keepLines w:val="0"/>
              <w:pageBreakBefore w:val="0"/>
              <w:widowControl/>
              <w:spacing w:before="0" w:after="0" w:line="240" w:lineRule="auto"/>
            </w:pPr>
          </w:p>
        </w:tc>
      </w:tr>
      <w:tr w14:paraId="4C860DD7">
        <w:trPr>
          <w:jc w:val="center"/>
        </w:trPr>
        <w:tc>
          <w:tcPr>
            <w:tcW w:w="1032" w:type="dxa"/>
            <w:tcMar>
              <w:top w:w="35" w:type="dxa"/>
              <w:left w:w="35" w:type="dxa"/>
              <w:bottom w:w="35" w:type="dxa"/>
              <w:right w:w="35" w:type="dxa"/>
            </w:tcMar>
            <w:vAlign w:val="top"/>
          </w:tcPr>
          <w:p w14:paraId="0F06CAD9">
            <w:pPr>
              <w:keepNext w:val="0"/>
              <w:keepLines w:val="0"/>
              <w:pageBreakBefore w:val="0"/>
              <w:widowControl/>
              <w:spacing w:before="0" w:after="0" w:line="240" w:lineRule="auto"/>
            </w:pPr>
            <w:r>
              <w:rPr>
                <w:rFonts w:ascii="Times New Roman" w:hAnsi="Times New Roman" w:eastAsia="Times New Roman"/>
                <w:b w:val="0"/>
                <w:sz w:val="13"/>
              </w:rPr>
              <w:t>5</w:t>
            </w:r>
          </w:p>
        </w:tc>
        <w:tc>
          <w:tcPr>
            <w:tcW w:w="1032" w:type="dxa"/>
            <w:tcMar>
              <w:top w:w="35" w:type="dxa"/>
              <w:left w:w="35" w:type="dxa"/>
              <w:bottom w:w="35" w:type="dxa"/>
              <w:right w:w="35" w:type="dxa"/>
            </w:tcMar>
            <w:vAlign w:val="top"/>
          </w:tcPr>
          <w:p w14:paraId="140FCA0F">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69C729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B8C578F">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7F96945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087B038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1590E70A">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3A5A93CE">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5F8D46ED">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66D3A480">
            <w:pPr>
              <w:keepNext w:val="0"/>
              <w:keepLines w:val="0"/>
              <w:pageBreakBefore w:val="0"/>
              <w:widowControl/>
              <w:spacing w:before="0" w:after="0" w:line="240" w:lineRule="auto"/>
            </w:pPr>
          </w:p>
        </w:tc>
      </w:tr>
    </w:tbl>
    <w:p w14:paraId="252D0ABB">
      <w:pPr>
        <w:keepNext w:val="0"/>
        <w:keepLines w:val="0"/>
        <w:pageBreakBefore w:val="0"/>
        <w:widowControl/>
        <w:spacing w:before="0" w:after="60" w:line="240" w:lineRule="auto"/>
      </w:pPr>
    </w:p>
    <w:p w14:paraId="4CD3D687">
      <w:pPr>
        <w:keepNext w:val="0"/>
        <w:keepLines w:val="0"/>
        <w:pageBreakBefore w:val="0"/>
        <w:widowControl/>
        <w:spacing w:before="100" w:after="60" w:line="252" w:lineRule="auto"/>
      </w:pPr>
      <w:r>
        <w:rPr>
          <w:rFonts w:ascii="Times New Roman" w:hAnsi="Times New Roman" w:eastAsia="Times New Roman"/>
          <w:b/>
          <w:sz w:val="24"/>
        </w:rPr>
        <w:t>Assessor Signature: _________________________</w:t>
      </w:r>
    </w:p>
    <w:p w14:paraId="2FAF7ADA">
      <w:pPr>
        <w:keepNext w:val="0"/>
        <w:keepLines w:val="0"/>
        <w:pageBreakBefore w:val="0"/>
        <w:widowControl/>
        <w:spacing w:before="0" w:after="40" w:line="240" w:lineRule="auto"/>
      </w:pPr>
    </w:p>
    <w:p w14:paraId="46407F15">
      <w:pPr>
        <w:pStyle w:val="2"/>
        <w:keepNext/>
        <w:keepLines w:val="0"/>
        <w:pageBreakBefore w:val="0"/>
        <w:widowControl/>
        <w:spacing w:before="240" w:after="120" w:line="252" w:lineRule="auto"/>
      </w:pPr>
      <w:r>
        <w:rPr>
          <w:rFonts w:ascii="Times New Roman" w:hAnsi="Times New Roman" w:eastAsia="Times New Roman"/>
          <w:b/>
          <w:sz w:val="30"/>
        </w:rPr>
        <w:t>30. MONTHLY PERFORMANCE SUMMARY</w:t>
      </w:r>
    </w:p>
    <w:p w14:paraId="34CFCA85">
      <w:pPr>
        <w:keepNext w:val="0"/>
        <w:keepLines w:val="0"/>
        <w:pageBreakBefore w:val="0"/>
        <w:widowControl/>
        <w:spacing w:before="100" w:after="60" w:line="252" w:lineRule="auto"/>
      </w:pPr>
      <w:r>
        <w:rPr>
          <w:rFonts w:ascii="Times New Roman" w:hAnsi="Times New Roman" w:eastAsia="Times New Roman"/>
          <w:b/>
          <w:sz w:val="24"/>
        </w:rPr>
        <w:t>Monthly Performance Summary</w:t>
      </w:r>
    </w:p>
    <w:p w14:paraId="1E6E12A1">
      <w:pPr>
        <w:keepNext w:val="0"/>
        <w:keepLines w:val="0"/>
        <w:pageBreakBefore w:val="0"/>
        <w:widowControl/>
        <w:spacing w:before="0" w:after="100" w:line="252" w:lineRule="auto"/>
      </w:pPr>
      <w:r>
        <w:rPr>
          <w:rFonts w:ascii="Times New Roman" w:hAnsi="Times New Roman" w:eastAsia="Times New Roman"/>
          <w:b w:val="0"/>
          <w:sz w:val="23"/>
        </w:rPr>
        <w:t>Month: _________________________</w:t>
      </w:r>
      <w:r>
        <w:rPr>
          <w:rFonts w:ascii="Times New Roman" w:hAnsi="Times New Roman" w:eastAsia="Times New Roman"/>
          <w:b w:val="0"/>
          <w:sz w:val="23"/>
        </w:rPr>
        <w:br w:type="textWrapping"/>
      </w:r>
      <w:r>
        <w:rPr>
          <w:rFonts w:ascii="Times New Roman" w:hAnsi="Times New Roman" w:eastAsia="Times New Roman"/>
          <w:b w:val="0"/>
          <w:sz w:val="23"/>
        </w:rPr>
        <w:t>Class or 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Prepared By: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039"/>
        <w:gridCol w:w="1039"/>
        <w:gridCol w:w="1039"/>
        <w:gridCol w:w="1039"/>
        <w:gridCol w:w="1039"/>
        <w:gridCol w:w="1039"/>
        <w:gridCol w:w="1039"/>
        <w:gridCol w:w="1040"/>
        <w:gridCol w:w="1040"/>
      </w:tblGrid>
      <w:tr w14:paraId="192E287D">
        <w:trPr>
          <w:jc w:val="center"/>
        </w:trPr>
        <w:tc>
          <w:tcPr>
            <w:tcW w:w="1032" w:type="dxa"/>
            <w:shd w:val="clear" w:color="auto" w:fill="D9EAF7"/>
            <w:tcMar>
              <w:top w:w="35" w:type="dxa"/>
              <w:left w:w="35" w:type="dxa"/>
              <w:bottom w:w="35" w:type="dxa"/>
              <w:right w:w="35" w:type="dxa"/>
            </w:tcMar>
            <w:vAlign w:val="top"/>
          </w:tcPr>
          <w:p w14:paraId="10780BF6">
            <w:pPr>
              <w:keepNext w:val="0"/>
              <w:keepLines w:val="0"/>
              <w:pageBreakBefore w:val="0"/>
              <w:widowControl/>
              <w:spacing w:before="0" w:after="0" w:line="240" w:lineRule="auto"/>
            </w:pPr>
            <w:r>
              <w:rPr>
                <w:rFonts w:ascii="Times New Roman" w:hAnsi="Times New Roman" w:eastAsia="Times New Roman"/>
                <w:b/>
                <w:sz w:val="13"/>
              </w:rPr>
              <w:t>No.</w:t>
            </w:r>
          </w:p>
        </w:tc>
        <w:tc>
          <w:tcPr>
            <w:tcW w:w="1032" w:type="dxa"/>
            <w:shd w:val="clear" w:color="auto" w:fill="D9EAF7"/>
            <w:tcMar>
              <w:top w:w="35" w:type="dxa"/>
              <w:left w:w="35" w:type="dxa"/>
              <w:bottom w:w="35" w:type="dxa"/>
              <w:right w:w="35" w:type="dxa"/>
            </w:tcMar>
            <w:vAlign w:val="top"/>
          </w:tcPr>
          <w:p w14:paraId="39E432F5">
            <w:pPr>
              <w:keepNext w:val="0"/>
              <w:keepLines w:val="0"/>
              <w:pageBreakBefore w:val="0"/>
              <w:widowControl/>
              <w:spacing w:before="0" w:after="0" w:line="240" w:lineRule="auto"/>
            </w:pPr>
            <w:r>
              <w:rPr>
                <w:rFonts w:ascii="Times New Roman" w:hAnsi="Times New Roman" w:eastAsia="Times New Roman"/>
                <w:b/>
                <w:sz w:val="13"/>
              </w:rPr>
              <w:t>Student Name</w:t>
            </w:r>
          </w:p>
        </w:tc>
        <w:tc>
          <w:tcPr>
            <w:tcW w:w="1032" w:type="dxa"/>
            <w:shd w:val="clear" w:color="auto" w:fill="D9EAF7"/>
            <w:tcMar>
              <w:top w:w="35" w:type="dxa"/>
              <w:left w:w="35" w:type="dxa"/>
              <w:bottom w:w="35" w:type="dxa"/>
              <w:right w:w="35" w:type="dxa"/>
            </w:tcMar>
            <w:vAlign w:val="top"/>
          </w:tcPr>
          <w:p w14:paraId="0B510B08">
            <w:pPr>
              <w:keepNext w:val="0"/>
              <w:keepLines w:val="0"/>
              <w:pageBreakBefore w:val="0"/>
              <w:widowControl/>
              <w:spacing w:before="0" w:after="0" w:line="240" w:lineRule="auto"/>
            </w:pPr>
            <w:r>
              <w:rPr>
                <w:rFonts w:ascii="Times New Roman" w:hAnsi="Times New Roman" w:eastAsia="Times New Roman"/>
                <w:b/>
                <w:sz w:val="13"/>
              </w:rPr>
              <w:t>Student ID</w:t>
            </w:r>
          </w:p>
        </w:tc>
        <w:tc>
          <w:tcPr>
            <w:tcW w:w="1032" w:type="dxa"/>
            <w:shd w:val="clear" w:color="auto" w:fill="D9EAF7"/>
            <w:tcMar>
              <w:top w:w="35" w:type="dxa"/>
              <w:left w:w="35" w:type="dxa"/>
              <w:bottom w:w="35" w:type="dxa"/>
              <w:right w:w="35" w:type="dxa"/>
            </w:tcMar>
            <w:vAlign w:val="top"/>
          </w:tcPr>
          <w:p w14:paraId="2D8C0FEA">
            <w:pPr>
              <w:keepNext w:val="0"/>
              <w:keepLines w:val="0"/>
              <w:pageBreakBefore w:val="0"/>
              <w:widowControl/>
              <w:spacing w:before="0" w:after="0" w:line="240" w:lineRule="auto"/>
            </w:pPr>
            <w:r>
              <w:rPr>
                <w:rFonts w:ascii="Times New Roman" w:hAnsi="Times New Roman" w:eastAsia="Times New Roman"/>
                <w:b/>
                <w:sz w:val="13"/>
              </w:rPr>
              <w:t>Academic Average</w:t>
            </w:r>
          </w:p>
        </w:tc>
        <w:tc>
          <w:tcPr>
            <w:tcW w:w="1032" w:type="dxa"/>
            <w:shd w:val="clear" w:color="auto" w:fill="D9EAF7"/>
            <w:tcMar>
              <w:top w:w="35" w:type="dxa"/>
              <w:left w:w="35" w:type="dxa"/>
              <w:bottom w:w="35" w:type="dxa"/>
              <w:right w:w="35" w:type="dxa"/>
            </w:tcMar>
            <w:vAlign w:val="top"/>
          </w:tcPr>
          <w:p w14:paraId="0C0D8C4A">
            <w:pPr>
              <w:keepNext w:val="0"/>
              <w:keepLines w:val="0"/>
              <w:pageBreakBefore w:val="0"/>
              <w:widowControl/>
              <w:spacing w:before="0" w:after="0" w:line="240" w:lineRule="auto"/>
            </w:pPr>
            <w:r>
              <w:rPr>
                <w:rFonts w:ascii="Times New Roman" w:hAnsi="Times New Roman" w:eastAsia="Times New Roman"/>
                <w:b/>
                <w:sz w:val="13"/>
              </w:rPr>
              <w:t>Practical Average</w:t>
            </w:r>
          </w:p>
        </w:tc>
        <w:tc>
          <w:tcPr>
            <w:tcW w:w="1032" w:type="dxa"/>
            <w:shd w:val="clear" w:color="auto" w:fill="D9EAF7"/>
            <w:tcMar>
              <w:top w:w="35" w:type="dxa"/>
              <w:left w:w="35" w:type="dxa"/>
              <w:bottom w:w="35" w:type="dxa"/>
              <w:right w:w="35" w:type="dxa"/>
            </w:tcMar>
            <w:vAlign w:val="top"/>
          </w:tcPr>
          <w:p w14:paraId="4F8FFE6D">
            <w:pPr>
              <w:keepNext w:val="0"/>
              <w:keepLines w:val="0"/>
              <w:pageBreakBefore w:val="0"/>
              <w:widowControl/>
              <w:spacing w:before="0" w:after="0" w:line="240" w:lineRule="auto"/>
            </w:pPr>
            <w:r>
              <w:rPr>
                <w:rFonts w:ascii="Times New Roman" w:hAnsi="Times New Roman" w:eastAsia="Times New Roman"/>
                <w:b/>
                <w:sz w:val="13"/>
              </w:rPr>
              <w:t>Character Rating</w:t>
            </w:r>
          </w:p>
        </w:tc>
        <w:tc>
          <w:tcPr>
            <w:tcW w:w="1032" w:type="dxa"/>
            <w:shd w:val="clear" w:color="auto" w:fill="D9EAF7"/>
            <w:tcMar>
              <w:top w:w="35" w:type="dxa"/>
              <w:left w:w="35" w:type="dxa"/>
              <w:bottom w:w="35" w:type="dxa"/>
              <w:right w:w="35" w:type="dxa"/>
            </w:tcMar>
            <w:vAlign w:val="top"/>
          </w:tcPr>
          <w:p w14:paraId="0065F6FB">
            <w:pPr>
              <w:keepNext w:val="0"/>
              <w:keepLines w:val="0"/>
              <w:pageBreakBefore w:val="0"/>
              <w:widowControl/>
              <w:spacing w:before="0" w:after="0" w:line="240" w:lineRule="auto"/>
            </w:pPr>
            <w:r>
              <w:rPr>
                <w:rFonts w:ascii="Times New Roman" w:hAnsi="Times New Roman" w:eastAsia="Times New Roman"/>
                <w:b/>
                <w:sz w:val="13"/>
              </w:rPr>
              <w:t>Leadership Rating</w:t>
            </w:r>
          </w:p>
        </w:tc>
        <w:tc>
          <w:tcPr>
            <w:tcW w:w="1032" w:type="dxa"/>
            <w:shd w:val="clear" w:color="auto" w:fill="D9EAF7"/>
            <w:tcMar>
              <w:top w:w="35" w:type="dxa"/>
              <w:left w:w="35" w:type="dxa"/>
              <w:bottom w:w="35" w:type="dxa"/>
              <w:right w:w="35" w:type="dxa"/>
            </w:tcMar>
            <w:vAlign w:val="top"/>
          </w:tcPr>
          <w:p w14:paraId="6FF33D2E">
            <w:pPr>
              <w:keepNext w:val="0"/>
              <w:keepLines w:val="0"/>
              <w:pageBreakBefore w:val="0"/>
              <w:widowControl/>
              <w:spacing w:before="0" w:after="0" w:line="240" w:lineRule="auto"/>
            </w:pPr>
            <w:r>
              <w:rPr>
                <w:rFonts w:ascii="Times New Roman" w:hAnsi="Times New Roman" w:eastAsia="Times New Roman"/>
                <w:b/>
                <w:sz w:val="13"/>
              </w:rPr>
              <w:t>Attendance %</w:t>
            </w:r>
          </w:p>
        </w:tc>
        <w:tc>
          <w:tcPr>
            <w:tcW w:w="1032" w:type="dxa"/>
            <w:shd w:val="clear" w:color="auto" w:fill="D9EAF7"/>
            <w:tcMar>
              <w:top w:w="35" w:type="dxa"/>
              <w:left w:w="35" w:type="dxa"/>
              <w:bottom w:w="35" w:type="dxa"/>
              <w:right w:w="35" w:type="dxa"/>
            </w:tcMar>
            <w:vAlign w:val="top"/>
          </w:tcPr>
          <w:p w14:paraId="18B4C4B6">
            <w:pPr>
              <w:keepNext w:val="0"/>
              <w:keepLines w:val="0"/>
              <w:pageBreakBefore w:val="0"/>
              <w:widowControl/>
              <w:spacing w:before="0" w:after="0" w:line="240" w:lineRule="auto"/>
            </w:pPr>
            <w:r>
              <w:rPr>
                <w:rFonts w:ascii="Times New Roman" w:hAnsi="Times New Roman" w:eastAsia="Times New Roman"/>
                <w:b/>
                <w:sz w:val="13"/>
              </w:rPr>
              <w:t>Overall Status</w:t>
            </w:r>
          </w:p>
        </w:tc>
        <w:tc>
          <w:tcPr>
            <w:tcW w:w="1032" w:type="dxa"/>
            <w:shd w:val="clear" w:color="auto" w:fill="D9EAF7"/>
            <w:tcMar>
              <w:top w:w="35" w:type="dxa"/>
              <w:left w:w="35" w:type="dxa"/>
              <w:bottom w:w="35" w:type="dxa"/>
              <w:right w:w="35" w:type="dxa"/>
            </w:tcMar>
            <w:vAlign w:val="top"/>
          </w:tcPr>
          <w:p w14:paraId="4CAB102C">
            <w:pPr>
              <w:keepNext w:val="0"/>
              <w:keepLines w:val="0"/>
              <w:pageBreakBefore w:val="0"/>
              <w:widowControl/>
              <w:spacing w:before="0" w:after="0" w:line="240" w:lineRule="auto"/>
            </w:pPr>
            <w:r>
              <w:rPr>
                <w:rFonts w:ascii="Times New Roman" w:hAnsi="Times New Roman" w:eastAsia="Times New Roman"/>
                <w:b/>
                <w:sz w:val="13"/>
              </w:rPr>
              <w:t>Action Required</w:t>
            </w:r>
          </w:p>
        </w:tc>
      </w:tr>
      <w:tr w14:paraId="44F087CB">
        <w:trPr>
          <w:jc w:val="center"/>
        </w:trPr>
        <w:tc>
          <w:tcPr>
            <w:tcW w:w="1032" w:type="dxa"/>
            <w:tcMar>
              <w:top w:w="35" w:type="dxa"/>
              <w:left w:w="35" w:type="dxa"/>
              <w:bottom w:w="35" w:type="dxa"/>
              <w:right w:w="35" w:type="dxa"/>
            </w:tcMar>
            <w:vAlign w:val="top"/>
          </w:tcPr>
          <w:p w14:paraId="69C86AC1">
            <w:pPr>
              <w:keepNext w:val="0"/>
              <w:keepLines w:val="0"/>
              <w:pageBreakBefore w:val="0"/>
              <w:widowControl/>
              <w:spacing w:before="0" w:after="0" w:line="240" w:lineRule="auto"/>
            </w:pPr>
            <w:r>
              <w:rPr>
                <w:rFonts w:ascii="Times New Roman" w:hAnsi="Times New Roman" w:eastAsia="Times New Roman"/>
                <w:b w:val="0"/>
                <w:sz w:val="13"/>
              </w:rPr>
              <w:t>1</w:t>
            </w:r>
          </w:p>
        </w:tc>
        <w:tc>
          <w:tcPr>
            <w:tcW w:w="1032" w:type="dxa"/>
            <w:tcMar>
              <w:top w:w="35" w:type="dxa"/>
              <w:left w:w="35" w:type="dxa"/>
              <w:bottom w:w="35" w:type="dxa"/>
              <w:right w:w="35" w:type="dxa"/>
            </w:tcMar>
            <w:vAlign w:val="top"/>
          </w:tcPr>
          <w:p w14:paraId="328FC850">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0F1E3E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CD7E31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9B05858">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0B00F76">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1032" w:type="dxa"/>
            <w:tcMar>
              <w:top w:w="35" w:type="dxa"/>
              <w:left w:w="35" w:type="dxa"/>
              <w:bottom w:w="35" w:type="dxa"/>
              <w:right w:w="35" w:type="dxa"/>
            </w:tcMar>
            <w:vAlign w:val="top"/>
          </w:tcPr>
          <w:p w14:paraId="1A579064">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3622A0B7">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9DD6CAC">
            <w:pPr>
              <w:keepNext w:val="0"/>
              <w:keepLines w:val="0"/>
              <w:pageBreakBefore w:val="0"/>
              <w:widowControl/>
              <w:spacing w:before="0" w:after="0" w:line="240" w:lineRule="auto"/>
            </w:pPr>
            <w:r>
              <w:rPr>
                <w:rFonts w:ascii="Times New Roman" w:hAnsi="Times New Roman" w:eastAsia="Times New Roman"/>
                <w:b w:val="0"/>
                <w:sz w:val="13"/>
              </w:rPr>
              <w:t>Strong / Improving / At Risk</w:t>
            </w:r>
          </w:p>
        </w:tc>
        <w:tc>
          <w:tcPr>
            <w:tcW w:w="1032" w:type="dxa"/>
            <w:tcMar>
              <w:top w:w="35" w:type="dxa"/>
              <w:left w:w="35" w:type="dxa"/>
              <w:bottom w:w="35" w:type="dxa"/>
              <w:right w:w="35" w:type="dxa"/>
            </w:tcMar>
            <w:vAlign w:val="top"/>
          </w:tcPr>
          <w:p w14:paraId="7E4D6BF3">
            <w:pPr>
              <w:keepNext w:val="0"/>
              <w:keepLines w:val="0"/>
              <w:pageBreakBefore w:val="0"/>
              <w:widowControl/>
              <w:spacing w:before="0" w:after="0" w:line="240" w:lineRule="auto"/>
            </w:pPr>
          </w:p>
        </w:tc>
      </w:tr>
      <w:tr w14:paraId="63B87023">
        <w:trPr>
          <w:jc w:val="center"/>
        </w:trPr>
        <w:tc>
          <w:tcPr>
            <w:tcW w:w="1032" w:type="dxa"/>
            <w:tcMar>
              <w:top w:w="35" w:type="dxa"/>
              <w:left w:w="35" w:type="dxa"/>
              <w:bottom w:w="35" w:type="dxa"/>
              <w:right w:w="35" w:type="dxa"/>
            </w:tcMar>
            <w:vAlign w:val="top"/>
          </w:tcPr>
          <w:p w14:paraId="629A8D7C">
            <w:pPr>
              <w:keepNext w:val="0"/>
              <w:keepLines w:val="0"/>
              <w:pageBreakBefore w:val="0"/>
              <w:widowControl/>
              <w:spacing w:before="0" w:after="0" w:line="240" w:lineRule="auto"/>
            </w:pPr>
            <w:r>
              <w:rPr>
                <w:rFonts w:ascii="Times New Roman" w:hAnsi="Times New Roman" w:eastAsia="Times New Roman"/>
                <w:b w:val="0"/>
                <w:sz w:val="13"/>
              </w:rPr>
              <w:t>2</w:t>
            </w:r>
          </w:p>
        </w:tc>
        <w:tc>
          <w:tcPr>
            <w:tcW w:w="1032" w:type="dxa"/>
            <w:tcMar>
              <w:top w:w="35" w:type="dxa"/>
              <w:left w:w="35" w:type="dxa"/>
              <w:bottom w:w="35" w:type="dxa"/>
              <w:right w:w="35" w:type="dxa"/>
            </w:tcMar>
            <w:vAlign w:val="top"/>
          </w:tcPr>
          <w:p w14:paraId="701D103D">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914C819">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9918BC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3CE61E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2300500">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1032" w:type="dxa"/>
            <w:tcMar>
              <w:top w:w="35" w:type="dxa"/>
              <w:left w:w="35" w:type="dxa"/>
              <w:bottom w:w="35" w:type="dxa"/>
              <w:right w:w="35" w:type="dxa"/>
            </w:tcMar>
            <w:vAlign w:val="top"/>
          </w:tcPr>
          <w:p w14:paraId="31182286">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17AFE34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F7BFA11">
            <w:pPr>
              <w:keepNext w:val="0"/>
              <w:keepLines w:val="0"/>
              <w:pageBreakBefore w:val="0"/>
              <w:widowControl/>
              <w:spacing w:before="0" w:after="0" w:line="240" w:lineRule="auto"/>
            </w:pPr>
            <w:r>
              <w:rPr>
                <w:rFonts w:ascii="Times New Roman" w:hAnsi="Times New Roman" w:eastAsia="Times New Roman"/>
                <w:b w:val="0"/>
                <w:sz w:val="13"/>
              </w:rPr>
              <w:t>Strong / Improving / At Risk</w:t>
            </w:r>
          </w:p>
        </w:tc>
        <w:tc>
          <w:tcPr>
            <w:tcW w:w="1032" w:type="dxa"/>
            <w:tcMar>
              <w:top w:w="35" w:type="dxa"/>
              <w:left w:w="35" w:type="dxa"/>
              <w:bottom w:w="35" w:type="dxa"/>
              <w:right w:w="35" w:type="dxa"/>
            </w:tcMar>
            <w:vAlign w:val="top"/>
          </w:tcPr>
          <w:p w14:paraId="31033AF6">
            <w:pPr>
              <w:keepNext w:val="0"/>
              <w:keepLines w:val="0"/>
              <w:pageBreakBefore w:val="0"/>
              <w:widowControl/>
              <w:spacing w:before="0" w:after="0" w:line="240" w:lineRule="auto"/>
            </w:pPr>
          </w:p>
        </w:tc>
      </w:tr>
      <w:tr w14:paraId="0E7FCC71">
        <w:trPr>
          <w:jc w:val="center"/>
        </w:trPr>
        <w:tc>
          <w:tcPr>
            <w:tcW w:w="1032" w:type="dxa"/>
            <w:tcMar>
              <w:top w:w="35" w:type="dxa"/>
              <w:left w:w="35" w:type="dxa"/>
              <w:bottom w:w="35" w:type="dxa"/>
              <w:right w:w="35" w:type="dxa"/>
            </w:tcMar>
            <w:vAlign w:val="top"/>
          </w:tcPr>
          <w:p w14:paraId="2C840494">
            <w:pPr>
              <w:keepNext w:val="0"/>
              <w:keepLines w:val="0"/>
              <w:pageBreakBefore w:val="0"/>
              <w:widowControl/>
              <w:spacing w:before="0" w:after="0" w:line="240" w:lineRule="auto"/>
            </w:pPr>
            <w:r>
              <w:rPr>
                <w:rFonts w:ascii="Times New Roman" w:hAnsi="Times New Roman" w:eastAsia="Times New Roman"/>
                <w:b w:val="0"/>
                <w:sz w:val="13"/>
              </w:rPr>
              <w:t>3</w:t>
            </w:r>
          </w:p>
        </w:tc>
        <w:tc>
          <w:tcPr>
            <w:tcW w:w="1032" w:type="dxa"/>
            <w:tcMar>
              <w:top w:w="35" w:type="dxa"/>
              <w:left w:w="35" w:type="dxa"/>
              <w:bottom w:w="35" w:type="dxa"/>
              <w:right w:w="35" w:type="dxa"/>
            </w:tcMar>
            <w:vAlign w:val="top"/>
          </w:tcPr>
          <w:p w14:paraId="1B3BF31D">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F7981D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6484D58">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F9F532C">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6D6A65A">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1032" w:type="dxa"/>
            <w:tcMar>
              <w:top w:w="35" w:type="dxa"/>
              <w:left w:w="35" w:type="dxa"/>
              <w:bottom w:w="35" w:type="dxa"/>
              <w:right w:w="35" w:type="dxa"/>
            </w:tcMar>
            <w:vAlign w:val="top"/>
          </w:tcPr>
          <w:p w14:paraId="6C81B28F">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0C3AFA5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7408FD8">
            <w:pPr>
              <w:keepNext w:val="0"/>
              <w:keepLines w:val="0"/>
              <w:pageBreakBefore w:val="0"/>
              <w:widowControl/>
              <w:spacing w:before="0" w:after="0" w:line="240" w:lineRule="auto"/>
            </w:pPr>
            <w:r>
              <w:rPr>
                <w:rFonts w:ascii="Times New Roman" w:hAnsi="Times New Roman" w:eastAsia="Times New Roman"/>
                <w:b w:val="0"/>
                <w:sz w:val="13"/>
              </w:rPr>
              <w:t>Strong / Improving / At Risk</w:t>
            </w:r>
          </w:p>
        </w:tc>
        <w:tc>
          <w:tcPr>
            <w:tcW w:w="1032" w:type="dxa"/>
            <w:tcMar>
              <w:top w:w="35" w:type="dxa"/>
              <w:left w:w="35" w:type="dxa"/>
              <w:bottom w:w="35" w:type="dxa"/>
              <w:right w:w="35" w:type="dxa"/>
            </w:tcMar>
            <w:vAlign w:val="top"/>
          </w:tcPr>
          <w:p w14:paraId="04E52F5D">
            <w:pPr>
              <w:keepNext w:val="0"/>
              <w:keepLines w:val="0"/>
              <w:pageBreakBefore w:val="0"/>
              <w:widowControl/>
              <w:spacing w:before="0" w:after="0" w:line="240" w:lineRule="auto"/>
            </w:pPr>
          </w:p>
        </w:tc>
      </w:tr>
      <w:tr w14:paraId="3823E9BD">
        <w:trPr>
          <w:jc w:val="center"/>
        </w:trPr>
        <w:tc>
          <w:tcPr>
            <w:tcW w:w="1032" w:type="dxa"/>
            <w:tcMar>
              <w:top w:w="35" w:type="dxa"/>
              <w:left w:w="35" w:type="dxa"/>
              <w:bottom w:w="35" w:type="dxa"/>
              <w:right w:w="35" w:type="dxa"/>
            </w:tcMar>
            <w:vAlign w:val="top"/>
          </w:tcPr>
          <w:p w14:paraId="11023943">
            <w:pPr>
              <w:keepNext w:val="0"/>
              <w:keepLines w:val="0"/>
              <w:pageBreakBefore w:val="0"/>
              <w:widowControl/>
              <w:spacing w:before="0" w:after="0" w:line="240" w:lineRule="auto"/>
            </w:pPr>
            <w:r>
              <w:rPr>
                <w:rFonts w:ascii="Times New Roman" w:hAnsi="Times New Roman" w:eastAsia="Times New Roman"/>
                <w:b w:val="0"/>
                <w:sz w:val="13"/>
              </w:rPr>
              <w:t>4</w:t>
            </w:r>
          </w:p>
        </w:tc>
        <w:tc>
          <w:tcPr>
            <w:tcW w:w="1032" w:type="dxa"/>
            <w:tcMar>
              <w:top w:w="35" w:type="dxa"/>
              <w:left w:w="35" w:type="dxa"/>
              <w:bottom w:w="35" w:type="dxa"/>
              <w:right w:w="35" w:type="dxa"/>
            </w:tcMar>
            <w:vAlign w:val="top"/>
          </w:tcPr>
          <w:p w14:paraId="6E2EA720">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3B250B9">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C940E6E">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E2EEBF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41F0A91">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1032" w:type="dxa"/>
            <w:tcMar>
              <w:top w:w="35" w:type="dxa"/>
              <w:left w:w="35" w:type="dxa"/>
              <w:bottom w:w="35" w:type="dxa"/>
              <w:right w:w="35" w:type="dxa"/>
            </w:tcMar>
            <w:vAlign w:val="top"/>
          </w:tcPr>
          <w:p w14:paraId="738005E2">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3BD6E03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6ECFEDC">
            <w:pPr>
              <w:keepNext w:val="0"/>
              <w:keepLines w:val="0"/>
              <w:pageBreakBefore w:val="0"/>
              <w:widowControl/>
              <w:spacing w:before="0" w:after="0" w:line="240" w:lineRule="auto"/>
            </w:pPr>
            <w:r>
              <w:rPr>
                <w:rFonts w:ascii="Times New Roman" w:hAnsi="Times New Roman" w:eastAsia="Times New Roman"/>
                <w:b w:val="0"/>
                <w:sz w:val="13"/>
              </w:rPr>
              <w:t>Strong / Improving / At Risk</w:t>
            </w:r>
          </w:p>
        </w:tc>
        <w:tc>
          <w:tcPr>
            <w:tcW w:w="1032" w:type="dxa"/>
            <w:tcMar>
              <w:top w:w="35" w:type="dxa"/>
              <w:left w:w="35" w:type="dxa"/>
              <w:bottom w:w="35" w:type="dxa"/>
              <w:right w:w="35" w:type="dxa"/>
            </w:tcMar>
            <w:vAlign w:val="top"/>
          </w:tcPr>
          <w:p w14:paraId="3BDA2C88">
            <w:pPr>
              <w:keepNext w:val="0"/>
              <w:keepLines w:val="0"/>
              <w:pageBreakBefore w:val="0"/>
              <w:widowControl/>
              <w:spacing w:before="0" w:after="0" w:line="240" w:lineRule="auto"/>
            </w:pPr>
          </w:p>
        </w:tc>
      </w:tr>
      <w:tr w14:paraId="65DA5B4E">
        <w:trPr>
          <w:jc w:val="center"/>
        </w:trPr>
        <w:tc>
          <w:tcPr>
            <w:tcW w:w="1032" w:type="dxa"/>
            <w:tcMar>
              <w:top w:w="35" w:type="dxa"/>
              <w:left w:w="35" w:type="dxa"/>
              <w:bottom w:w="35" w:type="dxa"/>
              <w:right w:w="35" w:type="dxa"/>
            </w:tcMar>
            <w:vAlign w:val="top"/>
          </w:tcPr>
          <w:p w14:paraId="67AFF13B">
            <w:pPr>
              <w:keepNext w:val="0"/>
              <w:keepLines w:val="0"/>
              <w:pageBreakBefore w:val="0"/>
              <w:widowControl/>
              <w:spacing w:before="0" w:after="0" w:line="240" w:lineRule="auto"/>
            </w:pPr>
            <w:r>
              <w:rPr>
                <w:rFonts w:ascii="Times New Roman" w:hAnsi="Times New Roman" w:eastAsia="Times New Roman"/>
                <w:b w:val="0"/>
                <w:sz w:val="13"/>
              </w:rPr>
              <w:t>5</w:t>
            </w:r>
          </w:p>
        </w:tc>
        <w:tc>
          <w:tcPr>
            <w:tcW w:w="1032" w:type="dxa"/>
            <w:tcMar>
              <w:top w:w="35" w:type="dxa"/>
              <w:left w:w="35" w:type="dxa"/>
              <w:bottom w:w="35" w:type="dxa"/>
              <w:right w:w="35" w:type="dxa"/>
            </w:tcMar>
            <w:vAlign w:val="top"/>
          </w:tcPr>
          <w:p w14:paraId="3339265D">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5B0874F">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3FA60B2">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C57E06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B3EC8A3">
            <w:pPr>
              <w:keepNext w:val="0"/>
              <w:keepLines w:val="0"/>
              <w:pageBreakBefore w:val="0"/>
              <w:widowControl/>
              <w:spacing w:before="0" w:after="0" w:line="240" w:lineRule="auto"/>
            </w:pPr>
            <w:r>
              <w:rPr>
                <w:rFonts w:ascii="Times New Roman" w:hAnsi="Times New Roman" w:eastAsia="Times New Roman"/>
                <w:b w:val="0"/>
                <w:sz w:val="13"/>
              </w:rPr>
              <w:t>S / I / N / R / C</w:t>
            </w:r>
          </w:p>
        </w:tc>
        <w:tc>
          <w:tcPr>
            <w:tcW w:w="1032" w:type="dxa"/>
            <w:tcMar>
              <w:top w:w="35" w:type="dxa"/>
              <w:left w:w="35" w:type="dxa"/>
              <w:bottom w:w="35" w:type="dxa"/>
              <w:right w:w="35" w:type="dxa"/>
            </w:tcMar>
            <w:vAlign w:val="top"/>
          </w:tcPr>
          <w:p w14:paraId="6356134E">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032" w:type="dxa"/>
            <w:tcMar>
              <w:top w:w="35" w:type="dxa"/>
              <w:left w:w="35" w:type="dxa"/>
              <w:bottom w:w="35" w:type="dxa"/>
              <w:right w:w="35" w:type="dxa"/>
            </w:tcMar>
            <w:vAlign w:val="top"/>
          </w:tcPr>
          <w:p w14:paraId="1E599580">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C4FAED8">
            <w:pPr>
              <w:keepNext w:val="0"/>
              <w:keepLines w:val="0"/>
              <w:pageBreakBefore w:val="0"/>
              <w:widowControl/>
              <w:spacing w:before="0" w:after="0" w:line="240" w:lineRule="auto"/>
            </w:pPr>
            <w:r>
              <w:rPr>
                <w:rFonts w:ascii="Times New Roman" w:hAnsi="Times New Roman" w:eastAsia="Times New Roman"/>
                <w:b w:val="0"/>
                <w:sz w:val="13"/>
              </w:rPr>
              <w:t>Strong / Improving / At Risk</w:t>
            </w:r>
          </w:p>
        </w:tc>
        <w:tc>
          <w:tcPr>
            <w:tcW w:w="1032" w:type="dxa"/>
            <w:tcMar>
              <w:top w:w="35" w:type="dxa"/>
              <w:left w:w="35" w:type="dxa"/>
              <w:bottom w:w="35" w:type="dxa"/>
              <w:right w:w="35" w:type="dxa"/>
            </w:tcMar>
            <w:vAlign w:val="top"/>
          </w:tcPr>
          <w:p w14:paraId="2D997FCF">
            <w:pPr>
              <w:keepNext w:val="0"/>
              <w:keepLines w:val="0"/>
              <w:pageBreakBefore w:val="0"/>
              <w:widowControl/>
              <w:spacing w:before="0" w:after="0" w:line="240" w:lineRule="auto"/>
            </w:pPr>
          </w:p>
        </w:tc>
      </w:tr>
    </w:tbl>
    <w:p w14:paraId="74BF7223">
      <w:pPr>
        <w:keepNext w:val="0"/>
        <w:keepLines w:val="0"/>
        <w:pageBreakBefore w:val="0"/>
        <w:widowControl/>
        <w:spacing w:before="0" w:after="60" w:line="240" w:lineRule="auto"/>
      </w:pPr>
    </w:p>
    <w:p w14:paraId="058A70FA">
      <w:pPr>
        <w:keepNext w:val="0"/>
        <w:keepLines w:val="0"/>
        <w:pageBreakBefore w:val="0"/>
        <w:widowControl/>
        <w:spacing w:before="100" w:after="60" w:line="252" w:lineRule="auto"/>
      </w:pPr>
      <w:r>
        <w:rPr>
          <w:rFonts w:ascii="Times New Roman" w:hAnsi="Times New Roman" w:eastAsia="Times New Roman"/>
          <w:b/>
          <w:sz w:val="24"/>
        </w:rPr>
        <w:t>Monthly Status Guide</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4"/>
        <w:gridCol w:w="3464"/>
        <w:gridCol w:w="3464"/>
      </w:tblGrid>
      <w:tr w14:paraId="6D9FDD2E">
        <w:trPr>
          <w:jc w:val="center"/>
        </w:trPr>
        <w:tc>
          <w:tcPr>
            <w:tcW w:w="3441" w:type="dxa"/>
            <w:shd w:val="clear" w:color="auto" w:fill="D9EAF7"/>
            <w:tcMar>
              <w:top w:w="35" w:type="dxa"/>
              <w:left w:w="35" w:type="dxa"/>
              <w:bottom w:w="35" w:type="dxa"/>
              <w:right w:w="35" w:type="dxa"/>
            </w:tcMar>
            <w:vAlign w:val="top"/>
          </w:tcPr>
          <w:p w14:paraId="17175E8E">
            <w:pPr>
              <w:keepNext w:val="0"/>
              <w:keepLines w:val="0"/>
              <w:pageBreakBefore w:val="0"/>
              <w:widowControl/>
              <w:spacing w:before="0" w:after="0" w:line="240" w:lineRule="auto"/>
            </w:pPr>
            <w:r>
              <w:rPr>
                <w:rFonts w:ascii="Times New Roman" w:hAnsi="Times New Roman" w:eastAsia="Times New Roman"/>
                <w:b/>
                <w:sz w:val="19"/>
              </w:rPr>
              <w:t>Status</w:t>
            </w:r>
          </w:p>
        </w:tc>
        <w:tc>
          <w:tcPr>
            <w:tcW w:w="3441" w:type="dxa"/>
            <w:shd w:val="clear" w:color="auto" w:fill="D9EAF7"/>
            <w:tcMar>
              <w:top w:w="35" w:type="dxa"/>
              <w:left w:w="35" w:type="dxa"/>
              <w:bottom w:w="35" w:type="dxa"/>
              <w:right w:w="35" w:type="dxa"/>
            </w:tcMar>
            <w:vAlign w:val="top"/>
          </w:tcPr>
          <w:p w14:paraId="19063514">
            <w:pPr>
              <w:keepNext w:val="0"/>
              <w:keepLines w:val="0"/>
              <w:pageBreakBefore w:val="0"/>
              <w:widowControl/>
              <w:spacing w:before="0" w:after="0" w:line="240" w:lineRule="auto"/>
            </w:pPr>
            <w:r>
              <w:rPr>
                <w:rFonts w:ascii="Times New Roman" w:hAnsi="Times New Roman" w:eastAsia="Times New Roman"/>
                <w:b/>
                <w:sz w:val="19"/>
              </w:rPr>
              <w:t>Meaning</w:t>
            </w:r>
          </w:p>
        </w:tc>
        <w:tc>
          <w:tcPr>
            <w:tcW w:w="3441" w:type="dxa"/>
            <w:shd w:val="clear" w:color="auto" w:fill="D9EAF7"/>
            <w:tcMar>
              <w:top w:w="35" w:type="dxa"/>
              <w:left w:w="35" w:type="dxa"/>
              <w:bottom w:w="35" w:type="dxa"/>
              <w:right w:w="35" w:type="dxa"/>
            </w:tcMar>
            <w:vAlign w:val="top"/>
          </w:tcPr>
          <w:p w14:paraId="74C13158">
            <w:pPr>
              <w:keepNext w:val="0"/>
              <w:keepLines w:val="0"/>
              <w:pageBreakBefore w:val="0"/>
              <w:widowControl/>
              <w:spacing w:before="0" w:after="0" w:line="240" w:lineRule="auto"/>
            </w:pPr>
            <w:r>
              <w:rPr>
                <w:rFonts w:ascii="Times New Roman" w:hAnsi="Times New Roman" w:eastAsia="Times New Roman"/>
                <w:b/>
                <w:sz w:val="19"/>
              </w:rPr>
              <w:t>Required Action</w:t>
            </w:r>
          </w:p>
        </w:tc>
      </w:tr>
      <w:tr w14:paraId="46ECDF55">
        <w:trPr>
          <w:jc w:val="center"/>
        </w:trPr>
        <w:tc>
          <w:tcPr>
            <w:tcW w:w="3441" w:type="dxa"/>
            <w:tcMar>
              <w:top w:w="35" w:type="dxa"/>
              <w:left w:w="35" w:type="dxa"/>
              <w:bottom w:w="35" w:type="dxa"/>
              <w:right w:w="35" w:type="dxa"/>
            </w:tcMar>
            <w:vAlign w:val="top"/>
          </w:tcPr>
          <w:p w14:paraId="1C4AEE7E">
            <w:pPr>
              <w:keepNext w:val="0"/>
              <w:keepLines w:val="0"/>
              <w:pageBreakBefore w:val="0"/>
              <w:widowControl/>
              <w:spacing w:before="0" w:after="0" w:line="240" w:lineRule="auto"/>
            </w:pPr>
            <w:r>
              <w:rPr>
                <w:rFonts w:ascii="Times New Roman" w:hAnsi="Times New Roman" w:eastAsia="Times New Roman"/>
                <w:b w:val="0"/>
                <w:sz w:val="19"/>
              </w:rPr>
              <w:t>Strong</w:t>
            </w:r>
          </w:p>
        </w:tc>
        <w:tc>
          <w:tcPr>
            <w:tcW w:w="3441" w:type="dxa"/>
            <w:tcMar>
              <w:top w:w="35" w:type="dxa"/>
              <w:left w:w="35" w:type="dxa"/>
              <w:bottom w:w="35" w:type="dxa"/>
              <w:right w:w="35" w:type="dxa"/>
            </w:tcMar>
            <w:vAlign w:val="top"/>
          </w:tcPr>
          <w:p w14:paraId="53FB71AD">
            <w:pPr>
              <w:keepNext w:val="0"/>
              <w:keepLines w:val="0"/>
              <w:pageBreakBefore w:val="0"/>
              <w:widowControl/>
              <w:spacing w:before="0" w:after="0" w:line="240" w:lineRule="auto"/>
            </w:pPr>
            <w:r>
              <w:rPr>
                <w:rFonts w:ascii="Times New Roman" w:hAnsi="Times New Roman" w:eastAsia="Times New Roman"/>
                <w:b w:val="0"/>
                <w:sz w:val="19"/>
              </w:rPr>
              <w:t>Trainee is doing well</w:t>
            </w:r>
          </w:p>
        </w:tc>
        <w:tc>
          <w:tcPr>
            <w:tcW w:w="3441" w:type="dxa"/>
            <w:tcMar>
              <w:top w:w="35" w:type="dxa"/>
              <w:left w:w="35" w:type="dxa"/>
              <w:bottom w:w="35" w:type="dxa"/>
              <w:right w:w="35" w:type="dxa"/>
            </w:tcMar>
            <w:vAlign w:val="top"/>
          </w:tcPr>
          <w:p w14:paraId="6E3FC452">
            <w:pPr>
              <w:keepNext w:val="0"/>
              <w:keepLines w:val="0"/>
              <w:pageBreakBefore w:val="0"/>
              <w:widowControl/>
              <w:spacing w:before="0" w:after="0" w:line="240" w:lineRule="auto"/>
            </w:pPr>
            <w:r>
              <w:rPr>
                <w:rFonts w:ascii="Times New Roman" w:hAnsi="Times New Roman" w:eastAsia="Times New Roman"/>
                <w:b w:val="0"/>
                <w:sz w:val="19"/>
              </w:rPr>
              <w:t>Commend and continue support</w:t>
            </w:r>
          </w:p>
        </w:tc>
      </w:tr>
      <w:tr w14:paraId="197844B7">
        <w:trPr>
          <w:jc w:val="center"/>
        </w:trPr>
        <w:tc>
          <w:tcPr>
            <w:tcW w:w="3441" w:type="dxa"/>
            <w:tcMar>
              <w:top w:w="35" w:type="dxa"/>
              <w:left w:w="35" w:type="dxa"/>
              <w:bottom w:w="35" w:type="dxa"/>
              <w:right w:w="35" w:type="dxa"/>
            </w:tcMar>
            <w:vAlign w:val="top"/>
          </w:tcPr>
          <w:p w14:paraId="1516CAD5">
            <w:pPr>
              <w:keepNext w:val="0"/>
              <w:keepLines w:val="0"/>
              <w:pageBreakBefore w:val="0"/>
              <w:widowControl/>
              <w:spacing w:before="0" w:after="0" w:line="240" w:lineRule="auto"/>
            </w:pPr>
            <w:r>
              <w:rPr>
                <w:rFonts w:ascii="Times New Roman" w:hAnsi="Times New Roman" w:eastAsia="Times New Roman"/>
                <w:b w:val="0"/>
                <w:sz w:val="19"/>
              </w:rPr>
              <w:t>Improving</w:t>
            </w:r>
          </w:p>
        </w:tc>
        <w:tc>
          <w:tcPr>
            <w:tcW w:w="3441" w:type="dxa"/>
            <w:tcMar>
              <w:top w:w="35" w:type="dxa"/>
              <w:left w:w="35" w:type="dxa"/>
              <w:bottom w:w="35" w:type="dxa"/>
              <w:right w:w="35" w:type="dxa"/>
            </w:tcMar>
            <w:vAlign w:val="top"/>
          </w:tcPr>
          <w:p w14:paraId="07DDE114">
            <w:pPr>
              <w:keepNext w:val="0"/>
              <w:keepLines w:val="0"/>
              <w:pageBreakBefore w:val="0"/>
              <w:widowControl/>
              <w:spacing w:before="0" w:after="0" w:line="240" w:lineRule="auto"/>
            </w:pPr>
            <w:r>
              <w:rPr>
                <w:rFonts w:ascii="Times New Roman" w:hAnsi="Times New Roman" w:eastAsia="Times New Roman"/>
                <w:b w:val="0"/>
                <w:sz w:val="19"/>
              </w:rPr>
              <w:t>Trainee is progressing but still needs guidance</w:t>
            </w:r>
          </w:p>
        </w:tc>
        <w:tc>
          <w:tcPr>
            <w:tcW w:w="3441" w:type="dxa"/>
            <w:tcMar>
              <w:top w:w="35" w:type="dxa"/>
              <w:left w:w="35" w:type="dxa"/>
              <w:bottom w:w="35" w:type="dxa"/>
              <w:right w:w="35" w:type="dxa"/>
            </w:tcMar>
            <w:vAlign w:val="top"/>
          </w:tcPr>
          <w:p w14:paraId="4D522207">
            <w:pPr>
              <w:keepNext w:val="0"/>
              <w:keepLines w:val="0"/>
              <w:pageBreakBefore w:val="0"/>
              <w:widowControl/>
              <w:spacing w:before="0" w:after="0" w:line="240" w:lineRule="auto"/>
            </w:pPr>
            <w:r>
              <w:rPr>
                <w:rFonts w:ascii="Times New Roman" w:hAnsi="Times New Roman" w:eastAsia="Times New Roman"/>
                <w:b w:val="0"/>
                <w:sz w:val="19"/>
              </w:rPr>
              <w:t>Continue mentoring</w:t>
            </w:r>
          </w:p>
        </w:tc>
      </w:tr>
      <w:tr w14:paraId="28BB7DA2">
        <w:trPr>
          <w:jc w:val="center"/>
        </w:trPr>
        <w:tc>
          <w:tcPr>
            <w:tcW w:w="3441" w:type="dxa"/>
            <w:tcMar>
              <w:top w:w="35" w:type="dxa"/>
              <w:left w:w="35" w:type="dxa"/>
              <w:bottom w:w="35" w:type="dxa"/>
              <w:right w:w="35" w:type="dxa"/>
            </w:tcMar>
            <w:vAlign w:val="top"/>
          </w:tcPr>
          <w:p w14:paraId="77B96D97">
            <w:pPr>
              <w:keepNext w:val="0"/>
              <w:keepLines w:val="0"/>
              <w:pageBreakBefore w:val="0"/>
              <w:widowControl/>
              <w:spacing w:before="0" w:after="0" w:line="240" w:lineRule="auto"/>
            </w:pPr>
            <w:r>
              <w:rPr>
                <w:rFonts w:ascii="Times New Roman" w:hAnsi="Times New Roman" w:eastAsia="Times New Roman"/>
                <w:b w:val="0"/>
                <w:sz w:val="19"/>
              </w:rPr>
              <w:t>At Risk</w:t>
            </w:r>
          </w:p>
        </w:tc>
        <w:tc>
          <w:tcPr>
            <w:tcW w:w="3441" w:type="dxa"/>
            <w:tcMar>
              <w:top w:w="35" w:type="dxa"/>
              <w:left w:w="35" w:type="dxa"/>
              <w:bottom w:w="35" w:type="dxa"/>
              <w:right w:w="35" w:type="dxa"/>
            </w:tcMar>
            <w:vAlign w:val="top"/>
          </w:tcPr>
          <w:p w14:paraId="449F8A8E">
            <w:pPr>
              <w:keepNext w:val="0"/>
              <w:keepLines w:val="0"/>
              <w:pageBreakBefore w:val="0"/>
              <w:widowControl/>
              <w:spacing w:before="0" w:after="0" w:line="240" w:lineRule="auto"/>
            </w:pPr>
            <w:r>
              <w:rPr>
                <w:rFonts w:ascii="Times New Roman" w:hAnsi="Times New Roman" w:eastAsia="Times New Roman"/>
                <w:b w:val="0"/>
                <w:sz w:val="19"/>
              </w:rPr>
              <w:t>Trainee may fail attendance, conduct or performance standards</w:t>
            </w:r>
          </w:p>
        </w:tc>
        <w:tc>
          <w:tcPr>
            <w:tcW w:w="3441" w:type="dxa"/>
            <w:tcMar>
              <w:top w:w="35" w:type="dxa"/>
              <w:left w:w="35" w:type="dxa"/>
              <w:bottom w:w="35" w:type="dxa"/>
              <w:right w:w="35" w:type="dxa"/>
            </w:tcMar>
            <w:vAlign w:val="top"/>
          </w:tcPr>
          <w:p w14:paraId="32AAB9E1">
            <w:pPr>
              <w:keepNext w:val="0"/>
              <w:keepLines w:val="0"/>
              <w:pageBreakBefore w:val="0"/>
              <w:widowControl/>
              <w:spacing w:before="0" w:after="0" w:line="240" w:lineRule="auto"/>
            </w:pPr>
            <w:r>
              <w:rPr>
                <w:rFonts w:ascii="Times New Roman" w:hAnsi="Times New Roman" w:eastAsia="Times New Roman"/>
                <w:b w:val="0"/>
                <w:sz w:val="19"/>
              </w:rPr>
              <w:t>Immediate intervention</w:t>
            </w:r>
          </w:p>
        </w:tc>
      </w:tr>
      <w:tr w14:paraId="6F3E7CF1">
        <w:trPr>
          <w:jc w:val="center"/>
        </w:trPr>
        <w:tc>
          <w:tcPr>
            <w:tcW w:w="3441" w:type="dxa"/>
            <w:tcMar>
              <w:top w:w="35" w:type="dxa"/>
              <w:left w:w="35" w:type="dxa"/>
              <w:bottom w:w="35" w:type="dxa"/>
              <w:right w:w="35" w:type="dxa"/>
            </w:tcMar>
            <w:vAlign w:val="top"/>
          </w:tcPr>
          <w:p w14:paraId="1FC52BD0">
            <w:pPr>
              <w:keepNext w:val="0"/>
              <w:keepLines w:val="0"/>
              <w:pageBreakBefore w:val="0"/>
              <w:widowControl/>
              <w:spacing w:before="0" w:after="0" w:line="240" w:lineRule="auto"/>
            </w:pPr>
            <w:r>
              <w:rPr>
                <w:rFonts w:ascii="Times New Roman" w:hAnsi="Times New Roman" w:eastAsia="Times New Roman"/>
                <w:b w:val="0"/>
                <w:sz w:val="19"/>
              </w:rPr>
              <w:t>Critical</w:t>
            </w:r>
          </w:p>
        </w:tc>
        <w:tc>
          <w:tcPr>
            <w:tcW w:w="3441" w:type="dxa"/>
            <w:tcMar>
              <w:top w:w="35" w:type="dxa"/>
              <w:left w:w="35" w:type="dxa"/>
              <w:bottom w:w="35" w:type="dxa"/>
              <w:right w:w="35" w:type="dxa"/>
            </w:tcMar>
            <w:vAlign w:val="top"/>
          </w:tcPr>
          <w:p w14:paraId="6ED3634F">
            <w:pPr>
              <w:keepNext w:val="0"/>
              <w:keepLines w:val="0"/>
              <w:pageBreakBefore w:val="0"/>
              <w:widowControl/>
              <w:spacing w:before="0" w:after="0" w:line="240" w:lineRule="auto"/>
            </w:pPr>
            <w:r>
              <w:rPr>
                <w:rFonts w:ascii="Times New Roman" w:hAnsi="Times New Roman" w:eastAsia="Times New Roman"/>
                <w:b w:val="0"/>
                <w:sz w:val="19"/>
              </w:rPr>
              <w:t>Trainee has serious repeated concerns</w:t>
            </w:r>
          </w:p>
        </w:tc>
        <w:tc>
          <w:tcPr>
            <w:tcW w:w="3441" w:type="dxa"/>
            <w:tcMar>
              <w:top w:w="35" w:type="dxa"/>
              <w:left w:w="35" w:type="dxa"/>
              <w:bottom w:w="35" w:type="dxa"/>
              <w:right w:w="35" w:type="dxa"/>
            </w:tcMar>
            <w:vAlign w:val="top"/>
          </w:tcPr>
          <w:p w14:paraId="10101EAF">
            <w:pPr>
              <w:keepNext w:val="0"/>
              <w:keepLines w:val="0"/>
              <w:pageBreakBefore w:val="0"/>
              <w:widowControl/>
              <w:spacing w:before="0" w:after="0" w:line="240" w:lineRule="auto"/>
            </w:pPr>
            <w:r>
              <w:rPr>
                <w:rFonts w:ascii="Times New Roman" w:hAnsi="Times New Roman" w:eastAsia="Times New Roman"/>
                <w:b w:val="0"/>
                <w:sz w:val="19"/>
              </w:rPr>
              <w:t>Management review</w:t>
            </w:r>
          </w:p>
        </w:tc>
      </w:tr>
    </w:tbl>
    <w:p w14:paraId="4A69A0BE">
      <w:pPr>
        <w:keepNext w:val="0"/>
        <w:keepLines w:val="0"/>
        <w:pageBreakBefore w:val="0"/>
        <w:widowControl/>
        <w:spacing w:before="0" w:after="60" w:line="240" w:lineRule="auto"/>
      </w:pPr>
    </w:p>
    <w:p w14:paraId="210BFC61">
      <w:pPr>
        <w:keepNext w:val="0"/>
        <w:keepLines w:val="0"/>
        <w:pageBreakBefore w:val="0"/>
        <w:widowControl/>
        <w:spacing w:before="0" w:after="100" w:line="252" w:lineRule="auto"/>
      </w:pPr>
      <w:r>
        <w:rPr>
          <w:rFonts w:ascii="Times New Roman" w:hAnsi="Times New Roman" w:eastAsia="Times New Roman"/>
          <w:b w:val="0"/>
          <w:sz w:val="23"/>
        </w:rPr>
        <w:t>M&amp;E Officer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Management Signature: _________________________</w:t>
      </w:r>
    </w:p>
    <w:p w14:paraId="23C5950B">
      <w:pPr>
        <w:keepNext w:val="0"/>
        <w:keepLines w:val="0"/>
        <w:pageBreakBefore w:val="0"/>
        <w:widowControl/>
        <w:spacing w:before="0" w:after="40" w:line="240" w:lineRule="auto"/>
      </w:pPr>
    </w:p>
    <w:p w14:paraId="76F04CEC">
      <w:pPr>
        <w:pStyle w:val="2"/>
        <w:keepNext/>
        <w:keepLines w:val="0"/>
        <w:pageBreakBefore w:val="0"/>
        <w:widowControl/>
        <w:spacing w:before="240" w:after="120" w:line="252" w:lineRule="auto"/>
      </w:pPr>
      <w:r>
        <w:rPr>
          <w:rFonts w:ascii="Times New Roman" w:hAnsi="Times New Roman" w:eastAsia="Times New Roman"/>
          <w:b/>
          <w:sz w:val="30"/>
        </w:rPr>
        <w:t>31. PRACTICAL SKILLS PROGRESS RECORD</w:t>
      </w:r>
    </w:p>
    <w:p w14:paraId="4E379D01">
      <w:pPr>
        <w:keepNext w:val="0"/>
        <w:keepLines w:val="0"/>
        <w:pageBreakBefore w:val="0"/>
        <w:widowControl/>
        <w:spacing w:before="100" w:after="60" w:line="252" w:lineRule="auto"/>
      </w:pPr>
      <w:r>
        <w:rPr>
          <w:rFonts w:ascii="Times New Roman" w:hAnsi="Times New Roman" w:eastAsia="Times New Roman"/>
          <w:b/>
          <w:sz w:val="24"/>
        </w:rPr>
        <w:t>Practical Skills Progress Record</w:t>
      </w:r>
    </w:p>
    <w:p w14:paraId="57AE7E93">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Supervisor: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1484"/>
        <w:gridCol w:w="1484"/>
        <w:gridCol w:w="1485"/>
        <w:gridCol w:w="1485"/>
        <w:gridCol w:w="1485"/>
        <w:gridCol w:w="1485"/>
      </w:tblGrid>
      <w:tr w14:paraId="5A35285C">
        <w:trPr>
          <w:jc w:val="center"/>
        </w:trPr>
        <w:tc>
          <w:tcPr>
            <w:tcW w:w="1475" w:type="dxa"/>
            <w:shd w:val="clear" w:color="auto" w:fill="D9EAF7"/>
            <w:tcMar>
              <w:top w:w="35" w:type="dxa"/>
              <w:left w:w="35" w:type="dxa"/>
              <w:bottom w:w="35" w:type="dxa"/>
              <w:right w:w="35" w:type="dxa"/>
            </w:tcMar>
            <w:vAlign w:val="top"/>
          </w:tcPr>
          <w:p w14:paraId="67FD9FEC">
            <w:pPr>
              <w:keepNext w:val="0"/>
              <w:keepLines w:val="0"/>
              <w:pageBreakBefore w:val="0"/>
              <w:widowControl/>
              <w:spacing w:before="0" w:after="0" w:line="240" w:lineRule="auto"/>
            </w:pPr>
            <w:r>
              <w:rPr>
                <w:rFonts w:ascii="Times New Roman" w:hAnsi="Times New Roman" w:eastAsia="Times New Roman"/>
                <w:b/>
                <w:sz w:val="15"/>
              </w:rPr>
              <w:t>Skill Area</w:t>
            </w:r>
          </w:p>
        </w:tc>
        <w:tc>
          <w:tcPr>
            <w:tcW w:w="1475" w:type="dxa"/>
            <w:shd w:val="clear" w:color="auto" w:fill="D9EAF7"/>
            <w:tcMar>
              <w:top w:w="35" w:type="dxa"/>
              <w:left w:w="35" w:type="dxa"/>
              <w:bottom w:w="35" w:type="dxa"/>
              <w:right w:w="35" w:type="dxa"/>
            </w:tcMar>
            <w:vAlign w:val="top"/>
          </w:tcPr>
          <w:p w14:paraId="71A2C6F8">
            <w:pPr>
              <w:keepNext w:val="0"/>
              <w:keepLines w:val="0"/>
              <w:pageBreakBefore w:val="0"/>
              <w:widowControl/>
              <w:spacing w:before="0" w:after="0" w:line="240" w:lineRule="auto"/>
            </w:pPr>
            <w:r>
              <w:rPr>
                <w:rFonts w:ascii="Times New Roman" w:hAnsi="Times New Roman" w:eastAsia="Times New Roman"/>
                <w:b/>
                <w:sz w:val="15"/>
              </w:rPr>
              <w:t>Month Introduced</w:t>
            </w:r>
          </w:p>
        </w:tc>
        <w:tc>
          <w:tcPr>
            <w:tcW w:w="1475" w:type="dxa"/>
            <w:shd w:val="clear" w:color="auto" w:fill="D9EAF7"/>
            <w:tcMar>
              <w:top w:w="35" w:type="dxa"/>
              <w:left w:w="35" w:type="dxa"/>
              <w:bottom w:w="35" w:type="dxa"/>
              <w:right w:w="35" w:type="dxa"/>
            </w:tcMar>
            <w:vAlign w:val="top"/>
          </w:tcPr>
          <w:p w14:paraId="144C8BE1">
            <w:pPr>
              <w:keepNext w:val="0"/>
              <w:keepLines w:val="0"/>
              <w:pageBreakBefore w:val="0"/>
              <w:widowControl/>
              <w:spacing w:before="0" w:after="0" w:line="240" w:lineRule="auto"/>
            </w:pPr>
            <w:r>
              <w:rPr>
                <w:rFonts w:ascii="Times New Roman" w:hAnsi="Times New Roman" w:eastAsia="Times New Roman"/>
                <w:b/>
                <w:sz w:val="15"/>
              </w:rPr>
              <w:t>First Rating</w:t>
            </w:r>
          </w:p>
        </w:tc>
        <w:tc>
          <w:tcPr>
            <w:tcW w:w="1475" w:type="dxa"/>
            <w:shd w:val="clear" w:color="auto" w:fill="D9EAF7"/>
            <w:tcMar>
              <w:top w:w="35" w:type="dxa"/>
              <w:left w:w="35" w:type="dxa"/>
              <w:bottom w:w="35" w:type="dxa"/>
              <w:right w:w="35" w:type="dxa"/>
            </w:tcMar>
            <w:vAlign w:val="top"/>
          </w:tcPr>
          <w:p w14:paraId="122C68EA">
            <w:pPr>
              <w:keepNext w:val="0"/>
              <w:keepLines w:val="0"/>
              <w:pageBreakBefore w:val="0"/>
              <w:widowControl/>
              <w:spacing w:before="0" w:after="0" w:line="240" w:lineRule="auto"/>
            </w:pPr>
            <w:r>
              <w:rPr>
                <w:rFonts w:ascii="Times New Roman" w:hAnsi="Times New Roman" w:eastAsia="Times New Roman"/>
                <w:b/>
                <w:sz w:val="15"/>
              </w:rPr>
              <w:t>Current Rating</w:t>
            </w:r>
          </w:p>
        </w:tc>
        <w:tc>
          <w:tcPr>
            <w:tcW w:w="1475" w:type="dxa"/>
            <w:shd w:val="clear" w:color="auto" w:fill="D9EAF7"/>
            <w:tcMar>
              <w:top w:w="35" w:type="dxa"/>
              <w:left w:w="35" w:type="dxa"/>
              <w:bottom w:w="35" w:type="dxa"/>
              <w:right w:w="35" w:type="dxa"/>
            </w:tcMar>
            <w:vAlign w:val="top"/>
          </w:tcPr>
          <w:p w14:paraId="3B1C8289">
            <w:pPr>
              <w:keepNext w:val="0"/>
              <w:keepLines w:val="0"/>
              <w:pageBreakBefore w:val="0"/>
              <w:widowControl/>
              <w:spacing w:before="0" w:after="0" w:line="240" w:lineRule="auto"/>
            </w:pPr>
            <w:r>
              <w:rPr>
                <w:rFonts w:ascii="Times New Roman" w:hAnsi="Times New Roman" w:eastAsia="Times New Roman"/>
                <w:b/>
                <w:sz w:val="15"/>
              </w:rPr>
              <w:t>Can Perform Independently</w:t>
            </w:r>
          </w:p>
        </w:tc>
        <w:tc>
          <w:tcPr>
            <w:tcW w:w="1475" w:type="dxa"/>
            <w:shd w:val="clear" w:color="auto" w:fill="D9EAF7"/>
            <w:tcMar>
              <w:top w:w="35" w:type="dxa"/>
              <w:left w:w="35" w:type="dxa"/>
              <w:bottom w:w="35" w:type="dxa"/>
              <w:right w:w="35" w:type="dxa"/>
            </w:tcMar>
            <w:vAlign w:val="top"/>
          </w:tcPr>
          <w:p w14:paraId="6BAF3814">
            <w:pPr>
              <w:keepNext w:val="0"/>
              <w:keepLines w:val="0"/>
              <w:pageBreakBefore w:val="0"/>
              <w:widowControl/>
              <w:spacing w:before="0" w:after="0" w:line="240" w:lineRule="auto"/>
            </w:pPr>
            <w:r>
              <w:rPr>
                <w:rFonts w:ascii="Times New Roman" w:hAnsi="Times New Roman" w:eastAsia="Times New Roman"/>
                <w:b/>
                <w:sz w:val="15"/>
              </w:rPr>
              <w:t>Needs More Practice</w:t>
            </w:r>
          </w:p>
        </w:tc>
        <w:tc>
          <w:tcPr>
            <w:tcW w:w="1475" w:type="dxa"/>
            <w:shd w:val="clear" w:color="auto" w:fill="D9EAF7"/>
            <w:tcMar>
              <w:top w:w="35" w:type="dxa"/>
              <w:left w:w="35" w:type="dxa"/>
              <w:bottom w:w="35" w:type="dxa"/>
              <w:right w:w="35" w:type="dxa"/>
            </w:tcMar>
            <w:vAlign w:val="top"/>
          </w:tcPr>
          <w:p w14:paraId="5ABA86F1">
            <w:pPr>
              <w:keepNext w:val="0"/>
              <w:keepLines w:val="0"/>
              <w:pageBreakBefore w:val="0"/>
              <w:widowControl/>
              <w:spacing w:before="0" w:after="0" w:line="240" w:lineRule="auto"/>
            </w:pPr>
            <w:r>
              <w:rPr>
                <w:rFonts w:ascii="Times New Roman" w:hAnsi="Times New Roman" w:eastAsia="Times New Roman"/>
                <w:b/>
                <w:sz w:val="15"/>
              </w:rPr>
              <w:t>Supervisor Comment</w:t>
            </w:r>
          </w:p>
        </w:tc>
      </w:tr>
      <w:tr w14:paraId="684796A5">
        <w:trPr>
          <w:jc w:val="center"/>
        </w:trPr>
        <w:tc>
          <w:tcPr>
            <w:tcW w:w="1475" w:type="dxa"/>
            <w:tcMar>
              <w:top w:w="35" w:type="dxa"/>
              <w:left w:w="35" w:type="dxa"/>
              <w:bottom w:w="35" w:type="dxa"/>
              <w:right w:w="35" w:type="dxa"/>
            </w:tcMar>
            <w:vAlign w:val="top"/>
          </w:tcPr>
          <w:p w14:paraId="57FB8FC9">
            <w:pPr>
              <w:keepNext w:val="0"/>
              <w:keepLines w:val="0"/>
              <w:pageBreakBefore w:val="0"/>
              <w:widowControl/>
              <w:spacing w:before="0" w:after="0" w:line="240" w:lineRule="auto"/>
            </w:pPr>
            <w:r>
              <w:rPr>
                <w:rFonts w:ascii="Times New Roman" w:hAnsi="Times New Roman" w:eastAsia="Times New Roman"/>
                <w:b w:val="0"/>
                <w:sz w:val="15"/>
              </w:rPr>
              <w:t>Skill 1</w:t>
            </w:r>
          </w:p>
        </w:tc>
        <w:tc>
          <w:tcPr>
            <w:tcW w:w="1475" w:type="dxa"/>
            <w:tcMar>
              <w:top w:w="35" w:type="dxa"/>
              <w:left w:w="35" w:type="dxa"/>
              <w:bottom w:w="35" w:type="dxa"/>
              <w:right w:w="35" w:type="dxa"/>
            </w:tcMar>
            <w:vAlign w:val="top"/>
          </w:tcPr>
          <w:p w14:paraId="5E65FC58">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6B166385">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29045F4C">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40274C0B">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78DB8CF5">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4B2E9AA3">
            <w:pPr>
              <w:keepNext w:val="0"/>
              <w:keepLines w:val="0"/>
              <w:pageBreakBefore w:val="0"/>
              <w:widowControl/>
              <w:spacing w:before="0" w:after="0" w:line="240" w:lineRule="auto"/>
            </w:pPr>
          </w:p>
        </w:tc>
      </w:tr>
      <w:tr w14:paraId="7987DDE1">
        <w:trPr>
          <w:jc w:val="center"/>
        </w:trPr>
        <w:tc>
          <w:tcPr>
            <w:tcW w:w="1475" w:type="dxa"/>
            <w:tcMar>
              <w:top w:w="35" w:type="dxa"/>
              <w:left w:w="35" w:type="dxa"/>
              <w:bottom w:w="35" w:type="dxa"/>
              <w:right w:w="35" w:type="dxa"/>
            </w:tcMar>
            <w:vAlign w:val="top"/>
          </w:tcPr>
          <w:p w14:paraId="6C4FD7FA">
            <w:pPr>
              <w:keepNext w:val="0"/>
              <w:keepLines w:val="0"/>
              <w:pageBreakBefore w:val="0"/>
              <w:widowControl/>
              <w:spacing w:before="0" w:after="0" w:line="240" w:lineRule="auto"/>
            </w:pPr>
            <w:r>
              <w:rPr>
                <w:rFonts w:ascii="Times New Roman" w:hAnsi="Times New Roman" w:eastAsia="Times New Roman"/>
                <w:b w:val="0"/>
                <w:sz w:val="15"/>
              </w:rPr>
              <w:t>Skill 2</w:t>
            </w:r>
          </w:p>
        </w:tc>
        <w:tc>
          <w:tcPr>
            <w:tcW w:w="1475" w:type="dxa"/>
            <w:tcMar>
              <w:top w:w="35" w:type="dxa"/>
              <w:left w:w="35" w:type="dxa"/>
              <w:bottom w:w="35" w:type="dxa"/>
              <w:right w:w="35" w:type="dxa"/>
            </w:tcMar>
            <w:vAlign w:val="top"/>
          </w:tcPr>
          <w:p w14:paraId="6DC36622">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5CC82E4E">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598DFF20">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2BA56CBB">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1B4A5566">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733AB45E">
            <w:pPr>
              <w:keepNext w:val="0"/>
              <w:keepLines w:val="0"/>
              <w:pageBreakBefore w:val="0"/>
              <w:widowControl/>
              <w:spacing w:before="0" w:after="0" w:line="240" w:lineRule="auto"/>
            </w:pPr>
          </w:p>
        </w:tc>
      </w:tr>
      <w:tr w14:paraId="577E1A0C">
        <w:trPr>
          <w:jc w:val="center"/>
        </w:trPr>
        <w:tc>
          <w:tcPr>
            <w:tcW w:w="1475" w:type="dxa"/>
            <w:tcMar>
              <w:top w:w="35" w:type="dxa"/>
              <w:left w:w="35" w:type="dxa"/>
              <w:bottom w:w="35" w:type="dxa"/>
              <w:right w:w="35" w:type="dxa"/>
            </w:tcMar>
            <w:vAlign w:val="top"/>
          </w:tcPr>
          <w:p w14:paraId="6AD5F8A5">
            <w:pPr>
              <w:keepNext w:val="0"/>
              <w:keepLines w:val="0"/>
              <w:pageBreakBefore w:val="0"/>
              <w:widowControl/>
              <w:spacing w:before="0" w:after="0" w:line="240" w:lineRule="auto"/>
            </w:pPr>
            <w:r>
              <w:rPr>
                <w:rFonts w:ascii="Times New Roman" w:hAnsi="Times New Roman" w:eastAsia="Times New Roman"/>
                <w:b w:val="0"/>
                <w:sz w:val="15"/>
              </w:rPr>
              <w:t>Skill 3</w:t>
            </w:r>
          </w:p>
        </w:tc>
        <w:tc>
          <w:tcPr>
            <w:tcW w:w="1475" w:type="dxa"/>
            <w:tcMar>
              <w:top w:w="35" w:type="dxa"/>
              <w:left w:w="35" w:type="dxa"/>
              <w:bottom w:w="35" w:type="dxa"/>
              <w:right w:w="35" w:type="dxa"/>
            </w:tcMar>
            <w:vAlign w:val="top"/>
          </w:tcPr>
          <w:p w14:paraId="065C034B">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4832DEB5">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19911D98">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3BB415D6">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59F1C9CE">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249FC4D7">
            <w:pPr>
              <w:keepNext w:val="0"/>
              <w:keepLines w:val="0"/>
              <w:pageBreakBefore w:val="0"/>
              <w:widowControl/>
              <w:spacing w:before="0" w:after="0" w:line="240" w:lineRule="auto"/>
            </w:pPr>
          </w:p>
        </w:tc>
      </w:tr>
      <w:tr w14:paraId="66D8FE73">
        <w:trPr>
          <w:jc w:val="center"/>
        </w:trPr>
        <w:tc>
          <w:tcPr>
            <w:tcW w:w="1475" w:type="dxa"/>
            <w:tcMar>
              <w:top w:w="35" w:type="dxa"/>
              <w:left w:w="35" w:type="dxa"/>
              <w:bottom w:w="35" w:type="dxa"/>
              <w:right w:w="35" w:type="dxa"/>
            </w:tcMar>
            <w:vAlign w:val="top"/>
          </w:tcPr>
          <w:p w14:paraId="163009CB">
            <w:pPr>
              <w:keepNext w:val="0"/>
              <w:keepLines w:val="0"/>
              <w:pageBreakBefore w:val="0"/>
              <w:widowControl/>
              <w:spacing w:before="0" w:after="0" w:line="240" w:lineRule="auto"/>
            </w:pPr>
            <w:r>
              <w:rPr>
                <w:rFonts w:ascii="Times New Roman" w:hAnsi="Times New Roman" w:eastAsia="Times New Roman"/>
                <w:b w:val="0"/>
                <w:sz w:val="15"/>
              </w:rPr>
              <w:t>Skill 4</w:t>
            </w:r>
          </w:p>
        </w:tc>
        <w:tc>
          <w:tcPr>
            <w:tcW w:w="1475" w:type="dxa"/>
            <w:tcMar>
              <w:top w:w="35" w:type="dxa"/>
              <w:left w:w="35" w:type="dxa"/>
              <w:bottom w:w="35" w:type="dxa"/>
              <w:right w:w="35" w:type="dxa"/>
            </w:tcMar>
            <w:vAlign w:val="top"/>
          </w:tcPr>
          <w:p w14:paraId="0A4D593E">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7F349DF4">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0C31BF01">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60487580">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78379B03">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2C779A47">
            <w:pPr>
              <w:keepNext w:val="0"/>
              <w:keepLines w:val="0"/>
              <w:pageBreakBefore w:val="0"/>
              <w:widowControl/>
              <w:spacing w:before="0" w:after="0" w:line="240" w:lineRule="auto"/>
            </w:pPr>
          </w:p>
        </w:tc>
      </w:tr>
      <w:tr w14:paraId="0F225E70">
        <w:trPr>
          <w:jc w:val="center"/>
        </w:trPr>
        <w:tc>
          <w:tcPr>
            <w:tcW w:w="1475" w:type="dxa"/>
            <w:tcMar>
              <w:top w:w="35" w:type="dxa"/>
              <w:left w:w="35" w:type="dxa"/>
              <w:bottom w:w="35" w:type="dxa"/>
              <w:right w:w="35" w:type="dxa"/>
            </w:tcMar>
            <w:vAlign w:val="top"/>
          </w:tcPr>
          <w:p w14:paraId="0782999D">
            <w:pPr>
              <w:keepNext w:val="0"/>
              <w:keepLines w:val="0"/>
              <w:pageBreakBefore w:val="0"/>
              <w:widowControl/>
              <w:spacing w:before="0" w:after="0" w:line="240" w:lineRule="auto"/>
            </w:pPr>
            <w:r>
              <w:rPr>
                <w:rFonts w:ascii="Times New Roman" w:hAnsi="Times New Roman" w:eastAsia="Times New Roman"/>
                <w:b w:val="0"/>
                <w:sz w:val="15"/>
              </w:rPr>
              <w:t>Skill 5</w:t>
            </w:r>
          </w:p>
        </w:tc>
        <w:tc>
          <w:tcPr>
            <w:tcW w:w="1475" w:type="dxa"/>
            <w:tcMar>
              <w:top w:w="35" w:type="dxa"/>
              <w:left w:w="35" w:type="dxa"/>
              <w:bottom w:w="35" w:type="dxa"/>
              <w:right w:w="35" w:type="dxa"/>
            </w:tcMar>
            <w:vAlign w:val="top"/>
          </w:tcPr>
          <w:p w14:paraId="3415C0BB">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3AF0485E">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425AFE8D">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7B67DBF7">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2E7EB996">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3D95DE02">
            <w:pPr>
              <w:keepNext w:val="0"/>
              <w:keepLines w:val="0"/>
              <w:pageBreakBefore w:val="0"/>
              <w:widowControl/>
              <w:spacing w:before="0" w:after="0" w:line="240" w:lineRule="auto"/>
            </w:pPr>
          </w:p>
        </w:tc>
      </w:tr>
      <w:tr w14:paraId="504E4FA3">
        <w:trPr>
          <w:jc w:val="center"/>
        </w:trPr>
        <w:tc>
          <w:tcPr>
            <w:tcW w:w="1475" w:type="dxa"/>
            <w:tcMar>
              <w:top w:w="35" w:type="dxa"/>
              <w:left w:w="35" w:type="dxa"/>
              <w:bottom w:w="35" w:type="dxa"/>
              <w:right w:w="35" w:type="dxa"/>
            </w:tcMar>
            <w:vAlign w:val="top"/>
          </w:tcPr>
          <w:p w14:paraId="03505751">
            <w:pPr>
              <w:keepNext w:val="0"/>
              <w:keepLines w:val="0"/>
              <w:pageBreakBefore w:val="0"/>
              <w:widowControl/>
              <w:spacing w:before="0" w:after="0" w:line="240" w:lineRule="auto"/>
            </w:pPr>
            <w:r>
              <w:rPr>
                <w:rFonts w:ascii="Times New Roman" w:hAnsi="Times New Roman" w:eastAsia="Times New Roman"/>
                <w:b w:val="0"/>
                <w:sz w:val="15"/>
              </w:rPr>
              <w:t>Skill 6</w:t>
            </w:r>
          </w:p>
        </w:tc>
        <w:tc>
          <w:tcPr>
            <w:tcW w:w="1475" w:type="dxa"/>
            <w:tcMar>
              <w:top w:w="35" w:type="dxa"/>
              <w:left w:w="35" w:type="dxa"/>
              <w:bottom w:w="35" w:type="dxa"/>
              <w:right w:w="35" w:type="dxa"/>
            </w:tcMar>
            <w:vAlign w:val="top"/>
          </w:tcPr>
          <w:p w14:paraId="0BE9D570">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1F6D8D75">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1081ED0B">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0F8E0B15">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20332E70">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0F330EEA">
            <w:pPr>
              <w:keepNext w:val="0"/>
              <w:keepLines w:val="0"/>
              <w:pageBreakBefore w:val="0"/>
              <w:widowControl/>
              <w:spacing w:before="0" w:after="0" w:line="240" w:lineRule="auto"/>
            </w:pPr>
          </w:p>
        </w:tc>
      </w:tr>
      <w:tr w14:paraId="2C461CE3">
        <w:trPr>
          <w:jc w:val="center"/>
        </w:trPr>
        <w:tc>
          <w:tcPr>
            <w:tcW w:w="1475" w:type="dxa"/>
            <w:tcMar>
              <w:top w:w="35" w:type="dxa"/>
              <w:left w:w="35" w:type="dxa"/>
              <w:bottom w:w="35" w:type="dxa"/>
              <w:right w:w="35" w:type="dxa"/>
            </w:tcMar>
            <w:vAlign w:val="top"/>
          </w:tcPr>
          <w:p w14:paraId="21DD7BC7">
            <w:pPr>
              <w:keepNext w:val="0"/>
              <w:keepLines w:val="0"/>
              <w:pageBreakBefore w:val="0"/>
              <w:widowControl/>
              <w:spacing w:before="0" w:after="0" w:line="240" w:lineRule="auto"/>
            </w:pPr>
            <w:r>
              <w:rPr>
                <w:rFonts w:ascii="Times New Roman" w:hAnsi="Times New Roman" w:eastAsia="Times New Roman"/>
                <w:b w:val="0"/>
                <w:sz w:val="15"/>
              </w:rPr>
              <w:t>Skill 7</w:t>
            </w:r>
          </w:p>
        </w:tc>
        <w:tc>
          <w:tcPr>
            <w:tcW w:w="1475" w:type="dxa"/>
            <w:tcMar>
              <w:top w:w="35" w:type="dxa"/>
              <w:left w:w="35" w:type="dxa"/>
              <w:bottom w:w="35" w:type="dxa"/>
              <w:right w:w="35" w:type="dxa"/>
            </w:tcMar>
            <w:vAlign w:val="top"/>
          </w:tcPr>
          <w:p w14:paraId="36B371C8">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50ADC5F6">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05462276">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41380BE5">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387896ED">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65D530B1">
            <w:pPr>
              <w:keepNext w:val="0"/>
              <w:keepLines w:val="0"/>
              <w:pageBreakBefore w:val="0"/>
              <w:widowControl/>
              <w:spacing w:before="0" w:after="0" w:line="240" w:lineRule="auto"/>
            </w:pPr>
          </w:p>
        </w:tc>
      </w:tr>
      <w:tr w14:paraId="0CA4E56E">
        <w:trPr>
          <w:jc w:val="center"/>
        </w:trPr>
        <w:tc>
          <w:tcPr>
            <w:tcW w:w="1475" w:type="dxa"/>
            <w:tcMar>
              <w:top w:w="35" w:type="dxa"/>
              <w:left w:w="35" w:type="dxa"/>
              <w:bottom w:w="35" w:type="dxa"/>
              <w:right w:w="35" w:type="dxa"/>
            </w:tcMar>
            <w:vAlign w:val="top"/>
          </w:tcPr>
          <w:p w14:paraId="7B9AAE28">
            <w:pPr>
              <w:keepNext w:val="0"/>
              <w:keepLines w:val="0"/>
              <w:pageBreakBefore w:val="0"/>
              <w:widowControl/>
              <w:spacing w:before="0" w:after="0" w:line="240" w:lineRule="auto"/>
            </w:pPr>
            <w:r>
              <w:rPr>
                <w:rFonts w:ascii="Times New Roman" w:hAnsi="Times New Roman" w:eastAsia="Times New Roman"/>
                <w:b w:val="0"/>
                <w:sz w:val="15"/>
              </w:rPr>
              <w:t>Skill 8</w:t>
            </w:r>
          </w:p>
        </w:tc>
        <w:tc>
          <w:tcPr>
            <w:tcW w:w="1475" w:type="dxa"/>
            <w:tcMar>
              <w:top w:w="35" w:type="dxa"/>
              <w:left w:w="35" w:type="dxa"/>
              <w:bottom w:w="35" w:type="dxa"/>
              <w:right w:w="35" w:type="dxa"/>
            </w:tcMar>
            <w:vAlign w:val="top"/>
          </w:tcPr>
          <w:p w14:paraId="5578700D">
            <w:pPr>
              <w:keepNext w:val="0"/>
              <w:keepLines w:val="0"/>
              <w:pageBreakBefore w:val="0"/>
              <w:widowControl/>
              <w:spacing w:before="0" w:after="0" w:line="240" w:lineRule="auto"/>
            </w:pPr>
          </w:p>
        </w:tc>
        <w:tc>
          <w:tcPr>
            <w:tcW w:w="1475" w:type="dxa"/>
            <w:tcMar>
              <w:top w:w="35" w:type="dxa"/>
              <w:left w:w="35" w:type="dxa"/>
              <w:bottom w:w="35" w:type="dxa"/>
              <w:right w:w="35" w:type="dxa"/>
            </w:tcMar>
            <w:vAlign w:val="top"/>
          </w:tcPr>
          <w:p w14:paraId="151819BC">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4E9AE6AC">
            <w:pPr>
              <w:keepNext w:val="0"/>
              <w:keepLines w:val="0"/>
              <w:pageBreakBefore w:val="0"/>
              <w:widowControl/>
              <w:spacing w:before="0" w:after="0" w:line="240" w:lineRule="auto"/>
            </w:pPr>
            <w:r>
              <w:rPr>
                <w:rFonts w:ascii="Times New Roman" w:hAnsi="Times New Roman" w:eastAsia="Times New Roman"/>
                <w:b w:val="0"/>
                <w:sz w:val="15"/>
              </w:rPr>
              <w:t>E / G / F / W / U</w:t>
            </w:r>
          </w:p>
        </w:tc>
        <w:tc>
          <w:tcPr>
            <w:tcW w:w="1475" w:type="dxa"/>
            <w:tcMar>
              <w:top w:w="35" w:type="dxa"/>
              <w:left w:w="35" w:type="dxa"/>
              <w:bottom w:w="35" w:type="dxa"/>
              <w:right w:w="35" w:type="dxa"/>
            </w:tcMar>
            <w:vAlign w:val="top"/>
          </w:tcPr>
          <w:p w14:paraId="63E64592">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4B160960">
            <w:pPr>
              <w:keepNext w:val="0"/>
              <w:keepLines w:val="0"/>
              <w:pageBreakBefore w:val="0"/>
              <w:widowControl/>
              <w:spacing w:before="0" w:after="0" w:line="240" w:lineRule="auto"/>
            </w:pPr>
            <w:r>
              <w:rPr>
                <w:rFonts w:ascii="Times New Roman" w:hAnsi="Times New Roman" w:eastAsia="Times New Roman"/>
                <w:b w:val="0"/>
                <w:sz w:val="15"/>
              </w:rPr>
              <w:t>Yes / No</w:t>
            </w:r>
          </w:p>
        </w:tc>
        <w:tc>
          <w:tcPr>
            <w:tcW w:w="1475" w:type="dxa"/>
            <w:tcMar>
              <w:top w:w="35" w:type="dxa"/>
              <w:left w:w="35" w:type="dxa"/>
              <w:bottom w:w="35" w:type="dxa"/>
              <w:right w:w="35" w:type="dxa"/>
            </w:tcMar>
            <w:vAlign w:val="top"/>
          </w:tcPr>
          <w:p w14:paraId="2364856C">
            <w:pPr>
              <w:keepNext w:val="0"/>
              <w:keepLines w:val="0"/>
              <w:pageBreakBefore w:val="0"/>
              <w:widowControl/>
              <w:spacing w:before="0" w:after="0" w:line="240" w:lineRule="auto"/>
            </w:pPr>
          </w:p>
        </w:tc>
      </w:tr>
    </w:tbl>
    <w:p w14:paraId="394B0585">
      <w:pPr>
        <w:keepNext w:val="0"/>
        <w:keepLines w:val="0"/>
        <w:pageBreakBefore w:val="0"/>
        <w:widowControl/>
        <w:spacing w:before="0" w:after="60" w:line="240" w:lineRule="auto"/>
      </w:pPr>
    </w:p>
    <w:p w14:paraId="05B1D82F">
      <w:pPr>
        <w:keepNext w:val="0"/>
        <w:keepLines w:val="0"/>
        <w:pageBreakBefore w:val="0"/>
        <w:widowControl/>
        <w:spacing w:before="100" w:after="60" w:line="252" w:lineRule="auto"/>
      </w:pPr>
      <w:r>
        <w:rPr>
          <w:rFonts w:ascii="Times New Roman" w:hAnsi="Times New Roman" w:eastAsia="Times New Roman"/>
          <w:b/>
          <w:sz w:val="24"/>
        </w:rPr>
        <w:t>Supervisor Signature: _________________________</w:t>
      </w:r>
    </w:p>
    <w:p w14:paraId="70465A59">
      <w:pPr>
        <w:keepNext w:val="0"/>
        <w:keepLines w:val="0"/>
        <w:pageBreakBefore w:val="0"/>
        <w:widowControl/>
        <w:spacing w:before="0" w:after="40" w:line="240" w:lineRule="auto"/>
      </w:pPr>
    </w:p>
    <w:p w14:paraId="64866AC7">
      <w:pPr>
        <w:pStyle w:val="2"/>
        <w:keepNext/>
        <w:keepLines w:val="0"/>
        <w:pageBreakBefore w:val="0"/>
        <w:widowControl/>
        <w:spacing w:before="240" w:after="120" w:line="252" w:lineRule="auto"/>
      </w:pPr>
      <w:r>
        <w:rPr>
          <w:rFonts w:ascii="Times New Roman" w:hAnsi="Times New Roman" w:eastAsia="Times New Roman"/>
          <w:b/>
          <w:sz w:val="30"/>
        </w:rPr>
        <w:t>32. PORTFOLIO SUBMISSION TRACKING SHEET</w:t>
      </w:r>
    </w:p>
    <w:p w14:paraId="52DA1FFC">
      <w:pPr>
        <w:keepNext w:val="0"/>
        <w:keepLines w:val="0"/>
        <w:pageBreakBefore w:val="0"/>
        <w:widowControl/>
        <w:spacing w:before="100" w:after="60" w:line="252" w:lineRule="auto"/>
      </w:pPr>
      <w:r>
        <w:rPr>
          <w:rFonts w:ascii="Times New Roman" w:hAnsi="Times New Roman" w:eastAsia="Times New Roman"/>
          <w:b/>
          <w:sz w:val="24"/>
        </w:rPr>
        <w:t>Portfolio Submission Tracking Sheet</w:t>
      </w:r>
    </w:p>
    <w:p w14:paraId="36221F3F">
      <w:pPr>
        <w:keepNext w:val="0"/>
        <w:keepLines w:val="0"/>
        <w:pageBreakBefore w:val="0"/>
        <w:widowControl/>
        <w:spacing w:before="0" w:after="100" w:line="252" w:lineRule="auto"/>
      </w:pP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Month: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Supervisor: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4"/>
        <w:gridCol w:w="1154"/>
        <w:gridCol w:w="1155"/>
        <w:gridCol w:w="1155"/>
        <w:gridCol w:w="1155"/>
        <w:gridCol w:w="1155"/>
        <w:gridCol w:w="1155"/>
        <w:gridCol w:w="1155"/>
      </w:tblGrid>
      <w:tr w14:paraId="44F3695B">
        <w:trPr>
          <w:jc w:val="center"/>
        </w:trPr>
        <w:tc>
          <w:tcPr>
            <w:tcW w:w="1147" w:type="dxa"/>
            <w:shd w:val="clear" w:color="auto" w:fill="D9EAF7"/>
            <w:tcMar>
              <w:top w:w="35" w:type="dxa"/>
              <w:left w:w="35" w:type="dxa"/>
              <w:bottom w:w="35" w:type="dxa"/>
              <w:right w:w="35" w:type="dxa"/>
            </w:tcMar>
            <w:vAlign w:val="top"/>
          </w:tcPr>
          <w:p w14:paraId="7B5A9CA0">
            <w:pPr>
              <w:keepNext w:val="0"/>
              <w:keepLines w:val="0"/>
              <w:pageBreakBefore w:val="0"/>
              <w:widowControl/>
              <w:spacing w:before="0" w:after="0" w:line="240" w:lineRule="auto"/>
            </w:pPr>
            <w:r>
              <w:rPr>
                <w:rFonts w:ascii="Times New Roman" w:hAnsi="Times New Roman" w:eastAsia="Times New Roman"/>
                <w:b/>
                <w:sz w:val="13"/>
              </w:rPr>
              <w:t>No.</w:t>
            </w:r>
          </w:p>
        </w:tc>
        <w:tc>
          <w:tcPr>
            <w:tcW w:w="1147" w:type="dxa"/>
            <w:shd w:val="clear" w:color="auto" w:fill="D9EAF7"/>
            <w:tcMar>
              <w:top w:w="35" w:type="dxa"/>
              <w:left w:w="35" w:type="dxa"/>
              <w:bottom w:w="35" w:type="dxa"/>
              <w:right w:w="35" w:type="dxa"/>
            </w:tcMar>
            <w:vAlign w:val="top"/>
          </w:tcPr>
          <w:p w14:paraId="4D5FBFC8">
            <w:pPr>
              <w:keepNext w:val="0"/>
              <w:keepLines w:val="0"/>
              <w:pageBreakBefore w:val="0"/>
              <w:widowControl/>
              <w:spacing w:before="0" w:after="0" w:line="240" w:lineRule="auto"/>
            </w:pPr>
            <w:r>
              <w:rPr>
                <w:rFonts w:ascii="Times New Roman" w:hAnsi="Times New Roman" w:eastAsia="Times New Roman"/>
                <w:b/>
                <w:sz w:val="13"/>
              </w:rPr>
              <w:t>Student Name</w:t>
            </w:r>
          </w:p>
        </w:tc>
        <w:tc>
          <w:tcPr>
            <w:tcW w:w="1147" w:type="dxa"/>
            <w:shd w:val="clear" w:color="auto" w:fill="D9EAF7"/>
            <w:tcMar>
              <w:top w:w="35" w:type="dxa"/>
              <w:left w:w="35" w:type="dxa"/>
              <w:bottom w:w="35" w:type="dxa"/>
              <w:right w:w="35" w:type="dxa"/>
            </w:tcMar>
            <w:vAlign w:val="top"/>
          </w:tcPr>
          <w:p w14:paraId="16F44550">
            <w:pPr>
              <w:keepNext w:val="0"/>
              <w:keepLines w:val="0"/>
              <w:pageBreakBefore w:val="0"/>
              <w:widowControl/>
              <w:spacing w:before="0" w:after="0" w:line="240" w:lineRule="auto"/>
            </w:pPr>
            <w:r>
              <w:rPr>
                <w:rFonts w:ascii="Times New Roman" w:hAnsi="Times New Roman" w:eastAsia="Times New Roman"/>
                <w:b/>
                <w:sz w:val="13"/>
              </w:rPr>
              <w:t>Student ID</w:t>
            </w:r>
          </w:p>
        </w:tc>
        <w:tc>
          <w:tcPr>
            <w:tcW w:w="1147" w:type="dxa"/>
            <w:shd w:val="clear" w:color="auto" w:fill="D9EAF7"/>
            <w:tcMar>
              <w:top w:w="35" w:type="dxa"/>
              <w:left w:w="35" w:type="dxa"/>
              <w:bottom w:w="35" w:type="dxa"/>
              <w:right w:w="35" w:type="dxa"/>
            </w:tcMar>
            <w:vAlign w:val="top"/>
          </w:tcPr>
          <w:p w14:paraId="2482129D">
            <w:pPr>
              <w:keepNext w:val="0"/>
              <w:keepLines w:val="0"/>
              <w:pageBreakBefore w:val="0"/>
              <w:widowControl/>
              <w:spacing w:before="0" w:after="0" w:line="240" w:lineRule="auto"/>
            </w:pPr>
            <w:r>
              <w:rPr>
                <w:rFonts w:ascii="Times New Roman" w:hAnsi="Times New Roman" w:eastAsia="Times New Roman"/>
                <w:b/>
                <w:sz w:val="13"/>
              </w:rPr>
              <w:t>Portfolio Item Required</w:t>
            </w:r>
          </w:p>
        </w:tc>
        <w:tc>
          <w:tcPr>
            <w:tcW w:w="1147" w:type="dxa"/>
            <w:shd w:val="clear" w:color="auto" w:fill="D9EAF7"/>
            <w:tcMar>
              <w:top w:w="35" w:type="dxa"/>
              <w:left w:w="35" w:type="dxa"/>
              <w:bottom w:w="35" w:type="dxa"/>
              <w:right w:w="35" w:type="dxa"/>
            </w:tcMar>
            <w:vAlign w:val="top"/>
          </w:tcPr>
          <w:p w14:paraId="77FF275F">
            <w:pPr>
              <w:keepNext w:val="0"/>
              <w:keepLines w:val="0"/>
              <w:pageBreakBefore w:val="0"/>
              <w:widowControl/>
              <w:spacing w:before="0" w:after="0" w:line="240" w:lineRule="auto"/>
            </w:pPr>
            <w:r>
              <w:rPr>
                <w:rFonts w:ascii="Times New Roman" w:hAnsi="Times New Roman" w:eastAsia="Times New Roman"/>
                <w:b/>
                <w:sz w:val="13"/>
              </w:rPr>
              <w:t>Submitted</w:t>
            </w:r>
          </w:p>
        </w:tc>
        <w:tc>
          <w:tcPr>
            <w:tcW w:w="1147" w:type="dxa"/>
            <w:shd w:val="clear" w:color="auto" w:fill="D9EAF7"/>
            <w:tcMar>
              <w:top w:w="35" w:type="dxa"/>
              <w:left w:w="35" w:type="dxa"/>
              <w:bottom w:w="35" w:type="dxa"/>
              <w:right w:w="35" w:type="dxa"/>
            </w:tcMar>
            <w:vAlign w:val="top"/>
          </w:tcPr>
          <w:p w14:paraId="21BDF08B">
            <w:pPr>
              <w:keepNext w:val="0"/>
              <w:keepLines w:val="0"/>
              <w:pageBreakBefore w:val="0"/>
              <w:widowControl/>
              <w:spacing w:before="0" w:after="0" w:line="240" w:lineRule="auto"/>
            </w:pPr>
            <w:r>
              <w:rPr>
                <w:rFonts w:ascii="Times New Roman" w:hAnsi="Times New Roman" w:eastAsia="Times New Roman"/>
                <w:b/>
                <w:sz w:val="13"/>
              </w:rPr>
              <w:t>Date Submitted</w:t>
            </w:r>
          </w:p>
        </w:tc>
        <w:tc>
          <w:tcPr>
            <w:tcW w:w="1147" w:type="dxa"/>
            <w:shd w:val="clear" w:color="auto" w:fill="D9EAF7"/>
            <w:tcMar>
              <w:top w:w="35" w:type="dxa"/>
              <w:left w:w="35" w:type="dxa"/>
              <w:bottom w:w="35" w:type="dxa"/>
              <w:right w:w="35" w:type="dxa"/>
            </w:tcMar>
            <w:vAlign w:val="top"/>
          </w:tcPr>
          <w:p w14:paraId="725558E1">
            <w:pPr>
              <w:keepNext w:val="0"/>
              <w:keepLines w:val="0"/>
              <w:pageBreakBefore w:val="0"/>
              <w:widowControl/>
              <w:spacing w:before="0" w:after="0" w:line="240" w:lineRule="auto"/>
            </w:pPr>
            <w:r>
              <w:rPr>
                <w:rFonts w:ascii="Times New Roman" w:hAnsi="Times New Roman" w:eastAsia="Times New Roman"/>
                <w:b/>
                <w:sz w:val="13"/>
              </w:rPr>
              <w:t>Quality Rating</w:t>
            </w:r>
          </w:p>
        </w:tc>
        <w:tc>
          <w:tcPr>
            <w:tcW w:w="1147" w:type="dxa"/>
            <w:shd w:val="clear" w:color="auto" w:fill="D9EAF7"/>
            <w:tcMar>
              <w:top w:w="35" w:type="dxa"/>
              <w:left w:w="35" w:type="dxa"/>
              <w:bottom w:w="35" w:type="dxa"/>
              <w:right w:w="35" w:type="dxa"/>
            </w:tcMar>
            <w:vAlign w:val="top"/>
          </w:tcPr>
          <w:p w14:paraId="12BB1258">
            <w:pPr>
              <w:keepNext w:val="0"/>
              <w:keepLines w:val="0"/>
              <w:pageBreakBefore w:val="0"/>
              <w:widowControl/>
              <w:spacing w:before="0" w:after="0" w:line="240" w:lineRule="auto"/>
            </w:pPr>
            <w:r>
              <w:rPr>
                <w:rFonts w:ascii="Times New Roman" w:hAnsi="Times New Roman" w:eastAsia="Times New Roman"/>
                <w:b/>
                <w:sz w:val="13"/>
              </w:rPr>
              <w:t>Correction Needed</w:t>
            </w:r>
          </w:p>
        </w:tc>
        <w:tc>
          <w:tcPr>
            <w:tcW w:w="1147" w:type="dxa"/>
            <w:shd w:val="clear" w:color="auto" w:fill="D9EAF7"/>
            <w:tcMar>
              <w:top w:w="35" w:type="dxa"/>
              <w:left w:w="35" w:type="dxa"/>
              <w:bottom w:w="35" w:type="dxa"/>
              <w:right w:w="35" w:type="dxa"/>
            </w:tcMar>
            <w:vAlign w:val="top"/>
          </w:tcPr>
          <w:p w14:paraId="47F6F1A3">
            <w:pPr>
              <w:keepNext w:val="0"/>
              <w:keepLines w:val="0"/>
              <w:pageBreakBefore w:val="0"/>
              <w:widowControl/>
              <w:spacing w:before="0" w:after="0" w:line="240" w:lineRule="auto"/>
            </w:pPr>
            <w:r>
              <w:rPr>
                <w:rFonts w:ascii="Times New Roman" w:hAnsi="Times New Roman" w:eastAsia="Times New Roman"/>
                <w:b/>
                <w:sz w:val="13"/>
              </w:rPr>
              <w:t>Cleared</w:t>
            </w:r>
          </w:p>
        </w:tc>
      </w:tr>
      <w:tr w14:paraId="74713DC1">
        <w:trPr>
          <w:jc w:val="center"/>
        </w:trPr>
        <w:tc>
          <w:tcPr>
            <w:tcW w:w="1147" w:type="dxa"/>
            <w:tcMar>
              <w:top w:w="35" w:type="dxa"/>
              <w:left w:w="35" w:type="dxa"/>
              <w:bottom w:w="35" w:type="dxa"/>
              <w:right w:w="35" w:type="dxa"/>
            </w:tcMar>
            <w:vAlign w:val="top"/>
          </w:tcPr>
          <w:p w14:paraId="36AB158C">
            <w:pPr>
              <w:keepNext w:val="0"/>
              <w:keepLines w:val="0"/>
              <w:pageBreakBefore w:val="0"/>
              <w:widowControl/>
              <w:spacing w:before="0" w:after="0" w:line="240" w:lineRule="auto"/>
            </w:pPr>
            <w:r>
              <w:rPr>
                <w:rFonts w:ascii="Times New Roman" w:hAnsi="Times New Roman" w:eastAsia="Times New Roman"/>
                <w:b w:val="0"/>
                <w:sz w:val="13"/>
              </w:rPr>
              <w:t>1</w:t>
            </w:r>
          </w:p>
        </w:tc>
        <w:tc>
          <w:tcPr>
            <w:tcW w:w="1147" w:type="dxa"/>
            <w:tcMar>
              <w:top w:w="35" w:type="dxa"/>
              <w:left w:w="35" w:type="dxa"/>
              <w:bottom w:w="35" w:type="dxa"/>
              <w:right w:w="35" w:type="dxa"/>
            </w:tcMar>
            <w:vAlign w:val="top"/>
          </w:tcPr>
          <w:p w14:paraId="2A5F585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BB82A0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1025043">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3CD945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0D7B7F4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38372214">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199D5D14">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74B111C2">
            <w:pPr>
              <w:keepNext w:val="0"/>
              <w:keepLines w:val="0"/>
              <w:pageBreakBefore w:val="0"/>
              <w:widowControl/>
              <w:spacing w:before="0" w:after="0" w:line="240" w:lineRule="auto"/>
            </w:pPr>
            <w:r>
              <w:rPr>
                <w:rFonts w:ascii="Times New Roman" w:hAnsi="Times New Roman" w:eastAsia="Times New Roman"/>
                <w:b w:val="0"/>
                <w:sz w:val="13"/>
              </w:rPr>
              <w:t>Yes / No</w:t>
            </w:r>
          </w:p>
        </w:tc>
      </w:tr>
      <w:tr w14:paraId="2A6C5B1C">
        <w:trPr>
          <w:jc w:val="center"/>
        </w:trPr>
        <w:tc>
          <w:tcPr>
            <w:tcW w:w="1147" w:type="dxa"/>
            <w:tcMar>
              <w:top w:w="35" w:type="dxa"/>
              <w:left w:w="35" w:type="dxa"/>
              <w:bottom w:w="35" w:type="dxa"/>
              <w:right w:w="35" w:type="dxa"/>
            </w:tcMar>
            <w:vAlign w:val="top"/>
          </w:tcPr>
          <w:p w14:paraId="79BDB65F">
            <w:pPr>
              <w:keepNext w:val="0"/>
              <w:keepLines w:val="0"/>
              <w:pageBreakBefore w:val="0"/>
              <w:widowControl/>
              <w:spacing w:before="0" w:after="0" w:line="240" w:lineRule="auto"/>
            </w:pPr>
            <w:r>
              <w:rPr>
                <w:rFonts w:ascii="Times New Roman" w:hAnsi="Times New Roman" w:eastAsia="Times New Roman"/>
                <w:b w:val="0"/>
                <w:sz w:val="13"/>
              </w:rPr>
              <w:t>2</w:t>
            </w:r>
          </w:p>
        </w:tc>
        <w:tc>
          <w:tcPr>
            <w:tcW w:w="1147" w:type="dxa"/>
            <w:tcMar>
              <w:top w:w="35" w:type="dxa"/>
              <w:left w:w="35" w:type="dxa"/>
              <w:bottom w:w="35" w:type="dxa"/>
              <w:right w:w="35" w:type="dxa"/>
            </w:tcMar>
            <w:vAlign w:val="top"/>
          </w:tcPr>
          <w:p w14:paraId="638F6C0C">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15677A7">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94369B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704156A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1D0975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1D79DA04">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67D422D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74E71616">
            <w:pPr>
              <w:keepNext w:val="0"/>
              <w:keepLines w:val="0"/>
              <w:pageBreakBefore w:val="0"/>
              <w:widowControl/>
              <w:spacing w:before="0" w:after="0" w:line="240" w:lineRule="auto"/>
            </w:pPr>
            <w:r>
              <w:rPr>
                <w:rFonts w:ascii="Times New Roman" w:hAnsi="Times New Roman" w:eastAsia="Times New Roman"/>
                <w:b w:val="0"/>
                <w:sz w:val="13"/>
              </w:rPr>
              <w:t>Yes / No</w:t>
            </w:r>
          </w:p>
        </w:tc>
      </w:tr>
      <w:tr w14:paraId="37BE785C">
        <w:trPr>
          <w:jc w:val="center"/>
        </w:trPr>
        <w:tc>
          <w:tcPr>
            <w:tcW w:w="1147" w:type="dxa"/>
            <w:tcMar>
              <w:top w:w="35" w:type="dxa"/>
              <w:left w:w="35" w:type="dxa"/>
              <w:bottom w:w="35" w:type="dxa"/>
              <w:right w:w="35" w:type="dxa"/>
            </w:tcMar>
            <w:vAlign w:val="top"/>
          </w:tcPr>
          <w:p w14:paraId="425E8865">
            <w:pPr>
              <w:keepNext w:val="0"/>
              <w:keepLines w:val="0"/>
              <w:pageBreakBefore w:val="0"/>
              <w:widowControl/>
              <w:spacing w:before="0" w:after="0" w:line="240" w:lineRule="auto"/>
            </w:pPr>
            <w:r>
              <w:rPr>
                <w:rFonts w:ascii="Times New Roman" w:hAnsi="Times New Roman" w:eastAsia="Times New Roman"/>
                <w:b w:val="0"/>
                <w:sz w:val="13"/>
              </w:rPr>
              <w:t>3</w:t>
            </w:r>
          </w:p>
        </w:tc>
        <w:tc>
          <w:tcPr>
            <w:tcW w:w="1147" w:type="dxa"/>
            <w:tcMar>
              <w:top w:w="35" w:type="dxa"/>
              <w:left w:w="35" w:type="dxa"/>
              <w:bottom w:w="35" w:type="dxa"/>
              <w:right w:w="35" w:type="dxa"/>
            </w:tcMar>
            <w:vAlign w:val="top"/>
          </w:tcPr>
          <w:p w14:paraId="0901108B">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ABAFB2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2B3A619">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4F8831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66996731">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58810092">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7DAE6A8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4A9840CC">
            <w:pPr>
              <w:keepNext w:val="0"/>
              <w:keepLines w:val="0"/>
              <w:pageBreakBefore w:val="0"/>
              <w:widowControl/>
              <w:spacing w:before="0" w:after="0" w:line="240" w:lineRule="auto"/>
            </w:pPr>
            <w:r>
              <w:rPr>
                <w:rFonts w:ascii="Times New Roman" w:hAnsi="Times New Roman" w:eastAsia="Times New Roman"/>
                <w:b w:val="0"/>
                <w:sz w:val="13"/>
              </w:rPr>
              <w:t>Yes / No</w:t>
            </w:r>
          </w:p>
        </w:tc>
      </w:tr>
      <w:tr w14:paraId="43462230">
        <w:trPr>
          <w:jc w:val="center"/>
        </w:trPr>
        <w:tc>
          <w:tcPr>
            <w:tcW w:w="1147" w:type="dxa"/>
            <w:tcMar>
              <w:top w:w="35" w:type="dxa"/>
              <w:left w:w="35" w:type="dxa"/>
              <w:bottom w:w="35" w:type="dxa"/>
              <w:right w:w="35" w:type="dxa"/>
            </w:tcMar>
            <w:vAlign w:val="top"/>
          </w:tcPr>
          <w:p w14:paraId="586AE3B1">
            <w:pPr>
              <w:keepNext w:val="0"/>
              <w:keepLines w:val="0"/>
              <w:pageBreakBefore w:val="0"/>
              <w:widowControl/>
              <w:spacing w:before="0" w:after="0" w:line="240" w:lineRule="auto"/>
            </w:pPr>
            <w:r>
              <w:rPr>
                <w:rFonts w:ascii="Times New Roman" w:hAnsi="Times New Roman" w:eastAsia="Times New Roman"/>
                <w:b w:val="0"/>
                <w:sz w:val="13"/>
              </w:rPr>
              <w:t>4</w:t>
            </w:r>
          </w:p>
        </w:tc>
        <w:tc>
          <w:tcPr>
            <w:tcW w:w="1147" w:type="dxa"/>
            <w:tcMar>
              <w:top w:w="35" w:type="dxa"/>
              <w:left w:w="35" w:type="dxa"/>
              <w:bottom w:w="35" w:type="dxa"/>
              <w:right w:w="35" w:type="dxa"/>
            </w:tcMar>
            <w:vAlign w:val="top"/>
          </w:tcPr>
          <w:p w14:paraId="0F5740C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2327953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62AB036">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643D794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D0F80F5">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23D1B2D">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68F8693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56EA6DB6">
            <w:pPr>
              <w:keepNext w:val="0"/>
              <w:keepLines w:val="0"/>
              <w:pageBreakBefore w:val="0"/>
              <w:widowControl/>
              <w:spacing w:before="0" w:after="0" w:line="240" w:lineRule="auto"/>
            </w:pPr>
            <w:r>
              <w:rPr>
                <w:rFonts w:ascii="Times New Roman" w:hAnsi="Times New Roman" w:eastAsia="Times New Roman"/>
                <w:b w:val="0"/>
                <w:sz w:val="13"/>
              </w:rPr>
              <w:t>Yes / No</w:t>
            </w:r>
          </w:p>
        </w:tc>
      </w:tr>
      <w:tr w14:paraId="5A29CC43">
        <w:trPr>
          <w:jc w:val="center"/>
        </w:trPr>
        <w:tc>
          <w:tcPr>
            <w:tcW w:w="1147" w:type="dxa"/>
            <w:tcMar>
              <w:top w:w="35" w:type="dxa"/>
              <w:left w:w="35" w:type="dxa"/>
              <w:bottom w:w="35" w:type="dxa"/>
              <w:right w:w="35" w:type="dxa"/>
            </w:tcMar>
            <w:vAlign w:val="top"/>
          </w:tcPr>
          <w:p w14:paraId="4F01B5E7">
            <w:pPr>
              <w:keepNext w:val="0"/>
              <w:keepLines w:val="0"/>
              <w:pageBreakBefore w:val="0"/>
              <w:widowControl/>
              <w:spacing w:before="0" w:after="0" w:line="240" w:lineRule="auto"/>
            </w:pPr>
            <w:r>
              <w:rPr>
                <w:rFonts w:ascii="Times New Roman" w:hAnsi="Times New Roman" w:eastAsia="Times New Roman"/>
                <w:b w:val="0"/>
                <w:sz w:val="13"/>
              </w:rPr>
              <w:t>5</w:t>
            </w:r>
          </w:p>
        </w:tc>
        <w:tc>
          <w:tcPr>
            <w:tcW w:w="1147" w:type="dxa"/>
            <w:tcMar>
              <w:top w:w="35" w:type="dxa"/>
              <w:left w:w="35" w:type="dxa"/>
              <w:bottom w:w="35" w:type="dxa"/>
              <w:right w:w="35" w:type="dxa"/>
            </w:tcMar>
            <w:vAlign w:val="top"/>
          </w:tcPr>
          <w:p w14:paraId="21DE186D">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C261A3F">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C28DE2A">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03FF2C6F">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1B07A6B4">
            <w:pPr>
              <w:keepNext w:val="0"/>
              <w:keepLines w:val="0"/>
              <w:pageBreakBefore w:val="0"/>
              <w:widowControl/>
              <w:spacing w:before="0" w:after="0" w:line="240" w:lineRule="auto"/>
            </w:pPr>
          </w:p>
        </w:tc>
        <w:tc>
          <w:tcPr>
            <w:tcW w:w="1147" w:type="dxa"/>
            <w:tcMar>
              <w:top w:w="35" w:type="dxa"/>
              <w:left w:w="35" w:type="dxa"/>
              <w:bottom w:w="35" w:type="dxa"/>
              <w:right w:w="35" w:type="dxa"/>
            </w:tcMar>
            <w:vAlign w:val="top"/>
          </w:tcPr>
          <w:p w14:paraId="481F9B22">
            <w:pPr>
              <w:keepNext w:val="0"/>
              <w:keepLines w:val="0"/>
              <w:pageBreakBefore w:val="0"/>
              <w:widowControl/>
              <w:spacing w:before="0" w:after="0" w:line="240" w:lineRule="auto"/>
            </w:pPr>
            <w:r>
              <w:rPr>
                <w:rFonts w:ascii="Times New Roman" w:hAnsi="Times New Roman" w:eastAsia="Times New Roman"/>
                <w:b w:val="0"/>
                <w:sz w:val="13"/>
              </w:rPr>
              <w:t>E / G / F / W / U</w:t>
            </w:r>
          </w:p>
        </w:tc>
        <w:tc>
          <w:tcPr>
            <w:tcW w:w="1147" w:type="dxa"/>
            <w:tcMar>
              <w:top w:w="35" w:type="dxa"/>
              <w:left w:w="35" w:type="dxa"/>
              <w:bottom w:w="35" w:type="dxa"/>
              <w:right w:w="35" w:type="dxa"/>
            </w:tcMar>
            <w:vAlign w:val="top"/>
          </w:tcPr>
          <w:p w14:paraId="7B6CA878">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147" w:type="dxa"/>
            <w:tcMar>
              <w:top w:w="35" w:type="dxa"/>
              <w:left w:w="35" w:type="dxa"/>
              <w:bottom w:w="35" w:type="dxa"/>
              <w:right w:w="35" w:type="dxa"/>
            </w:tcMar>
            <w:vAlign w:val="top"/>
          </w:tcPr>
          <w:p w14:paraId="298B2477">
            <w:pPr>
              <w:keepNext w:val="0"/>
              <w:keepLines w:val="0"/>
              <w:pageBreakBefore w:val="0"/>
              <w:widowControl/>
              <w:spacing w:before="0" w:after="0" w:line="240" w:lineRule="auto"/>
            </w:pPr>
            <w:r>
              <w:rPr>
                <w:rFonts w:ascii="Times New Roman" w:hAnsi="Times New Roman" w:eastAsia="Times New Roman"/>
                <w:b w:val="0"/>
                <w:sz w:val="13"/>
              </w:rPr>
              <w:t>Yes / No</w:t>
            </w:r>
          </w:p>
        </w:tc>
      </w:tr>
    </w:tbl>
    <w:p w14:paraId="235FEF13">
      <w:pPr>
        <w:keepNext w:val="0"/>
        <w:keepLines w:val="0"/>
        <w:pageBreakBefore w:val="0"/>
        <w:widowControl/>
        <w:spacing w:before="0" w:after="60" w:line="240" w:lineRule="auto"/>
      </w:pPr>
    </w:p>
    <w:p w14:paraId="783119B6">
      <w:pPr>
        <w:keepNext w:val="0"/>
        <w:keepLines w:val="0"/>
        <w:pageBreakBefore w:val="0"/>
        <w:widowControl/>
        <w:spacing w:before="100" w:after="60" w:line="252" w:lineRule="auto"/>
      </w:pPr>
      <w:r>
        <w:rPr>
          <w:rFonts w:ascii="Times New Roman" w:hAnsi="Times New Roman" w:eastAsia="Times New Roman"/>
          <w:b/>
          <w:sz w:val="24"/>
        </w:rPr>
        <w:t>Supervisor Signature: _________________________</w:t>
      </w:r>
    </w:p>
    <w:p w14:paraId="4447045A">
      <w:pPr>
        <w:keepNext w:val="0"/>
        <w:keepLines w:val="0"/>
        <w:pageBreakBefore w:val="0"/>
        <w:widowControl/>
        <w:spacing w:before="0" w:after="40" w:line="240" w:lineRule="auto"/>
      </w:pPr>
    </w:p>
    <w:p w14:paraId="5DD78D32">
      <w:pPr>
        <w:pStyle w:val="2"/>
        <w:keepNext/>
        <w:keepLines w:val="0"/>
        <w:pageBreakBefore w:val="0"/>
        <w:widowControl/>
        <w:spacing w:before="240" w:after="120" w:line="252" w:lineRule="auto"/>
      </w:pPr>
      <w:r>
        <w:rPr>
          <w:rFonts w:ascii="Times New Roman" w:hAnsi="Times New Roman" w:eastAsia="Times New Roman"/>
          <w:b/>
          <w:sz w:val="30"/>
        </w:rPr>
        <w:t>33. LOGBOOK SUBMISSION TRACKING SHEET</w:t>
      </w:r>
    </w:p>
    <w:p w14:paraId="7FAD60C9">
      <w:pPr>
        <w:keepNext w:val="0"/>
        <w:keepLines w:val="0"/>
        <w:pageBreakBefore w:val="0"/>
        <w:widowControl/>
        <w:spacing w:before="100" w:after="60" w:line="252" w:lineRule="auto"/>
      </w:pPr>
      <w:r>
        <w:rPr>
          <w:rFonts w:ascii="Times New Roman" w:hAnsi="Times New Roman" w:eastAsia="Times New Roman"/>
          <w:b/>
          <w:sz w:val="24"/>
        </w:rPr>
        <w:t>Logbook Submission Tracking Sheet</w:t>
      </w:r>
    </w:p>
    <w:p w14:paraId="3D0E2804">
      <w:pPr>
        <w:keepNext w:val="0"/>
        <w:keepLines w:val="0"/>
        <w:pageBreakBefore w:val="0"/>
        <w:widowControl/>
        <w:spacing w:before="0" w:after="100" w:line="252" w:lineRule="auto"/>
      </w:pPr>
      <w:r>
        <w:rPr>
          <w:rFonts w:ascii="Times New Roman" w:hAnsi="Times New Roman" w:eastAsia="Times New Roman"/>
          <w:b w:val="0"/>
          <w:sz w:val="23"/>
        </w:rPr>
        <w:t>Programme Phase: Phase One / Phase Two</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Month: _________________________</w:t>
      </w:r>
      <w:r>
        <w:rPr>
          <w:rFonts w:ascii="Times New Roman" w:hAnsi="Times New Roman" w:eastAsia="Times New Roman"/>
          <w:b w:val="0"/>
          <w:sz w:val="23"/>
        </w:rPr>
        <w:br w:type="textWrapping"/>
      </w:r>
      <w:r>
        <w:rPr>
          <w:rFonts w:ascii="Times New Roman" w:hAnsi="Times New Roman" w:eastAsia="Times New Roman"/>
          <w:b w:val="0"/>
          <w:sz w:val="23"/>
        </w:rPr>
        <w:t>Officer: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039"/>
        <w:gridCol w:w="1039"/>
        <w:gridCol w:w="1039"/>
        <w:gridCol w:w="1039"/>
        <w:gridCol w:w="1039"/>
        <w:gridCol w:w="1039"/>
        <w:gridCol w:w="1039"/>
        <w:gridCol w:w="1040"/>
        <w:gridCol w:w="1040"/>
      </w:tblGrid>
      <w:tr w14:paraId="39055BFF">
        <w:trPr>
          <w:jc w:val="center"/>
        </w:trPr>
        <w:tc>
          <w:tcPr>
            <w:tcW w:w="1032" w:type="dxa"/>
            <w:shd w:val="clear" w:color="auto" w:fill="D9EAF7"/>
            <w:tcMar>
              <w:top w:w="35" w:type="dxa"/>
              <w:left w:w="35" w:type="dxa"/>
              <w:bottom w:w="35" w:type="dxa"/>
              <w:right w:w="35" w:type="dxa"/>
            </w:tcMar>
            <w:vAlign w:val="top"/>
          </w:tcPr>
          <w:p w14:paraId="14BE2502">
            <w:pPr>
              <w:keepNext w:val="0"/>
              <w:keepLines w:val="0"/>
              <w:pageBreakBefore w:val="0"/>
              <w:widowControl/>
              <w:spacing w:before="0" w:after="0" w:line="240" w:lineRule="auto"/>
            </w:pPr>
            <w:r>
              <w:rPr>
                <w:rFonts w:ascii="Times New Roman" w:hAnsi="Times New Roman" w:eastAsia="Times New Roman"/>
                <w:b/>
                <w:sz w:val="13"/>
              </w:rPr>
              <w:t>No.</w:t>
            </w:r>
          </w:p>
        </w:tc>
        <w:tc>
          <w:tcPr>
            <w:tcW w:w="1032" w:type="dxa"/>
            <w:shd w:val="clear" w:color="auto" w:fill="D9EAF7"/>
            <w:tcMar>
              <w:top w:w="35" w:type="dxa"/>
              <w:left w:w="35" w:type="dxa"/>
              <w:bottom w:w="35" w:type="dxa"/>
              <w:right w:w="35" w:type="dxa"/>
            </w:tcMar>
            <w:vAlign w:val="top"/>
          </w:tcPr>
          <w:p w14:paraId="4B9FC9BF">
            <w:pPr>
              <w:keepNext w:val="0"/>
              <w:keepLines w:val="0"/>
              <w:pageBreakBefore w:val="0"/>
              <w:widowControl/>
              <w:spacing w:before="0" w:after="0" w:line="240" w:lineRule="auto"/>
            </w:pPr>
            <w:r>
              <w:rPr>
                <w:rFonts w:ascii="Times New Roman" w:hAnsi="Times New Roman" w:eastAsia="Times New Roman"/>
                <w:b/>
                <w:sz w:val="13"/>
              </w:rPr>
              <w:t>Student Name</w:t>
            </w:r>
          </w:p>
        </w:tc>
        <w:tc>
          <w:tcPr>
            <w:tcW w:w="1032" w:type="dxa"/>
            <w:shd w:val="clear" w:color="auto" w:fill="D9EAF7"/>
            <w:tcMar>
              <w:top w:w="35" w:type="dxa"/>
              <w:left w:w="35" w:type="dxa"/>
              <w:bottom w:w="35" w:type="dxa"/>
              <w:right w:w="35" w:type="dxa"/>
            </w:tcMar>
            <w:vAlign w:val="top"/>
          </w:tcPr>
          <w:p w14:paraId="15E859D2">
            <w:pPr>
              <w:keepNext w:val="0"/>
              <w:keepLines w:val="0"/>
              <w:pageBreakBefore w:val="0"/>
              <w:widowControl/>
              <w:spacing w:before="0" w:after="0" w:line="240" w:lineRule="auto"/>
            </w:pPr>
            <w:r>
              <w:rPr>
                <w:rFonts w:ascii="Times New Roman" w:hAnsi="Times New Roman" w:eastAsia="Times New Roman"/>
                <w:b/>
                <w:sz w:val="13"/>
              </w:rPr>
              <w:t>Student ID</w:t>
            </w:r>
          </w:p>
        </w:tc>
        <w:tc>
          <w:tcPr>
            <w:tcW w:w="1032" w:type="dxa"/>
            <w:shd w:val="clear" w:color="auto" w:fill="D9EAF7"/>
            <w:tcMar>
              <w:top w:w="35" w:type="dxa"/>
              <w:left w:w="35" w:type="dxa"/>
              <w:bottom w:w="35" w:type="dxa"/>
              <w:right w:w="35" w:type="dxa"/>
            </w:tcMar>
            <w:vAlign w:val="top"/>
          </w:tcPr>
          <w:p w14:paraId="5F08E6C3">
            <w:pPr>
              <w:keepNext w:val="0"/>
              <w:keepLines w:val="0"/>
              <w:pageBreakBefore w:val="0"/>
              <w:widowControl/>
              <w:spacing w:before="0" w:after="0" w:line="240" w:lineRule="auto"/>
            </w:pPr>
            <w:r>
              <w:rPr>
                <w:rFonts w:ascii="Times New Roman" w:hAnsi="Times New Roman" w:eastAsia="Times New Roman"/>
                <w:b/>
                <w:sz w:val="13"/>
              </w:rPr>
              <w:t>Logbook Period</w:t>
            </w:r>
          </w:p>
        </w:tc>
        <w:tc>
          <w:tcPr>
            <w:tcW w:w="1032" w:type="dxa"/>
            <w:shd w:val="clear" w:color="auto" w:fill="D9EAF7"/>
            <w:tcMar>
              <w:top w:w="35" w:type="dxa"/>
              <w:left w:w="35" w:type="dxa"/>
              <w:bottom w:w="35" w:type="dxa"/>
              <w:right w:w="35" w:type="dxa"/>
            </w:tcMar>
            <w:vAlign w:val="top"/>
          </w:tcPr>
          <w:p w14:paraId="415C14D9">
            <w:pPr>
              <w:keepNext w:val="0"/>
              <w:keepLines w:val="0"/>
              <w:pageBreakBefore w:val="0"/>
              <w:widowControl/>
              <w:spacing w:before="0" w:after="0" w:line="240" w:lineRule="auto"/>
            </w:pPr>
            <w:r>
              <w:rPr>
                <w:rFonts w:ascii="Times New Roman" w:hAnsi="Times New Roman" w:eastAsia="Times New Roman"/>
                <w:b/>
                <w:sz w:val="13"/>
              </w:rPr>
              <w:t>Submitted</w:t>
            </w:r>
          </w:p>
        </w:tc>
        <w:tc>
          <w:tcPr>
            <w:tcW w:w="1032" w:type="dxa"/>
            <w:shd w:val="clear" w:color="auto" w:fill="D9EAF7"/>
            <w:tcMar>
              <w:top w:w="35" w:type="dxa"/>
              <w:left w:w="35" w:type="dxa"/>
              <w:bottom w:w="35" w:type="dxa"/>
              <w:right w:w="35" w:type="dxa"/>
            </w:tcMar>
            <w:vAlign w:val="top"/>
          </w:tcPr>
          <w:p w14:paraId="78A4A1D8">
            <w:pPr>
              <w:keepNext w:val="0"/>
              <w:keepLines w:val="0"/>
              <w:pageBreakBefore w:val="0"/>
              <w:widowControl/>
              <w:spacing w:before="0" w:after="0" w:line="240" w:lineRule="auto"/>
            </w:pPr>
            <w:r>
              <w:rPr>
                <w:rFonts w:ascii="Times New Roman" w:hAnsi="Times New Roman" w:eastAsia="Times New Roman"/>
                <w:b/>
                <w:sz w:val="13"/>
              </w:rPr>
              <w:t>Date Submitted</w:t>
            </w:r>
          </w:p>
        </w:tc>
        <w:tc>
          <w:tcPr>
            <w:tcW w:w="1032" w:type="dxa"/>
            <w:shd w:val="clear" w:color="auto" w:fill="D9EAF7"/>
            <w:tcMar>
              <w:top w:w="35" w:type="dxa"/>
              <w:left w:w="35" w:type="dxa"/>
              <w:bottom w:w="35" w:type="dxa"/>
              <w:right w:w="35" w:type="dxa"/>
            </w:tcMar>
            <w:vAlign w:val="top"/>
          </w:tcPr>
          <w:p w14:paraId="1EF6A873">
            <w:pPr>
              <w:keepNext w:val="0"/>
              <w:keepLines w:val="0"/>
              <w:pageBreakBefore w:val="0"/>
              <w:widowControl/>
              <w:spacing w:before="0" w:after="0" w:line="240" w:lineRule="auto"/>
            </w:pPr>
            <w:r>
              <w:rPr>
                <w:rFonts w:ascii="Times New Roman" w:hAnsi="Times New Roman" w:eastAsia="Times New Roman"/>
                <w:b/>
                <w:sz w:val="13"/>
              </w:rPr>
              <w:t>Complete</w:t>
            </w:r>
          </w:p>
        </w:tc>
        <w:tc>
          <w:tcPr>
            <w:tcW w:w="1032" w:type="dxa"/>
            <w:shd w:val="clear" w:color="auto" w:fill="D9EAF7"/>
            <w:tcMar>
              <w:top w:w="35" w:type="dxa"/>
              <w:left w:w="35" w:type="dxa"/>
              <w:bottom w:w="35" w:type="dxa"/>
              <w:right w:w="35" w:type="dxa"/>
            </w:tcMar>
            <w:vAlign w:val="top"/>
          </w:tcPr>
          <w:p w14:paraId="1967A744">
            <w:pPr>
              <w:keepNext w:val="0"/>
              <w:keepLines w:val="0"/>
              <w:pageBreakBefore w:val="0"/>
              <w:widowControl/>
              <w:spacing w:before="0" w:after="0" w:line="240" w:lineRule="auto"/>
            </w:pPr>
            <w:r>
              <w:rPr>
                <w:rFonts w:ascii="Times New Roman" w:hAnsi="Times New Roman" w:eastAsia="Times New Roman"/>
                <w:b/>
                <w:sz w:val="13"/>
              </w:rPr>
              <w:t>Supervisor Signed</w:t>
            </w:r>
          </w:p>
        </w:tc>
        <w:tc>
          <w:tcPr>
            <w:tcW w:w="1032" w:type="dxa"/>
            <w:shd w:val="clear" w:color="auto" w:fill="D9EAF7"/>
            <w:tcMar>
              <w:top w:w="35" w:type="dxa"/>
              <w:left w:w="35" w:type="dxa"/>
              <w:bottom w:w="35" w:type="dxa"/>
              <w:right w:w="35" w:type="dxa"/>
            </w:tcMar>
            <w:vAlign w:val="top"/>
          </w:tcPr>
          <w:p w14:paraId="47434C07">
            <w:pPr>
              <w:keepNext w:val="0"/>
              <w:keepLines w:val="0"/>
              <w:pageBreakBefore w:val="0"/>
              <w:widowControl/>
              <w:spacing w:before="0" w:after="0" w:line="240" w:lineRule="auto"/>
            </w:pPr>
            <w:r>
              <w:rPr>
                <w:rFonts w:ascii="Times New Roman" w:hAnsi="Times New Roman" w:eastAsia="Times New Roman"/>
                <w:b/>
                <w:sz w:val="13"/>
              </w:rPr>
              <w:t>Correction Required</w:t>
            </w:r>
          </w:p>
        </w:tc>
        <w:tc>
          <w:tcPr>
            <w:tcW w:w="1032" w:type="dxa"/>
            <w:shd w:val="clear" w:color="auto" w:fill="D9EAF7"/>
            <w:tcMar>
              <w:top w:w="35" w:type="dxa"/>
              <w:left w:w="35" w:type="dxa"/>
              <w:bottom w:w="35" w:type="dxa"/>
              <w:right w:w="35" w:type="dxa"/>
            </w:tcMar>
            <w:vAlign w:val="top"/>
          </w:tcPr>
          <w:p w14:paraId="66009B20">
            <w:pPr>
              <w:keepNext w:val="0"/>
              <w:keepLines w:val="0"/>
              <w:pageBreakBefore w:val="0"/>
              <w:widowControl/>
              <w:spacing w:before="0" w:after="0" w:line="240" w:lineRule="auto"/>
            </w:pPr>
            <w:r>
              <w:rPr>
                <w:rFonts w:ascii="Times New Roman" w:hAnsi="Times New Roman" w:eastAsia="Times New Roman"/>
                <w:b/>
                <w:sz w:val="13"/>
              </w:rPr>
              <w:t>Cleared</w:t>
            </w:r>
          </w:p>
        </w:tc>
      </w:tr>
      <w:tr w14:paraId="4F0536E8">
        <w:trPr>
          <w:jc w:val="center"/>
        </w:trPr>
        <w:tc>
          <w:tcPr>
            <w:tcW w:w="1032" w:type="dxa"/>
            <w:tcMar>
              <w:top w:w="35" w:type="dxa"/>
              <w:left w:w="35" w:type="dxa"/>
              <w:bottom w:w="35" w:type="dxa"/>
              <w:right w:w="35" w:type="dxa"/>
            </w:tcMar>
            <w:vAlign w:val="top"/>
          </w:tcPr>
          <w:p w14:paraId="5A1AE38E">
            <w:pPr>
              <w:keepNext w:val="0"/>
              <w:keepLines w:val="0"/>
              <w:pageBreakBefore w:val="0"/>
              <w:widowControl/>
              <w:spacing w:before="0" w:after="0" w:line="240" w:lineRule="auto"/>
            </w:pPr>
            <w:r>
              <w:rPr>
                <w:rFonts w:ascii="Times New Roman" w:hAnsi="Times New Roman" w:eastAsia="Times New Roman"/>
                <w:b w:val="0"/>
                <w:sz w:val="13"/>
              </w:rPr>
              <w:t>1</w:t>
            </w:r>
          </w:p>
        </w:tc>
        <w:tc>
          <w:tcPr>
            <w:tcW w:w="1032" w:type="dxa"/>
            <w:tcMar>
              <w:top w:w="35" w:type="dxa"/>
              <w:left w:w="35" w:type="dxa"/>
              <w:bottom w:w="35" w:type="dxa"/>
              <w:right w:w="35" w:type="dxa"/>
            </w:tcMar>
            <w:vAlign w:val="top"/>
          </w:tcPr>
          <w:p w14:paraId="762AB46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23FA37A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42CB838">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4CCB5A7">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34986227">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E54A28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4EC16EE2">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12E7423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11168F59">
            <w:pPr>
              <w:keepNext w:val="0"/>
              <w:keepLines w:val="0"/>
              <w:pageBreakBefore w:val="0"/>
              <w:widowControl/>
              <w:spacing w:before="0" w:after="0" w:line="240" w:lineRule="auto"/>
            </w:pPr>
            <w:r>
              <w:rPr>
                <w:rFonts w:ascii="Times New Roman" w:hAnsi="Times New Roman" w:eastAsia="Times New Roman"/>
                <w:b w:val="0"/>
                <w:sz w:val="13"/>
              </w:rPr>
              <w:t>Yes / No</w:t>
            </w:r>
          </w:p>
        </w:tc>
      </w:tr>
      <w:tr w14:paraId="4E134BC7">
        <w:trPr>
          <w:jc w:val="center"/>
        </w:trPr>
        <w:tc>
          <w:tcPr>
            <w:tcW w:w="1032" w:type="dxa"/>
            <w:tcMar>
              <w:top w:w="35" w:type="dxa"/>
              <w:left w:w="35" w:type="dxa"/>
              <w:bottom w:w="35" w:type="dxa"/>
              <w:right w:w="35" w:type="dxa"/>
            </w:tcMar>
            <w:vAlign w:val="top"/>
          </w:tcPr>
          <w:p w14:paraId="39D8BE56">
            <w:pPr>
              <w:keepNext w:val="0"/>
              <w:keepLines w:val="0"/>
              <w:pageBreakBefore w:val="0"/>
              <w:widowControl/>
              <w:spacing w:before="0" w:after="0" w:line="240" w:lineRule="auto"/>
            </w:pPr>
            <w:r>
              <w:rPr>
                <w:rFonts w:ascii="Times New Roman" w:hAnsi="Times New Roman" w:eastAsia="Times New Roman"/>
                <w:b w:val="0"/>
                <w:sz w:val="13"/>
              </w:rPr>
              <w:t>2</w:t>
            </w:r>
          </w:p>
        </w:tc>
        <w:tc>
          <w:tcPr>
            <w:tcW w:w="1032" w:type="dxa"/>
            <w:tcMar>
              <w:top w:w="35" w:type="dxa"/>
              <w:left w:w="35" w:type="dxa"/>
              <w:bottom w:w="35" w:type="dxa"/>
              <w:right w:w="35" w:type="dxa"/>
            </w:tcMar>
            <w:vAlign w:val="top"/>
          </w:tcPr>
          <w:p w14:paraId="4A9CFCF5">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789ABBA">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37BB69A">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925F5A0">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0D53CBB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F85816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244D565E">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78EC9EC6">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32FD8B74">
            <w:pPr>
              <w:keepNext w:val="0"/>
              <w:keepLines w:val="0"/>
              <w:pageBreakBefore w:val="0"/>
              <w:widowControl/>
              <w:spacing w:before="0" w:after="0" w:line="240" w:lineRule="auto"/>
            </w:pPr>
            <w:r>
              <w:rPr>
                <w:rFonts w:ascii="Times New Roman" w:hAnsi="Times New Roman" w:eastAsia="Times New Roman"/>
                <w:b w:val="0"/>
                <w:sz w:val="13"/>
              </w:rPr>
              <w:t>Yes / No</w:t>
            </w:r>
          </w:p>
        </w:tc>
      </w:tr>
      <w:tr w14:paraId="41142758">
        <w:trPr>
          <w:jc w:val="center"/>
        </w:trPr>
        <w:tc>
          <w:tcPr>
            <w:tcW w:w="1032" w:type="dxa"/>
            <w:tcMar>
              <w:top w:w="35" w:type="dxa"/>
              <w:left w:w="35" w:type="dxa"/>
              <w:bottom w:w="35" w:type="dxa"/>
              <w:right w:w="35" w:type="dxa"/>
            </w:tcMar>
            <w:vAlign w:val="top"/>
          </w:tcPr>
          <w:p w14:paraId="0277269C">
            <w:pPr>
              <w:keepNext w:val="0"/>
              <w:keepLines w:val="0"/>
              <w:pageBreakBefore w:val="0"/>
              <w:widowControl/>
              <w:spacing w:before="0" w:after="0" w:line="240" w:lineRule="auto"/>
            </w:pPr>
            <w:r>
              <w:rPr>
                <w:rFonts w:ascii="Times New Roman" w:hAnsi="Times New Roman" w:eastAsia="Times New Roman"/>
                <w:b w:val="0"/>
                <w:sz w:val="13"/>
              </w:rPr>
              <w:t>3</w:t>
            </w:r>
          </w:p>
        </w:tc>
        <w:tc>
          <w:tcPr>
            <w:tcW w:w="1032" w:type="dxa"/>
            <w:tcMar>
              <w:top w:w="35" w:type="dxa"/>
              <w:left w:w="35" w:type="dxa"/>
              <w:bottom w:w="35" w:type="dxa"/>
              <w:right w:w="35" w:type="dxa"/>
            </w:tcMar>
            <w:vAlign w:val="top"/>
          </w:tcPr>
          <w:p w14:paraId="4C1A823D">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DB0C208">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73C75069">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0033B5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675BC22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3235291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7E6C88F3">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62384715">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61804EBF">
            <w:pPr>
              <w:keepNext w:val="0"/>
              <w:keepLines w:val="0"/>
              <w:pageBreakBefore w:val="0"/>
              <w:widowControl/>
              <w:spacing w:before="0" w:after="0" w:line="240" w:lineRule="auto"/>
            </w:pPr>
            <w:r>
              <w:rPr>
                <w:rFonts w:ascii="Times New Roman" w:hAnsi="Times New Roman" w:eastAsia="Times New Roman"/>
                <w:b w:val="0"/>
                <w:sz w:val="13"/>
              </w:rPr>
              <w:t>Yes / No</w:t>
            </w:r>
          </w:p>
        </w:tc>
      </w:tr>
      <w:tr w14:paraId="174BE43B">
        <w:trPr>
          <w:jc w:val="center"/>
        </w:trPr>
        <w:tc>
          <w:tcPr>
            <w:tcW w:w="1032" w:type="dxa"/>
            <w:tcMar>
              <w:top w:w="35" w:type="dxa"/>
              <w:left w:w="35" w:type="dxa"/>
              <w:bottom w:w="35" w:type="dxa"/>
              <w:right w:w="35" w:type="dxa"/>
            </w:tcMar>
            <w:vAlign w:val="top"/>
          </w:tcPr>
          <w:p w14:paraId="4D88D5AE">
            <w:pPr>
              <w:keepNext w:val="0"/>
              <w:keepLines w:val="0"/>
              <w:pageBreakBefore w:val="0"/>
              <w:widowControl/>
              <w:spacing w:before="0" w:after="0" w:line="240" w:lineRule="auto"/>
            </w:pPr>
            <w:r>
              <w:rPr>
                <w:rFonts w:ascii="Times New Roman" w:hAnsi="Times New Roman" w:eastAsia="Times New Roman"/>
                <w:b w:val="0"/>
                <w:sz w:val="13"/>
              </w:rPr>
              <w:t>4</w:t>
            </w:r>
          </w:p>
        </w:tc>
        <w:tc>
          <w:tcPr>
            <w:tcW w:w="1032" w:type="dxa"/>
            <w:tcMar>
              <w:top w:w="35" w:type="dxa"/>
              <w:left w:w="35" w:type="dxa"/>
              <w:bottom w:w="35" w:type="dxa"/>
              <w:right w:w="35" w:type="dxa"/>
            </w:tcMar>
            <w:vAlign w:val="top"/>
          </w:tcPr>
          <w:p w14:paraId="79C6DDE7">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5FAC1E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7E8A651">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D82BD1C">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4FE0F294">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63DA9CA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5C4922DA">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1F805D4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5021EC28">
            <w:pPr>
              <w:keepNext w:val="0"/>
              <w:keepLines w:val="0"/>
              <w:pageBreakBefore w:val="0"/>
              <w:widowControl/>
              <w:spacing w:before="0" w:after="0" w:line="240" w:lineRule="auto"/>
            </w:pPr>
            <w:r>
              <w:rPr>
                <w:rFonts w:ascii="Times New Roman" w:hAnsi="Times New Roman" w:eastAsia="Times New Roman"/>
                <w:b w:val="0"/>
                <w:sz w:val="13"/>
              </w:rPr>
              <w:t>Yes / No</w:t>
            </w:r>
          </w:p>
        </w:tc>
      </w:tr>
      <w:tr w14:paraId="2AAEF66F">
        <w:trPr>
          <w:jc w:val="center"/>
        </w:trPr>
        <w:tc>
          <w:tcPr>
            <w:tcW w:w="1032" w:type="dxa"/>
            <w:tcMar>
              <w:top w:w="35" w:type="dxa"/>
              <w:left w:w="35" w:type="dxa"/>
              <w:bottom w:w="35" w:type="dxa"/>
              <w:right w:w="35" w:type="dxa"/>
            </w:tcMar>
            <w:vAlign w:val="top"/>
          </w:tcPr>
          <w:p w14:paraId="71213428">
            <w:pPr>
              <w:keepNext w:val="0"/>
              <w:keepLines w:val="0"/>
              <w:pageBreakBefore w:val="0"/>
              <w:widowControl/>
              <w:spacing w:before="0" w:after="0" w:line="240" w:lineRule="auto"/>
            </w:pPr>
            <w:r>
              <w:rPr>
                <w:rFonts w:ascii="Times New Roman" w:hAnsi="Times New Roman" w:eastAsia="Times New Roman"/>
                <w:b w:val="0"/>
                <w:sz w:val="13"/>
              </w:rPr>
              <w:t>5</w:t>
            </w:r>
          </w:p>
        </w:tc>
        <w:tc>
          <w:tcPr>
            <w:tcW w:w="1032" w:type="dxa"/>
            <w:tcMar>
              <w:top w:w="35" w:type="dxa"/>
              <w:left w:w="35" w:type="dxa"/>
              <w:bottom w:w="35" w:type="dxa"/>
              <w:right w:w="35" w:type="dxa"/>
            </w:tcMar>
            <w:vAlign w:val="top"/>
          </w:tcPr>
          <w:p w14:paraId="7A5C476A">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43D86577">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092E0B4B">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547BF84D">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26F9B6A9">
            <w:pPr>
              <w:keepNext w:val="0"/>
              <w:keepLines w:val="0"/>
              <w:pageBreakBefore w:val="0"/>
              <w:widowControl/>
              <w:spacing w:before="0" w:after="0" w:line="240" w:lineRule="auto"/>
            </w:pPr>
          </w:p>
        </w:tc>
        <w:tc>
          <w:tcPr>
            <w:tcW w:w="1032" w:type="dxa"/>
            <w:tcMar>
              <w:top w:w="35" w:type="dxa"/>
              <w:left w:w="35" w:type="dxa"/>
              <w:bottom w:w="35" w:type="dxa"/>
              <w:right w:w="35" w:type="dxa"/>
            </w:tcMar>
            <w:vAlign w:val="top"/>
          </w:tcPr>
          <w:p w14:paraId="1A89559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471C2FEB">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0637A289">
            <w:pPr>
              <w:keepNext w:val="0"/>
              <w:keepLines w:val="0"/>
              <w:pageBreakBefore w:val="0"/>
              <w:widowControl/>
              <w:spacing w:before="0" w:after="0" w:line="240" w:lineRule="auto"/>
            </w:pPr>
            <w:r>
              <w:rPr>
                <w:rFonts w:ascii="Times New Roman" w:hAnsi="Times New Roman" w:eastAsia="Times New Roman"/>
                <w:b w:val="0"/>
                <w:sz w:val="13"/>
              </w:rPr>
              <w:t>Yes / No</w:t>
            </w:r>
          </w:p>
        </w:tc>
        <w:tc>
          <w:tcPr>
            <w:tcW w:w="1032" w:type="dxa"/>
            <w:tcMar>
              <w:top w:w="35" w:type="dxa"/>
              <w:left w:w="35" w:type="dxa"/>
              <w:bottom w:w="35" w:type="dxa"/>
              <w:right w:w="35" w:type="dxa"/>
            </w:tcMar>
            <w:vAlign w:val="top"/>
          </w:tcPr>
          <w:p w14:paraId="6F54CA90">
            <w:pPr>
              <w:keepNext w:val="0"/>
              <w:keepLines w:val="0"/>
              <w:pageBreakBefore w:val="0"/>
              <w:widowControl/>
              <w:spacing w:before="0" w:after="0" w:line="240" w:lineRule="auto"/>
            </w:pPr>
            <w:r>
              <w:rPr>
                <w:rFonts w:ascii="Times New Roman" w:hAnsi="Times New Roman" w:eastAsia="Times New Roman"/>
                <w:b w:val="0"/>
                <w:sz w:val="13"/>
              </w:rPr>
              <w:t>Yes / No</w:t>
            </w:r>
          </w:p>
        </w:tc>
      </w:tr>
    </w:tbl>
    <w:p w14:paraId="51284D46">
      <w:pPr>
        <w:keepNext w:val="0"/>
        <w:keepLines w:val="0"/>
        <w:pageBreakBefore w:val="0"/>
        <w:widowControl/>
        <w:spacing w:before="0" w:after="60" w:line="240" w:lineRule="auto"/>
      </w:pPr>
    </w:p>
    <w:p w14:paraId="557E9D6B">
      <w:pPr>
        <w:keepNext w:val="0"/>
        <w:keepLines w:val="0"/>
        <w:pageBreakBefore w:val="0"/>
        <w:widowControl/>
        <w:spacing w:before="100" w:after="60" w:line="252" w:lineRule="auto"/>
      </w:pPr>
      <w:r>
        <w:rPr>
          <w:rFonts w:ascii="Times New Roman" w:hAnsi="Times New Roman" w:eastAsia="Times New Roman"/>
          <w:b/>
          <w:sz w:val="24"/>
        </w:rPr>
        <w:t>Officer Signature: _________________________</w:t>
      </w:r>
    </w:p>
    <w:p w14:paraId="0E411DC9">
      <w:pPr>
        <w:keepNext w:val="0"/>
        <w:keepLines w:val="0"/>
        <w:pageBreakBefore w:val="0"/>
        <w:widowControl/>
        <w:spacing w:before="0" w:after="40" w:line="240" w:lineRule="auto"/>
      </w:pPr>
    </w:p>
    <w:p w14:paraId="180854CB">
      <w:pPr>
        <w:pStyle w:val="2"/>
        <w:keepNext/>
        <w:keepLines w:val="0"/>
        <w:pageBreakBefore w:val="0"/>
        <w:widowControl/>
        <w:spacing w:before="240" w:after="120" w:line="252" w:lineRule="auto"/>
      </w:pPr>
      <w:r>
        <w:rPr>
          <w:rFonts w:ascii="Times New Roman" w:hAnsi="Times New Roman" w:eastAsia="Times New Roman"/>
          <w:b/>
          <w:sz w:val="30"/>
        </w:rPr>
        <w:t>34. COMMUNITY SERVICE PERFORMANCE RECORD</w:t>
      </w:r>
    </w:p>
    <w:p w14:paraId="0350825B">
      <w:pPr>
        <w:keepNext w:val="0"/>
        <w:keepLines w:val="0"/>
        <w:pageBreakBefore w:val="0"/>
        <w:widowControl/>
        <w:spacing w:before="100" w:after="60" w:line="252" w:lineRule="auto"/>
      </w:pPr>
      <w:r>
        <w:rPr>
          <w:rFonts w:ascii="Times New Roman" w:hAnsi="Times New Roman" w:eastAsia="Times New Roman"/>
          <w:b/>
          <w:sz w:val="24"/>
        </w:rPr>
        <w:t>Community Service Performance Record</w:t>
      </w:r>
    </w:p>
    <w:p w14:paraId="68422CA8">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Service Activity: _________________________</w:t>
      </w:r>
      <w:r>
        <w:rPr>
          <w:rFonts w:ascii="Times New Roman" w:hAnsi="Times New Roman" w:eastAsia="Times New Roman"/>
          <w:b w:val="0"/>
          <w:sz w:val="23"/>
        </w:rPr>
        <w:br w:type="textWrapping"/>
      </w:r>
      <w:r>
        <w:rPr>
          <w:rFonts w:ascii="Times New Roman" w:hAnsi="Times New Roman" w:eastAsia="Times New Roman"/>
          <w:b w:val="0"/>
          <w:sz w:val="23"/>
        </w:rPr>
        <w:t>Location: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4"/>
        <w:gridCol w:w="3464"/>
        <w:gridCol w:w="3464"/>
      </w:tblGrid>
      <w:tr w14:paraId="698335AB">
        <w:trPr>
          <w:jc w:val="center"/>
        </w:trPr>
        <w:tc>
          <w:tcPr>
            <w:tcW w:w="3441" w:type="dxa"/>
            <w:shd w:val="clear" w:color="auto" w:fill="D9EAF7"/>
            <w:tcMar>
              <w:top w:w="35" w:type="dxa"/>
              <w:left w:w="35" w:type="dxa"/>
              <w:bottom w:w="35" w:type="dxa"/>
              <w:right w:w="35" w:type="dxa"/>
            </w:tcMar>
            <w:vAlign w:val="top"/>
          </w:tcPr>
          <w:p w14:paraId="53D6D3E9">
            <w:pPr>
              <w:keepNext w:val="0"/>
              <w:keepLines w:val="0"/>
              <w:pageBreakBefore w:val="0"/>
              <w:widowControl/>
              <w:spacing w:before="0" w:after="0" w:line="240" w:lineRule="auto"/>
            </w:pPr>
            <w:r>
              <w:rPr>
                <w:rFonts w:ascii="Times New Roman" w:hAnsi="Times New Roman" w:eastAsia="Times New Roman"/>
                <w:b/>
                <w:sz w:val="19"/>
              </w:rPr>
              <w:t>Performance Area</w:t>
            </w:r>
          </w:p>
        </w:tc>
        <w:tc>
          <w:tcPr>
            <w:tcW w:w="3441" w:type="dxa"/>
            <w:shd w:val="clear" w:color="auto" w:fill="D9EAF7"/>
            <w:tcMar>
              <w:top w:w="35" w:type="dxa"/>
              <w:left w:w="35" w:type="dxa"/>
              <w:bottom w:w="35" w:type="dxa"/>
              <w:right w:w="35" w:type="dxa"/>
            </w:tcMar>
            <w:vAlign w:val="top"/>
          </w:tcPr>
          <w:p w14:paraId="38826BFD">
            <w:pPr>
              <w:keepNext w:val="0"/>
              <w:keepLines w:val="0"/>
              <w:pageBreakBefore w:val="0"/>
              <w:widowControl/>
              <w:spacing w:before="0" w:after="0" w:line="240" w:lineRule="auto"/>
            </w:pPr>
            <w:r>
              <w:rPr>
                <w:rFonts w:ascii="Times New Roman" w:hAnsi="Times New Roman" w:eastAsia="Times New Roman"/>
                <w:b/>
                <w:sz w:val="19"/>
              </w:rPr>
              <w:t>Rating</w:t>
            </w:r>
          </w:p>
        </w:tc>
        <w:tc>
          <w:tcPr>
            <w:tcW w:w="3441" w:type="dxa"/>
            <w:shd w:val="clear" w:color="auto" w:fill="D9EAF7"/>
            <w:tcMar>
              <w:top w:w="35" w:type="dxa"/>
              <w:left w:w="35" w:type="dxa"/>
              <w:bottom w:w="35" w:type="dxa"/>
              <w:right w:w="35" w:type="dxa"/>
            </w:tcMar>
            <w:vAlign w:val="top"/>
          </w:tcPr>
          <w:p w14:paraId="28B06364">
            <w:pPr>
              <w:keepNext w:val="0"/>
              <w:keepLines w:val="0"/>
              <w:pageBreakBefore w:val="0"/>
              <w:widowControl/>
              <w:spacing w:before="0" w:after="0" w:line="240" w:lineRule="auto"/>
            </w:pPr>
            <w:r>
              <w:rPr>
                <w:rFonts w:ascii="Times New Roman" w:hAnsi="Times New Roman" w:eastAsia="Times New Roman"/>
                <w:b/>
                <w:sz w:val="19"/>
              </w:rPr>
              <w:t>Comment</w:t>
            </w:r>
          </w:p>
        </w:tc>
      </w:tr>
      <w:tr w14:paraId="031E886F">
        <w:trPr>
          <w:jc w:val="center"/>
        </w:trPr>
        <w:tc>
          <w:tcPr>
            <w:tcW w:w="3441" w:type="dxa"/>
            <w:tcMar>
              <w:top w:w="35" w:type="dxa"/>
              <w:left w:w="35" w:type="dxa"/>
              <w:bottom w:w="35" w:type="dxa"/>
              <w:right w:w="35" w:type="dxa"/>
            </w:tcMar>
            <w:vAlign w:val="top"/>
          </w:tcPr>
          <w:p w14:paraId="563CA218">
            <w:pPr>
              <w:keepNext w:val="0"/>
              <w:keepLines w:val="0"/>
              <w:pageBreakBefore w:val="0"/>
              <w:widowControl/>
              <w:spacing w:before="0" w:after="0" w:line="240" w:lineRule="auto"/>
            </w:pPr>
            <w:r>
              <w:rPr>
                <w:rFonts w:ascii="Times New Roman" w:hAnsi="Times New Roman" w:eastAsia="Times New Roman"/>
                <w:b w:val="0"/>
                <w:sz w:val="19"/>
              </w:rPr>
              <w:t>Attendance</w:t>
            </w:r>
          </w:p>
        </w:tc>
        <w:tc>
          <w:tcPr>
            <w:tcW w:w="3441" w:type="dxa"/>
            <w:tcMar>
              <w:top w:w="35" w:type="dxa"/>
              <w:left w:w="35" w:type="dxa"/>
              <w:bottom w:w="35" w:type="dxa"/>
              <w:right w:w="35" w:type="dxa"/>
            </w:tcMar>
            <w:vAlign w:val="top"/>
          </w:tcPr>
          <w:p w14:paraId="33759A02">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42536E70">
            <w:pPr>
              <w:keepNext w:val="0"/>
              <w:keepLines w:val="0"/>
              <w:pageBreakBefore w:val="0"/>
              <w:widowControl/>
              <w:spacing w:before="0" w:after="0" w:line="240" w:lineRule="auto"/>
            </w:pPr>
          </w:p>
        </w:tc>
      </w:tr>
      <w:tr w14:paraId="7C7ADDBC">
        <w:trPr>
          <w:jc w:val="center"/>
        </w:trPr>
        <w:tc>
          <w:tcPr>
            <w:tcW w:w="3441" w:type="dxa"/>
            <w:tcMar>
              <w:top w:w="35" w:type="dxa"/>
              <w:left w:w="35" w:type="dxa"/>
              <w:bottom w:w="35" w:type="dxa"/>
              <w:right w:w="35" w:type="dxa"/>
            </w:tcMar>
            <w:vAlign w:val="top"/>
          </w:tcPr>
          <w:p w14:paraId="12C11BD9">
            <w:pPr>
              <w:keepNext w:val="0"/>
              <w:keepLines w:val="0"/>
              <w:pageBreakBefore w:val="0"/>
              <w:widowControl/>
              <w:spacing w:before="0" w:after="0" w:line="240" w:lineRule="auto"/>
            </w:pPr>
            <w:r>
              <w:rPr>
                <w:rFonts w:ascii="Times New Roman" w:hAnsi="Times New Roman" w:eastAsia="Times New Roman"/>
                <w:b w:val="0"/>
                <w:sz w:val="19"/>
              </w:rPr>
              <w:t>Punctuality</w:t>
            </w:r>
          </w:p>
        </w:tc>
        <w:tc>
          <w:tcPr>
            <w:tcW w:w="3441" w:type="dxa"/>
            <w:tcMar>
              <w:top w:w="35" w:type="dxa"/>
              <w:left w:w="35" w:type="dxa"/>
              <w:bottom w:w="35" w:type="dxa"/>
              <w:right w:w="35" w:type="dxa"/>
            </w:tcMar>
            <w:vAlign w:val="top"/>
          </w:tcPr>
          <w:p w14:paraId="3BA0A8E8">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2AFA6915">
            <w:pPr>
              <w:keepNext w:val="0"/>
              <w:keepLines w:val="0"/>
              <w:pageBreakBefore w:val="0"/>
              <w:widowControl/>
              <w:spacing w:before="0" w:after="0" w:line="240" w:lineRule="auto"/>
            </w:pPr>
          </w:p>
        </w:tc>
      </w:tr>
      <w:tr w14:paraId="19107DAE">
        <w:trPr>
          <w:jc w:val="center"/>
        </w:trPr>
        <w:tc>
          <w:tcPr>
            <w:tcW w:w="3441" w:type="dxa"/>
            <w:tcMar>
              <w:top w:w="35" w:type="dxa"/>
              <w:left w:w="35" w:type="dxa"/>
              <w:bottom w:w="35" w:type="dxa"/>
              <w:right w:w="35" w:type="dxa"/>
            </w:tcMar>
            <w:vAlign w:val="top"/>
          </w:tcPr>
          <w:p w14:paraId="496E4CE3">
            <w:pPr>
              <w:keepNext w:val="0"/>
              <w:keepLines w:val="0"/>
              <w:pageBreakBefore w:val="0"/>
              <w:widowControl/>
              <w:spacing w:before="0" w:after="0" w:line="240" w:lineRule="auto"/>
            </w:pPr>
            <w:r>
              <w:rPr>
                <w:rFonts w:ascii="Times New Roman" w:hAnsi="Times New Roman" w:eastAsia="Times New Roman"/>
                <w:b w:val="0"/>
                <w:sz w:val="19"/>
              </w:rPr>
              <w:t>Diligence</w:t>
            </w:r>
          </w:p>
        </w:tc>
        <w:tc>
          <w:tcPr>
            <w:tcW w:w="3441" w:type="dxa"/>
            <w:tcMar>
              <w:top w:w="35" w:type="dxa"/>
              <w:left w:w="35" w:type="dxa"/>
              <w:bottom w:w="35" w:type="dxa"/>
              <w:right w:w="35" w:type="dxa"/>
            </w:tcMar>
            <w:vAlign w:val="top"/>
          </w:tcPr>
          <w:p w14:paraId="2021EDDF">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4FEF7A3C">
            <w:pPr>
              <w:keepNext w:val="0"/>
              <w:keepLines w:val="0"/>
              <w:pageBreakBefore w:val="0"/>
              <w:widowControl/>
              <w:spacing w:before="0" w:after="0" w:line="240" w:lineRule="auto"/>
            </w:pPr>
          </w:p>
        </w:tc>
      </w:tr>
      <w:tr w14:paraId="4DB1D9DC">
        <w:trPr>
          <w:jc w:val="center"/>
        </w:trPr>
        <w:tc>
          <w:tcPr>
            <w:tcW w:w="3441" w:type="dxa"/>
            <w:tcMar>
              <w:top w:w="35" w:type="dxa"/>
              <w:left w:w="35" w:type="dxa"/>
              <w:bottom w:w="35" w:type="dxa"/>
              <w:right w:w="35" w:type="dxa"/>
            </w:tcMar>
            <w:vAlign w:val="top"/>
          </w:tcPr>
          <w:p w14:paraId="60A88F61">
            <w:pPr>
              <w:keepNext w:val="0"/>
              <w:keepLines w:val="0"/>
              <w:pageBreakBefore w:val="0"/>
              <w:widowControl/>
              <w:spacing w:before="0" w:after="0" w:line="240" w:lineRule="auto"/>
            </w:pPr>
            <w:r>
              <w:rPr>
                <w:rFonts w:ascii="Times New Roman" w:hAnsi="Times New Roman" w:eastAsia="Times New Roman"/>
                <w:b w:val="0"/>
                <w:sz w:val="19"/>
              </w:rPr>
              <w:t>Respect for community members</w:t>
            </w:r>
          </w:p>
        </w:tc>
        <w:tc>
          <w:tcPr>
            <w:tcW w:w="3441" w:type="dxa"/>
            <w:tcMar>
              <w:top w:w="35" w:type="dxa"/>
              <w:left w:w="35" w:type="dxa"/>
              <w:bottom w:w="35" w:type="dxa"/>
              <w:right w:w="35" w:type="dxa"/>
            </w:tcMar>
            <w:vAlign w:val="top"/>
          </w:tcPr>
          <w:p w14:paraId="2E40AF28">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68233D6A">
            <w:pPr>
              <w:keepNext w:val="0"/>
              <w:keepLines w:val="0"/>
              <w:pageBreakBefore w:val="0"/>
              <w:widowControl/>
              <w:spacing w:before="0" w:after="0" w:line="240" w:lineRule="auto"/>
            </w:pPr>
          </w:p>
        </w:tc>
      </w:tr>
      <w:tr w14:paraId="692A61CC">
        <w:trPr>
          <w:jc w:val="center"/>
        </w:trPr>
        <w:tc>
          <w:tcPr>
            <w:tcW w:w="3441" w:type="dxa"/>
            <w:tcMar>
              <w:top w:w="35" w:type="dxa"/>
              <w:left w:w="35" w:type="dxa"/>
              <w:bottom w:w="35" w:type="dxa"/>
              <w:right w:w="35" w:type="dxa"/>
            </w:tcMar>
            <w:vAlign w:val="top"/>
          </w:tcPr>
          <w:p w14:paraId="17302093">
            <w:pPr>
              <w:keepNext w:val="0"/>
              <w:keepLines w:val="0"/>
              <w:pageBreakBefore w:val="0"/>
              <w:widowControl/>
              <w:spacing w:before="0" w:after="0" w:line="240" w:lineRule="auto"/>
            </w:pPr>
            <w:r>
              <w:rPr>
                <w:rFonts w:ascii="Times New Roman" w:hAnsi="Times New Roman" w:eastAsia="Times New Roman"/>
                <w:b w:val="0"/>
                <w:sz w:val="19"/>
              </w:rPr>
              <w:t>Teamwork</w:t>
            </w:r>
          </w:p>
        </w:tc>
        <w:tc>
          <w:tcPr>
            <w:tcW w:w="3441" w:type="dxa"/>
            <w:tcMar>
              <w:top w:w="35" w:type="dxa"/>
              <w:left w:w="35" w:type="dxa"/>
              <w:bottom w:w="35" w:type="dxa"/>
              <w:right w:w="35" w:type="dxa"/>
            </w:tcMar>
            <w:vAlign w:val="top"/>
          </w:tcPr>
          <w:p w14:paraId="6FAEF432">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270675D9">
            <w:pPr>
              <w:keepNext w:val="0"/>
              <w:keepLines w:val="0"/>
              <w:pageBreakBefore w:val="0"/>
              <w:widowControl/>
              <w:spacing w:before="0" w:after="0" w:line="240" w:lineRule="auto"/>
            </w:pPr>
          </w:p>
        </w:tc>
      </w:tr>
      <w:tr w14:paraId="493D9438">
        <w:trPr>
          <w:jc w:val="center"/>
        </w:trPr>
        <w:tc>
          <w:tcPr>
            <w:tcW w:w="3441" w:type="dxa"/>
            <w:tcMar>
              <w:top w:w="35" w:type="dxa"/>
              <w:left w:w="35" w:type="dxa"/>
              <w:bottom w:w="35" w:type="dxa"/>
              <w:right w:w="35" w:type="dxa"/>
            </w:tcMar>
            <w:vAlign w:val="top"/>
          </w:tcPr>
          <w:p w14:paraId="7B25C519">
            <w:pPr>
              <w:keepNext w:val="0"/>
              <w:keepLines w:val="0"/>
              <w:pageBreakBefore w:val="0"/>
              <w:widowControl/>
              <w:spacing w:before="0" w:after="0" w:line="240" w:lineRule="auto"/>
            </w:pPr>
            <w:r>
              <w:rPr>
                <w:rFonts w:ascii="Times New Roman" w:hAnsi="Times New Roman" w:eastAsia="Times New Roman"/>
                <w:b w:val="0"/>
                <w:sz w:val="19"/>
              </w:rPr>
              <w:t>Humility</w:t>
            </w:r>
          </w:p>
        </w:tc>
        <w:tc>
          <w:tcPr>
            <w:tcW w:w="3441" w:type="dxa"/>
            <w:tcMar>
              <w:top w:w="35" w:type="dxa"/>
              <w:left w:w="35" w:type="dxa"/>
              <w:bottom w:w="35" w:type="dxa"/>
              <w:right w:w="35" w:type="dxa"/>
            </w:tcMar>
            <w:vAlign w:val="top"/>
          </w:tcPr>
          <w:p w14:paraId="1FB35405">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32652769">
            <w:pPr>
              <w:keepNext w:val="0"/>
              <w:keepLines w:val="0"/>
              <w:pageBreakBefore w:val="0"/>
              <w:widowControl/>
              <w:spacing w:before="0" w:after="0" w:line="240" w:lineRule="auto"/>
            </w:pPr>
          </w:p>
        </w:tc>
      </w:tr>
      <w:tr w14:paraId="17E0C165">
        <w:trPr>
          <w:jc w:val="center"/>
        </w:trPr>
        <w:tc>
          <w:tcPr>
            <w:tcW w:w="3441" w:type="dxa"/>
            <w:tcMar>
              <w:top w:w="35" w:type="dxa"/>
              <w:left w:w="35" w:type="dxa"/>
              <w:bottom w:w="35" w:type="dxa"/>
              <w:right w:w="35" w:type="dxa"/>
            </w:tcMar>
            <w:vAlign w:val="top"/>
          </w:tcPr>
          <w:p w14:paraId="2A77E4FB">
            <w:pPr>
              <w:keepNext w:val="0"/>
              <w:keepLines w:val="0"/>
              <w:pageBreakBefore w:val="0"/>
              <w:widowControl/>
              <w:spacing w:before="0" w:after="0" w:line="240" w:lineRule="auto"/>
            </w:pPr>
            <w:r>
              <w:rPr>
                <w:rFonts w:ascii="Times New Roman" w:hAnsi="Times New Roman" w:eastAsia="Times New Roman"/>
                <w:b w:val="0"/>
                <w:sz w:val="19"/>
              </w:rPr>
              <w:t>Task completion</w:t>
            </w:r>
          </w:p>
        </w:tc>
        <w:tc>
          <w:tcPr>
            <w:tcW w:w="3441" w:type="dxa"/>
            <w:tcMar>
              <w:top w:w="35" w:type="dxa"/>
              <w:left w:w="35" w:type="dxa"/>
              <w:bottom w:w="35" w:type="dxa"/>
              <w:right w:w="35" w:type="dxa"/>
            </w:tcMar>
            <w:vAlign w:val="top"/>
          </w:tcPr>
          <w:p w14:paraId="3ADED5BD">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7E7432EF">
            <w:pPr>
              <w:keepNext w:val="0"/>
              <w:keepLines w:val="0"/>
              <w:pageBreakBefore w:val="0"/>
              <w:widowControl/>
              <w:spacing w:before="0" w:after="0" w:line="240" w:lineRule="auto"/>
            </w:pPr>
          </w:p>
        </w:tc>
      </w:tr>
      <w:tr w14:paraId="34F9B58E">
        <w:trPr>
          <w:jc w:val="center"/>
        </w:trPr>
        <w:tc>
          <w:tcPr>
            <w:tcW w:w="3441" w:type="dxa"/>
            <w:tcMar>
              <w:top w:w="35" w:type="dxa"/>
              <w:left w:w="35" w:type="dxa"/>
              <w:bottom w:w="35" w:type="dxa"/>
              <w:right w:w="35" w:type="dxa"/>
            </w:tcMar>
            <w:vAlign w:val="top"/>
          </w:tcPr>
          <w:p w14:paraId="08D66736">
            <w:pPr>
              <w:keepNext w:val="0"/>
              <w:keepLines w:val="0"/>
              <w:pageBreakBefore w:val="0"/>
              <w:widowControl/>
              <w:spacing w:before="0" w:after="0" w:line="240" w:lineRule="auto"/>
            </w:pPr>
            <w:r>
              <w:rPr>
                <w:rFonts w:ascii="Times New Roman" w:hAnsi="Times New Roman" w:eastAsia="Times New Roman"/>
                <w:b w:val="0"/>
                <w:sz w:val="19"/>
              </w:rPr>
              <w:t>Overall conduct</w:t>
            </w:r>
          </w:p>
        </w:tc>
        <w:tc>
          <w:tcPr>
            <w:tcW w:w="3441" w:type="dxa"/>
            <w:tcMar>
              <w:top w:w="35" w:type="dxa"/>
              <w:left w:w="35" w:type="dxa"/>
              <w:bottom w:w="35" w:type="dxa"/>
              <w:right w:w="35" w:type="dxa"/>
            </w:tcMar>
            <w:vAlign w:val="top"/>
          </w:tcPr>
          <w:p w14:paraId="4EF0645C">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21C40B9A">
            <w:pPr>
              <w:keepNext w:val="0"/>
              <w:keepLines w:val="0"/>
              <w:pageBreakBefore w:val="0"/>
              <w:widowControl/>
              <w:spacing w:before="0" w:after="0" w:line="240" w:lineRule="auto"/>
            </w:pPr>
          </w:p>
        </w:tc>
      </w:tr>
    </w:tbl>
    <w:p w14:paraId="647A5DE6">
      <w:pPr>
        <w:keepNext w:val="0"/>
        <w:keepLines w:val="0"/>
        <w:pageBreakBefore w:val="0"/>
        <w:widowControl/>
        <w:spacing w:before="0" w:after="60" w:line="240" w:lineRule="auto"/>
      </w:pPr>
    </w:p>
    <w:p w14:paraId="6E3B57E4">
      <w:pPr>
        <w:keepNext w:val="0"/>
        <w:keepLines w:val="0"/>
        <w:pageBreakBefore w:val="0"/>
        <w:widowControl/>
        <w:spacing w:before="100" w:after="60" w:line="252" w:lineRule="auto"/>
      </w:pPr>
      <w:r>
        <w:rPr>
          <w:rFonts w:ascii="Times New Roman" w:hAnsi="Times New Roman" w:eastAsia="Times New Roman"/>
          <w:b/>
          <w:sz w:val="24"/>
        </w:rPr>
        <w:t>Community Service Leader Comment:</w:t>
      </w:r>
    </w:p>
    <w:p w14:paraId="3196AA7C">
      <w:pPr>
        <w:keepNext w:val="0"/>
        <w:keepLines w:val="0"/>
        <w:pageBreakBefore w:val="0"/>
        <w:widowControl/>
        <w:spacing w:before="0" w:after="40" w:line="240" w:lineRule="auto"/>
      </w:pPr>
    </w:p>
    <w:p w14:paraId="37E7CBD7">
      <w:pPr>
        <w:keepNext w:val="0"/>
        <w:keepLines w:val="0"/>
        <w:pageBreakBefore w:val="0"/>
        <w:widowControl/>
        <w:spacing w:before="0" w:after="100" w:line="252" w:lineRule="auto"/>
      </w:pPr>
      <w:r>
        <w:rPr>
          <w:rFonts w:ascii="Times New Roman" w:hAnsi="Times New Roman" w:eastAsia="Times New Roman"/>
          <w:b w:val="0"/>
          <w:sz w:val="23"/>
        </w:rPr>
        <w:t>Leader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Community Representative Signature Where Applicable: _________________________</w:t>
      </w:r>
    </w:p>
    <w:p w14:paraId="415A8C21">
      <w:pPr>
        <w:keepNext w:val="0"/>
        <w:keepLines w:val="0"/>
        <w:pageBreakBefore w:val="0"/>
        <w:widowControl/>
        <w:spacing w:before="0" w:after="40" w:line="240" w:lineRule="auto"/>
      </w:pPr>
    </w:p>
    <w:p w14:paraId="2D2B8F35">
      <w:pPr>
        <w:pStyle w:val="2"/>
        <w:keepNext/>
        <w:keepLines w:val="0"/>
        <w:pageBreakBefore w:val="0"/>
        <w:widowControl/>
        <w:spacing w:before="240" w:after="120" w:line="252" w:lineRule="auto"/>
      </w:pPr>
      <w:r>
        <w:rPr>
          <w:rFonts w:ascii="Times New Roman" w:hAnsi="Times New Roman" w:eastAsia="Times New Roman"/>
          <w:b/>
          <w:sz w:val="30"/>
        </w:rPr>
        <w:t>35. INDUSTRIAL ATTACHMENT PERFORMANCE RECORD</w:t>
      </w:r>
    </w:p>
    <w:p w14:paraId="3E1319D6">
      <w:pPr>
        <w:keepNext w:val="0"/>
        <w:keepLines w:val="0"/>
        <w:pageBreakBefore w:val="0"/>
        <w:widowControl/>
        <w:spacing w:before="100" w:after="60" w:line="252" w:lineRule="auto"/>
      </w:pPr>
      <w:r>
        <w:rPr>
          <w:rFonts w:ascii="Times New Roman" w:hAnsi="Times New Roman" w:eastAsia="Times New Roman"/>
          <w:b/>
          <w:sz w:val="24"/>
        </w:rPr>
        <w:t>Industrial Attachment Performance Record</w:t>
      </w:r>
    </w:p>
    <w:p w14:paraId="2AF43933">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Host Organisation: _________________________</w:t>
      </w:r>
      <w:r>
        <w:rPr>
          <w:rFonts w:ascii="Times New Roman" w:hAnsi="Times New Roman" w:eastAsia="Times New Roman"/>
          <w:b w:val="0"/>
          <w:sz w:val="23"/>
        </w:rPr>
        <w:br w:type="textWrapping"/>
      </w:r>
      <w:r>
        <w:rPr>
          <w:rFonts w:ascii="Times New Roman" w:hAnsi="Times New Roman" w:eastAsia="Times New Roman"/>
          <w:b w:val="0"/>
          <w:sz w:val="23"/>
        </w:rPr>
        <w:t>Host Supervisor: _________________________</w:t>
      </w:r>
      <w:r>
        <w:rPr>
          <w:rFonts w:ascii="Times New Roman" w:hAnsi="Times New Roman" w:eastAsia="Times New Roman"/>
          <w:b w:val="0"/>
          <w:sz w:val="23"/>
        </w:rPr>
        <w:br w:type="textWrapping"/>
      </w:r>
      <w:r>
        <w:rPr>
          <w:rFonts w:ascii="Times New Roman" w:hAnsi="Times New Roman" w:eastAsia="Times New Roman"/>
          <w:b w:val="0"/>
          <w:sz w:val="23"/>
        </w:rPr>
        <w:t>Attachment Period: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4"/>
        <w:gridCol w:w="3464"/>
        <w:gridCol w:w="3464"/>
      </w:tblGrid>
      <w:tr w14:paraId="4A3F77C3">
        <w:trPr>
          <w:jc w:val="center"/>
        </w:trPr>
        <w:tc>
          <w:tcPr>
            <w:tcW w:w="3441" w:type="dxa"/>
            <w:shd w:val="clear" w:color="auto" w:fill="D9EAF7"/>
            <w:tcMar>
              <w:top w:w="35" w:type="dxa"/>
              <w:left w:w="35" w:type="dxa"/>
              <w:bottom w:w="35" w:type="dxa"/>
              <w:right w:w="35" w:type="dxa"/>
            </w:tcMar>
            <w:vAlign w:val="top"/>
          </w:tcPr>
          <w:p w14:paraId="6E89A9BF">
            <w:pPr>
              <w:keepNext w:val="0"/>
              <w:keepLines w:val="0"/>
              <w:pageBreakBefore w:val="0"/>
              <w:widowControl/>
              <w:spacing w:before="0" w:after="0" w:line="240" w:lineRule="auto"/>
            </w:pPr>
            <w:r>
              <w:rPr>
                <w:rFonts w:ascii="Times New Roman" w:hAnsi="Times New Roman" w:eastAsia="Times New Roman"/>
                <w:b/>
                <w:sz w:val="19"/>
              </w:rPr>
              <w:t>Performance Area</w:t>
            </w:r>
          </w:p>
        </w:tc>
        <w:tc>
          <w:tcPr>
            <w:tcW w:w="3441" w:type="dxa"/>
            <w:shd w:val="clear" w:color="auto" w:fill="D9EAF7"/>
            <w:tcMar>
              <w:top w:w="35" w:type="dxa"/>
              <w:left w:w="35" w:type="dxa"/>
              <w:bottom w:w="35" w:type="dxa"/>
              <w:right w:w="35" w:type="dxa"/>
            </w:tcMar>
            <w:vAlign w:val="top"/>
          </w:tcPr>
          <w:p w14:paraId="12A04394">
            <w:pPr>
              <w:keepNext w:val="0"/>
              <w:keepLines w:val="0"/>
              <w:pageBreakBefore w:val="0"/>
              <w:widowControl/>
              <w:spacing w:before="0" w:after="0" w:line="240" w:lineRule="auto"/>
            </w:pPr>
            <w:r>
              <w:rPr>
                <w:rFonts w:ascii="Times New Roman" w:hAnsi="Times New Roman" w:eastAsia="Times New Roman"/>
                <w:b/>
                <w:sz w:val="19"/>
              </w:rPr>
              <w:t>Rating</w:t>
            </w:r>
          </w:p>
        </w:tc>
        <w:tc>
          <w:tcPr>
            <w:tcW w:w="3441" w:type="dxa"/>
            <w:shd w:val="clear" w:color="auto" w:fill="D9EAF7"/>
            <w:tcMar>
              <w:top w:w="35" w:type="dxa"/>
              <w:left w:w="35" w:type="dxa"/>
              <w:bottom w:w="35" w:type="dxa"/>
              <w:right w:w="35" w:type="dxa"/>
            </w:tcMar>
            <w:vAlign w:val="top"/>
          </w:tcPr>
          <w:p w14:paraId="04C55954">
            <w:pPr>
              <w:keepNext w:val="0"/>
              <w:keepLines w:val="0"/>
              <w:pageBreakBefore w:val="0"/>
              <w:widowControl/>
              <w:spacing w:before="0" w:after="0" w:line="240" w:lineRule="auto"/>
            </w:pPr>
            <w:r>
              <w:rPr>
                <w:rFonts w:ascii="Times New Roman" w:hAnsi="Times New Roman" w:eastAsia="Times New Roman"/>
                <w:b/>
                <w:sz w:val="19"/>
              </w:rPr>
              <w:t>Host Supervisor Comment</w:t>
            </w:r>
          </w:p>
        </w:tc>
      </w:tr>
      <w:tr w14:paraId="417F1D05">
        <w:trPr>
          <w:jc w:val="center"/>
        </w:trPr>
        <w:tc>
          <w:tcPr>
            <w:tcW w:w="3441" w:type="dxa"/>
            <w:tcMar>
              <w:top w:w="35" w:type="dxa"/>
              <w:left w:w="35" w:type="dxa"/>
              <w:bottom w:w="35" w:type="dxa"/>
              <w:right w:w="35" w:type="dxa"/>
            </w:tcMar>
            <w:vAlign w:val="top"/>
          </w:tcPr>
          <w:p w14:paraId="36887545">
            <w:pPr>
              <w:keepNext w:val="0"/>
              <w:keepLines w:val="0"/>
              <w:pageBreakBefore w:val="0"/>
              <w:widowControl/>
              <w:spacing w:before="0" w:after="0" w:line="240" w:lineRule="auto"/>
            </w:pPr>
            <w:r>
              <w:rPr>
                <w:rFonts w:ascii="Times New Roman" w:hAnsi="Times New Roman" w:eastAsia="Times New Roman"/>
                <w:b w:val="0"/>
                <w:sz w:val="19"/>
              </w:rPr>
              <w:t>Attendance</w:t>
            </w:r>
          </w:p>
        </w:tc>
        <w:tc>
          <w:tcPr>
            <w:tcW w:w="3441" w:type="dxa"/>
            <w:tcMar>
              <w:top w:w="35" w:type="dxa"/>
              <w:left w:w="35" w:type="dxa"/>
              <w:bottom w:w="35" w:type="dxa"/>
              <w:right w:w="35" w:type="dxa"/>
            </w:tcMar>
            <w:vAlign w:val="top"/>
          </w:tcPr>
          <w:p w14:paraId="37306270">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4E4238F6">
            <w:pPr>
              <w:keepNext w:val="0"/>
              <w:keepLines w:val="0"/>
              <w:pageBreakBefore w:val="0"/>
              <w:widowControl/>
              <w:spacing w:before="0" w:after="0" w:line="240" w:lineRule="auto"/>
            </w:pPr>
          </w:p>
        </w:tc>
      </w:tr>
      <w:tr w14:paraId="33ECC906">
        <w:trPr>
          <w:jc w:val="center"/>
        </w:trPr>
        <w:tc>
          <w:tcPr>
            <w:tcW w:w="3441" w:type="dxa"/>
            <w:tcMar>
              <w:top w:w="35" w:type="dxa"/>
              <w:left w:w="35" w:type="dxa"/>
              <w:bottom w:w="35" w:type="dxa"/>
              <w:right w:w="35" w:type="dxa"/>
            </w:tcMar>
            <w:vAlign w:val="top"/>
          </w:tcPr>
          <w:p w14:paraId="6848CF6A">
            <w:pPr>
              <w:keepNext w:val="0"/>
              <w:keepLines w:val="0"/>
              <w:pageBreakBefore w:val="0"/>
              <w:widowControl/>
              <w:spacing w:before="0" w:after="0" w:line="240" w:lineRule="auto"/>
            </w:pPr>
            <w:r>
              <w:rPr>
                <w:rFonts w:ascii="Times New Roman" w:hAnsi="Times New Roman" w:eastAsia="Times New Roman"/>
                <w:b w:val="0"/>
                <w:sz w:val="19"/>
              </w:rPr>
              <w:t>Punctuality</w:t>
            </w:r>
          </w:p>
        </w:tc>
        <w:tc>
          <w:tcPr>
            <w:tcW w:w="3441" w:type="dxa"/>
            <w:tcMar>
              <w:top w:w="35" w:type="dxa"/>
              <w:left w:w="35" w:type="dxa"/>
              <w:bottom w:w="35" w:type="dxa"/>
              <w:right w:w="35" w:type="dxa"/>
            </w:tcMar>
            <w:vAlign w:val="top"/>
          </w:tcPr>
          <w:p w14:paraId="1D8AEAD2">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4773AF3A">
            <w:pPr>
              <w:keepNext w:val="0"/>
              <w:keepLines w:val="0"/>
              <w:pageBreakBefore w:val="0"/>
              <w:widowControl/>
              <w:spacing w:before="0" w:after="0" w:line="240" w:lineRule="auto"/>
            </w:pPr>
          </w:p>
        </w:tc>
      </w:tr>
      <w:tr w14:paraId="7E9C87B7">
        <w:trPr>
          <w:jc w:val="center"/>
        </w:trPr>
        <w:tc>
          <w:tcPr>
            <w:tcW w:w="3441" w:type="dxa"/>
            <w:tcMar>
              <w:top w:w="35" w:type="dxa"/>
              <w:left w:w="35" w:type="dxa"/>
              <w:bottom w:w="35" w:type="dxa"/>
              <w:right w:w="35" w:type="dxa"/>
            </w:tcMar>
            <w:vAlign w:val="top"/>
          </w:tcPr>
          <w:p w14:paraId="2F1CC5DA">
            <w:pPr>
              <w:keepNext w:val="0"/>
              <w:keepLines w:val="0"/>
              <w:pageBreakBefore w:val="0"/>
              <w:widowControl/>
              <w:spacing w:before="0" w:after="0" w:line="240" w:lineRule="auto"/>
            </w:pPr>
            <w:r>
              <w:rPr>
                <w:rFonts w:ascii="Times New Roman" w:hAnsi="Times New Roman" w:eastAsia="Times New Roman"/>
                <w:b w:val="0"/>
                <w:sz w:val="19"/>
              </w:rPr>
              <w:t>Workplace discipline</w:t>
            </w:r>
          </w:p>
        </w:tc>
        <w:tc>
          <w:tcPr>
            <w:tcW w:w="3441" w:type="dxa"/>
            <w:tcMar>
              <w:top w:w="35" w:type="dxa"/>
              <w:left w:w="35" w:type="dxa"/>
              <w:bottom w:w="35" w:type="dxa"/>
              <w:right w:w="35" w:type="dxa"/>
            </w:tcMar>
            <w:vAlign w:val="top"/>
          </w:tcPr>
          <w:p w14:paraId="13FB3B4E">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11B8A615">
            <w:pPr>
              <w:keepNext w:val="0"/>
              <w:keepLines w:val="0"/>
              <w:pageBreakBefore w:val="0"/>
              <w:widowControl/>
              <w:spacing w:before="0" w:after="0" w:line="240" w:lineRule="auto"/>
            </w:pPr>
          </w:p>
        </w:tc>
      </w:tr>
      <w:tr w14:paraId="7AC702BB">
        <w:trPr>
          <w:jc w:val="center"/>
        </w:trPr>
        <w:tc>
          <w:tcPr>
            <w:tcW w:w="3441" w:type="dxa"/>
            <w:tcMar>
              <w:top w:w="35" w:type="dxa"/>
              <w:left w:w="35" w:type="dxa"/>
              <w:bottom w:w="35" w:type="dxa"/>
              <w:right w:w="35" w:type="dxa"/>
            </w:tcMar>
            <w:vAlign w:val="top"/>
          </w:tcPr>
          <w:p w14:paraId="013CC216">
            <w:pPr>
              <w:keepNext w:val="0"/>
              <w:keepLines w:val="0"/>
              <w:pageBreakBefore w:val="0"/>
              <w:widowControl/>
              <w:spacing w:before="0" w:after="0" w:line="240" w:lineRule="auto"/>
            </w:pPr>
            <w:r>
              <w:rPr>
                <w:rFonts w:ascii="Times New Roman" w:hAnsi="Times New Roman" w:eastAsia="Times New Roman"/>
                <w:b w:val="0"/>
                <w:sz w:val="19"/>
              </w:rPr>
              <w:t>Respect for supervisor</w:t>
            </w:r>
          </w:p>
        </w:tc>
        <w:tc>
          <w:tcPr>
            <w:tcW w:w="3441" w:type="dxa"/>
            <w:tcMar>
              <w:top w:w="35" w:type="dxa"/>
              <w:left w:w="35" w:type="dxa"/>
              <w:bottom w:w="35" w:type="dxa"/>
              <w:right w:w="35" w:type="dxa"/>
            </w:tcMar>
            <w:vAlign w:val="top"/>
          </w:tcPr>
          <w:p w14:paraId="00F6F4F6">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6F3B4267">
            <w:pPr>
              <w:keepNext w:val="0"/>
              <w:keepLines w:val="0"/>
              <w:pageBreakBefore w:val="0"/>
              <w:widowControl/>
              <w:spacing w:before="0" w:after="0" w:line="240" w:lineRule="auto"/>
            </w:pPr>
          </w:p>
        </w:tc>
      </w:tr>
      <w:tr w14:paraId="134ACF97">
        <w:trPr>
          <w:jc w:val="center"/>
        </w:trPr>
        <w:tc>
          <w:tcPr>
            <w:tcW w:w="3441" w:type="dxa"/>
            <w:tcMar>
              <w:top w:w="35" w:type="dxa"/>
              <w:left w:w="35" w:type="dxa"/>
              <w:bottom w:w="35" w:type="dxa"/>
              <w:right w:w="35" w:type="dxa"/>
            </w:tcMar>
            <w:vAlign w:val="top"/>
          </w:tcPr>
          <w:p w14:paraId="18518E46">
            <w:pPr>
              <w:keepNext w:val="0"/>
              <w:keepLines w:val="0"/>
              <w:pageBreakBefore w:val="0"/>
              <w:widowControl/>
              <w:spacing w:before="0" w:after="0" w:line="240" w:lineRule="auto"/>
            </w:pPr>
            <w:r>
              <w:rPr>
                <w:rFonts w:ascii="Times New Roman" w:hAnsi="Times New Roman" w:eastAsia="Times New Roman"/>
                <w:b w:val="0"/>
                <w:sz w:val="19"/>
              </w:rPr>
              <w:t>Practical skill application</w:t>
            </w:r>
          </w:p>
        </w:tc>
        <w:tc>
          <w:tcPr>
            <w:tcW w:w="3441" w:type="dxa"/>
            <w:tcMar>
              <w:top w:w="35" w:type="dxa"/>
              <w:left w:w="35" w:type="dxa"/>
              <w:bottom w:w="35" w:type="dxa"/>
              <w:right w:w="35" w:type="dxa"/>
            </w:tcMar>
            <w:vAlign w:val="top"/>
          </w:tcPr>
          <w:p w14:paraId="12746A9D">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7473D4F9">
            <w:pPr>
              <w:keepNext w:val="0"/>
              <w:keepLines w:val="0"/>
              <w:pageBreakBefore w:val="0"/>
              <w:widowControl/>
              <w:spacing w:before="0" w:after="0" w:line="240" w:lineRule="auto"/>
            </w:pPr>
          </w:p>
        </w:tc>
      </w:tr>
      <w:tr w14:paraId="4E12C869">
        <w:trPr>
          <w:jc w:val="center"/>
        </w:trPr>
        <w:tc>
          <w:tcPr>
            <w:tcW w:w="3441" w:type="dxa"/>
            <w:tcMar>
              <w:top w:w="35" w:type="dxa"/>
              <w:left w:w="35" w:type="dxa"/>
              <w:bottom w:w="35" w:type="dxa"/>
              <w:right w:w="35" w:type="dxa"/>
            </w:tcMar>
            <w:vAlign w:val="top"/>
          </w:tcPr>
          <w:p w14:paraId="26200CA4">
            <w:pPr>
              <w:keepNext w:val="0"/>
              <w:keepLines w:val="0"/>
              <w:pageBreakBefore w:val="0"/>
              <w:widowControl/>
              <w:spacing w:before="0" w:after="0" w:line="240" w:lineRule="auto"/>
            </w:pPr>
            <w:r>
              <w:rPr>
                <w:rFonts w:ascii="Times New Roman" w:hAnsi="Times New Roman" w:eastAsia="Times New Roman"/>
                <w:b w:val="0"/>
                <w:sz w:val="19"/>
              </w:rPr>
              <w:t>Safety compliance</w:t>
            </w:r>
          </w:p>
        </w:tc>
        <w:tc>
          <w:tcPr>
            <w:tcW w:w="3441" w:type="dxa"/>
            <w:tcMar>
              <w:top w:w="35" w:type="dxa"/>
              <w:left w:w="35" w:type="dxa"/>
              <w:bottom w:w="35" w:type="dxa"/>
              <w:right w:w="35" w:type="dxa"/>
            </w:tcMar>
            <w:vAlign w:val="top"/>
          </w:tcPr>
          <w:p w14:paraId="75FECA3A">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7EC74210">
            <w:pPr>
              <w:keepNext w:val="0"/>
              <w:keepLines w:val="0"/>
              <w:pageBreakBefore w:val="0"/>
              <w:widowControl/>
              <w:spacing w:before="0" w:after="0" w:line="240" w:lineRule="auto"/>
            </w:pPr>
          </w:p>
        </w:tc>
      </w:tr>
      <w:tr w14:paraId="10FFA385">
        <w:trPr>
          <w:jc w:val="center"/>
        </w:trPr>
        <w:tc>
          <w:tcPr>
            <w:tcW w:w="3441" w:type="dxa"/>
            <w:tcMar>
              <w:top w:w="35" w:type="dxa"/>
              <w:left w:w="35" w:type="dxa"/>
              <w:bottom w:w="35" w:type="dxa"/>
              <w:right w:w="35" w:type="dxa"/>
            </w:tcMar>
            <w:vAlign w:val="top"/>
          </w:tcPr>
          <w:p w14:paraId="6A71B0AB">
            <w:pPr>
              <w:keepNext w:val="0"/>
              <w:keepLines w:val="0"/>
              <w:pageBreakBefore w:val="0"/>
              <w:widowControl/>
              <w:spacing w:before="0" w:after="0" w:line="240" w:lineRule="auto"/>
            </w:pPr>
            <w:r>
              <w:rPr>
                <w:rFonts w:ascii="Times New Roman" w:hAnsi="Times New Roman" w:eastAsia="Times New Roman"/>
                <w:b w:val="0"/>
                <w:sz w:val="19"/>
              </w:rPr>
              <w:t>Teamwork</w:t>
            </w:r>
          </w:p>
        </w:tc>
        <w:tc>
          <w:tcPr>
            <w:tcW w:w="3441" w:type="dxa"/>
            <w:tcMar>
              <w:top w:w="35" w:type="dxa"/>
              <w:left w:w="35" w:type="dxa"/>
              <w:bottom w:w="35" w:type="dxa"/>
              <w:right w:w="35" w:type="dxa"/>
            </w:tcMar>
            <w:vAlign w:val="top"/>
          </w:tcPr>
          <w:p w14:paraId="29ED9FB8">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696B0947">
            <w:pPr>
              <w:keepNext w:val="0"/>
              <w:keepLines w:val="0"/>
              <w:pageBreakBefore w:val="0"/>
              <w:widowControl/>
              <w:spacing w:before="0" w:after="0" w:line="240" w:lineRule="auto"/>
            </w:pPr>
          </w:p>
        </w:tc>
      </w:tr>
      <w:tr w14:paraId="12A0C6B8">
        <w:trPr>
          <w:jc w:val="center"/>
        </w:trPr>
        <w:tc>
          <w:tcPr>
            <w:tcW w:w="3441" w:type="dxa"/>
            <w:tcMar>
              <w:top w:w="35" w:type="dxa"/>
              <w:left w:w="35" w:type="dxa"/>
              <w:bottom w:w="35" w:type="dxa"/>
              <w:right w:w="35" w:type="dxa"/>
            </w:tcMar>
            <w:vAlign w:val="top"/>
          </w:tcPr>
          <w:p w14:paraId="6AB0AEDA">
            <w:pPr>
              <w:keepNext w:val="0"/>
              <w:keepLines w:val="0"/>
              <w:pageBreakBefore w:val="0"/>
              <w:widowControl/>
              <w:spacing w:before="0" w:after="0" w:line="240" w:lineRule="auto"/>
            </w:pPr>
            <w:r>
              <w:rPr>
                <w:rFonts w:ascii="Times New Roman" w:hAnsi="Times New Roman" w:eastAsia="Times New Roman"/>
                <w:b w:val="0"/>
                <w:sz w:val="19"/>
              </w:rPr>
              <w:t>Communication</w:t>
            </w:r>
          </w:p>
        </w:tc>
        <w:tc>
          <w:tcPr>
            <w:tcW w:w="3441" w:type="dxa"/>
            <w:tcMar>
              <w:top w:w="35" w:type="dxa"/>
              <w:left w:w="35" w:type="dxa"/>
              <w:bottom w:w="35" w:type="dxa"/>
              <w:right w:w="35" w:type="dxa"/>
            </w:tcMar>
            <w:vAlign w:val="top"/>
          </w:tcPr>
          <w:p w14:paraId="1887A1D1">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3402CE56">
            <w:pPr>
              <w:keepNext w:val="0"/>
              <w:keepLines w:val="0"/>
              <w:pageBreakBefore w:val="0"/>
              <w:widowControl/>
              <w:spacing w:before="0" w:after="0" w:line="240" w:lineRule="auto"/>
            </w:pPr>
          </w:p>
        </w:tc>
      </w:tr>
      <w:tr w14:paraId="5AD3169C">
        <w:trPr>
          <w:jc w:val="center"/>
        </w:trPr>
        <w:tc>
          <w:tcPr>
            <w:tcW w:w="3441" w:type="dxa"/>
            <w:tcMar>
              <w:top w:w="35" w:type="dxa"/>
              <w:left w:w="35" w:type="dxa"/>
              <w:bottom w:w="35" w:type="dxa"/>
              <w:right w:w="35" w:type="dxa"/>
            </w:tcMar>
            <w:vAlign w:val="top"/>
          </w:tcPr>
          <w:p w14:paraId="6480DE68">
            <w:pPr>
              <w:keepNext w:val="0"/>
              <w:keepLines w:val="0"/>
              <w:pageBreakBefore w:val="0"/>
              <w:widowControl/>
              <w:spacing w:before="0" w:after="0" w:line="240" w:lineRule="auto"/>
            </w:pPr>
            <w:r>
              <w:rPr>
                <w:rFonts w:ascii="Times New Roman" w:hAnsi="Times New Roman" w:eastAsia="Times New Roman"/>
                <w:b w:val="0"/>
                <w:sz w:val="19"/>
              </w:rPr>
              <w:t>Honesty and integrity</w:t>
            </w:r>
          </w:p>
        </w:tc>
        <w:tc>
          <w:tcPr>
            <w:tcW w:w="3441" w:type="dxa"/>
            <w:tcMar>
              <w:top w:w="35" w:type="dxa"/>
              <w:left w:w="35" w:type="dxa"/>
              <w:bottom w:w="35" w:type="dxa"/>
              <w:right w:w="35" w:type="dxa"/>
            </w:tcMar>
            <w:vAlign w:val="top"/>
          </w:tcPr>
          <w:p w14:paraId="67526215">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67DD907C">
            <w:pPr>
              <w:keepNext w:val="0"/>
              <w:keepLines w:val="0"/>
              <w:pageBreakBefore w:val="0"/>
              <w:widowControl/>
              <w:spacing w:before="0" w:after="0" w:line="240" w:lineRule="auto"/>
            </w:pPr>
          </w:p>
        </w:tc>
      </w:tr>
      <w:tr w14:paraId="4DD3AE30">
        <w:trPr>
          <w:jc w:val="center"/>
        </w:trPr>
        <w:tc>
          <w:tcPr>
            <w:tcW w:w="3441" w:type="dxa"/>
            <w:tcMar>
              <w:top w:w="35" w:type="dxa"/>
              <w:left w:w="35" w:type="dxa"/>
              <w:bottom w:w="35" w:type="dxa"/>
              <w:right w:w="35" w:type="dxa"/>
            </w:tcMar>
            <w:vAlign w:val="top"/>
          </w:tcPr>
          <w:p w14:paraId="179A4AB4">
            <w:pPr>
              <w:keepNext w:val="0"/>
              <w:keepLines w:val="0"/>
              <w:pageBreakBefore w:val="0"/>
              <w:widowControl/>
              <w:spacing w:before="0" w:after="0" w:line="240" w:lineRule="auto"/>
            </w:pPr>
            <w:r>
              <w:rPr>
                <w:rFonts w:ascii="Times New Roman" w:hAnsi="Times New Roman" w:eastAsia="Times New Roman"/>
                <w:b w:val="0"/>
                <w:sz w:val="19"/>
              </w:rPr>
              <w:t>Logbook completion</w:t>
            </w:r>
          </w:p>
        </w:tc>
        <w:tc>
          <w:tcPr>
            <w:tcW w:w="3441" w:type="dxa"/>
            <w:tcMar>
              <w:top w:w="35" w:type="dxa"/>
              <w:left w:w="35" w:type="dxa"/>
              <w:bottom w:w="35" w:type="dxa"/>
              <w:right w:w="35" w:type="dxa"/>
            </w:tcMar>
            <w:vAlign w:val="top"/>
          </w:tcPr>
          <w:p w14:paraId="7777667B">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707FFE71">
            <w:pPr>
              <w:keepNext w:val="0"/>
              <w:keepLines w:val="0"/>
              <w:pageBreakBefore w:val="0"/>
              <w:widowControl/>
              <w:spacing w:before="0" w:after="0" w:line="240" w:lineRule="auto"/>
            </w:pPr>
          </w:p>
        </w:tc>
      </w:tr>
      <w:tr w14:paraId="3CB3B5B6">
        <w:trPr>
          <w:jc w:val="center"/>
        </w:trPr>
        <w:tc>
          <w:tcPr>
            <w:tcW w:w="3441" w:type="dxa"/>
            <w:tcMar>
              <w:top w:w="35" w:type="dxa"/>
              <w:left w:w="35" w:type="dxa"/>
              <w:bottom w:w="35" w:type="dxa"/>
              <w:right w:w="35" w:type="dxa"/>
            </w:tcMar>
            <w:vAlign w:val="top"/>
          </w:tcPr>
          <w:p w14:paraId="1B489C71">
            <w:pPr>
              <w:keepNext w:val="0"/>
              <w:keepLines w:val="0"/>
              <w:pageBreakBefore w:val="0"/>
              <w:widowControl/>
              <w:spacing w:before="0" w:after="0" w:line="240" w:lineRule="auto"/>
            </w:pPr>
            <w:r>
              <w:rPr>
                <w:rFonts w:ascii="Times New Roman" w:hAnsi="Times New Roman" w:eastAsia="Times New Roman"/>
                <w:b w:val="0"/>
                <w:sz w:val="19"/>
              </w:rPr>
              <w:t>Overall performance</w:t>
            </w:r>
          </w:p>
        </w:tc>
        <w:tc>
          <w:tcPr>
            <w:tcW w:w="3441" w:type="dxa"/>
            <w:tcMar>
              <w:top w:w="35" w:type="dxa"/>
              <w:left w:w="35" w:type="dxa"/>
              <w:bottom w:w="35" w:type="dxa"/>
              <w:right w:w="35" w:type="dxa"/>
            </w:tcMar>
            <w:vAlign w:val="top"/>
          </w:tcPr>
          <w:p w14:paraId="47274255">
            <w:pPr>
              <w:keepNext w:val="0"/>
              <w:keepLines w:val="0"/>
              <w:pageBreakBefore w:val="0"/>
              <w:widowControl/>
              <w:spacing w:before="0" w:after="0" w:line="240" w:lineRule="auto"/>
            </w:pPr>
            <w:r>
              <w:rPr>
                <w:rFonts w:ascii="Times New Roman" w:hAnsi="Times New Roman" w:eastAsia="Times New Roman"/>
                <w:b w:val="0"/>
                <w:sz w:val="19"/>
              </w:rPr>
              <w:t>E / G / F / W / U</w:t>
            </w:r>
          </w:p>
        </w:tc>
        <w:tc>
          <w:tcPr>
            <w:tcW w:w="3441" w:type="dxa"/>
            <w:tcMar>
              <w:top w:w="35" w:type="dxa"/>
              <w:left w:w="35" w:type="dxa"/>
              <w:bottom w:w="35" w:type="dxa"/>
              <w:right w:w="35" w:type="dxa"/>
            </w:tcMar>
            <w:vAlign w:val="top"/>
          </w:tcPr>
          <w:p w14:paraId="17895E05">
            <w:pPr>
              <w:keepNext w:val="0"/>
              <w:keepLines w:val="0"/>
              <w:pageBreakBefore w:val="0"/>
              <w:widowControl/>
              <w:spacing w:before="0" w:after="0" w:line="240" w:lineRule="auto"/>
            </w:pPr>
          </w:p>
        </w:tc>
      </w:tr>
    </w:tbl>
    <w:p w14:paraId="7DEE8E94">
      <w:pPr>
        <w:keepNext w:val="0"/>
        <w:keepLines w:val="0"/>
        <w:pageBreakBefore w:val="0"/>
        <w:widowControl/>
        <w:spacing w:before="0" w:after="60" w:line="240" w:lineRule="auto"/>
      </w:pPr>
    </w:p>
    <w:p w14:paraId="5A70EB53">
      <w:pPr>
        <w:keepNext w:val="0"/>
        <w:keepLines w:val="0"/>
        <w:pageBreakBefore w:val="0"/>
        <w:widowControl/>
        <w:spacing w:before="100" w:after="60" w:line="252" w:lineRule="auto"/>
      </w:pPr>
      <w:r>
        <w:rPr>
          <w:rFonts w:ascii="Times New Roman" w:hAnsi="Times New Roman" w:eastAsia="Times New Roman"/>
          <w:b/>
          <w:sz w:val="24"/>
        </w:rPr>
        <w:t>Host Supervisor Final Comment</w:t>
      </w:r>
    </w:p>
    <w:p w14:paraId="4EB58B12">
      <w:pPr>
        <w:keepNext w:val="0"/>
        <w:keepLines w:val="0"/>
        <w:pageBreakBefore w:val="0"/>
        <w:widowControl/>
        <w:spacing w:before="0" w:after="40" w:line="240" w:lineRule="auto"/>
      </w:pP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7451DD23">
        <w:trPr>
          <w:jc w:val="center"/>
        </w:trPr>
        <w:tc>
          <w:tcPr>
            <w:tcW w:w="5161" w:type="dxa"/>
            <w:shd w:val="clear" w:color="auto" w:fill="D9EAF7"/>
            <w:tcMar>
              <w:top w:w="35" w:type="dxa"/>
              <w:left w:w="35" w:type="dxa"/>
              <w:bottom w:w="35" w:type="dxa"/>
              <w:right w:w="35" w:type="dxa"/>
            </w:tcMar>
            <w:vAlign w:val="top"/>
          </w:tcPr>
          <w:p w14:paraId="29D69613">
            <w:pPr>
              <w:keepNext w:val="0"/>
              <w:keepLines w:val="0"/>
              <w:pageBreakBefore w:val="0"/>
              <w:widowControl/>
              <w:spacing w:before="0" w:after="0" w:line="240" w:lineRule="auto"/>
            </w:pPr>
            <w:r>
              <w:rPr>
                <w:rFonts w:ascii="Times New Roman" w:hAnsi="Times New Roman" w:eastAsia="Times New Roman"/>
                <w:b/>
                <w:sz w:val="19"/>
              </w:rPr>
              <w:t>Recommendation</w:t>
            </w:r>
          </w:p>
        </w:tc>
        <w:tc>
          <w:tcPr>
            <w:tcW w:w="5161" w:type="dxa"/>
            <w:shd w:val="clear" w:color="auto" w:fill="D9EAF7"/>
            <w:tcMar>
              <w:top w:w="35" w:type="dxa"/>
              <w:left w:w="35" w:type="dxa"/>
              <w:bottom w:w="35" w:type="dxa"/>
              <w:right w:w="35" w:type="dxa"/>
            </w:tcMar>
            <w:vAlign w:val="top"/>
          </w:tcPr>
          <w:p w14:paraId="2324BFBC">
            <w:pPr>
              <w:keepNext w:val="0"/>
              <w:keepLines w:val="0"/>
              <w:pageBreakBefore w:val="0"/>
              <w:widowControl/>
              <w:spacing w:before="0" w:after="0" w:line="240" w:lineRule="auto"/>
            </w:pPr>
            <w:r>
              <w:rPr>
                <w:rFonts w:ascii="Times New Roman" w:hAnsi="Times New Roman" w:eastAsia="Times New Roman"/>
                <w:b/>
                <w:sz w:val="19"/>
              </w:rPr>
              <w:t>Tick</w:t>
            </w:r>
          </w:p>
        </w:tc>
      </w:tr>
      <w:tr w14:paraId="63774511">
        <w:trPr>
          <w:jc w:val="center"/>
        </w:trPr>
        <w:tc>
          <w:tcPr>
            <w:tcW w:w="5161" w:type="dxa"/>
            <w:tcMar>
              <w:top w:w="35" w:type="dxa"/>
              <w:left w:w="35" w:type="dxa"/>
              <w:bottom w:w="35" w:type="dxa"/>
              <w:right w:w="35" w:type="dxa"/>
            </w:tcMar>
            <w:vAlign w:val="top"/>
          </w:tcPr>
          <w:p w14:paraId="7B4B4B88">
            <w:pPr>
              <w:keepNext w:val="0"/>
              <w:keepLines w:val="0"/>
              <w:pageBreakBefore w:val="0"/>
              <w:widowControl/>
              <w:spacing w:before="0" w:after="0" w:line="240" w:lineRule="auto"/>
            </w:pPr>
            <w:r>
              <w:rPr>
                <w:rFonts w:ascii="Times New Roman" w:hAnsi="Times New Roman" w:eastAsia="Times New Roman"/>
                <w:b w:val="0"/>
                <w:sz w:val="19"/>
              </w:rPr>
              <w:t>Excellent trainee</w:t>
            </w:r>
          </w:p>
        </w:tc>
        <w:tc>
          <w:tcPr>
            <w:tcW w:w="5161" w:type="dxa"/>
            <w:tcMar>
              <w:top w:w="35" w:type="dxa"/>
              <w:left w:w="35" w:type="dxa"/>
              <w:bottom w:w="35" w:type="dxa"/>
              <w:right w:w="35" w:type="dxa"/>
            </w:tcMar>
            <w:vAlign w:val="top"/>
          </w:tcPr>
          <w:p w14:paraId="4C0CCDB1">
            <w:pPr>
              <w:keepNext w:val="0"/>
              <w:keepLines w:val="0"/>
              <w:pageBreakBefore w:val="0"/>
              <w:widowControl/>
              <w:spacing w:before="0" w:after="0" w:line="240" w:lineRule="auto"/>
            </w:pPr>
          </w:p>
        </w:tc>
      </w:tr>
      <w:tr w14:paraId="02258246">
        <w:trPr>
          <w:jc w:val="center"/>
        </w:trPr>
        <w:tc>
          <w:tcPr>
            <w:tcW w:w="5161" w:type="dxa"/>
            <w:tcMar>
              <w:top w:w="35" w:type="dxa"/>
              <w:left w:w="35" w:type="dxa"/>
              <w:bottom w:w="35" w:type="dxa"/>
              <w:right w:w="35" w:type="dxa"/>
            </w:tcMar>
            <w:vAlign w:val="top"/>
          </w:tcPr>
          <w:p w14:paraId="2B3E20F0">
            <w:pPr>
              <w:keepNext w:val="0"/>
              <w:keepLines w:val="0"/>
              <w:pageBreakBefore w:val="0"/>
              <w:widowControl/>
              <w:spacing w:before="0" w:after="0" w:line="240" w:lineRule="auto"/>
            </w:pPr>
            <w:r>
              <w:rPr>
                <w:rFonts w:ascii="Times New Roman" w:hAnsi="Times New Roman" w:eastAsia="Times New Roman"/>
                <w:b w:val="0"/>
                <w:sz w:val="19"/>
              </w:rPr>
              <w:t>Good trainee</w:t>
            </w:r>
          </w:p>
        </w:tc>
        <w:tc>
          <w:tcPr>
            <w:tcW w:w="5161" w:type="dxa"/>
            <w:tcMar>
              <w:top w:w="35" w:type="dxa"/>
              <w:left w:w="35" w:type="dxa"/>
              <w:bottom w:w="35" w:type="dxa"/>
              <w:right w:w="35" w:type="dxa"/>
            </w:tcMar>
            <w:vAlign w:val="top"/>
          </w:tcPr>
          <w:p w14:paraId="27BC2C40">
            <w:pPr>
              <w:keepNext w:val="0"/>
              <w:keepLines w:val="0"/>
              <w:pageBreakBefore w:val="0"/>
              <w:widowControl/>
              <w:spacing w:before="0" w:after="0" w:line="240" w:lineRule="auto"/>
            </w:pPr>
          </w:p>
        </w:tc>
      </w:tr>
      <w:tr w14:paraId="68290263">
        <w:trPr>
          <w:jc w:val="center"/>
        </w:trPr>
        <w:tc>
          <w:tcPr>
            <w:tcW w:w="5161" w:type="dxa"/>
            <w:tcMar>
              <w:top w:w="35" w:type="dxa"/>
              <w:left w:w="35" w:type="dxa"/>
              <w:bottom w:w="35" w:type="dxa"/>
              <w:right w:w="35" w:type="dxa"/>
            </w:tcMar>
            <w:vAlign w:val="top"/>
          </w:tcPr>
          <w:p w14:paraId="0E00FE6F">
            <w:pPr>
              <w:keepNext w:val="0"/>
              <w:keepLines w:val="0"/>
              <w:pageBreakBefore w:val="0"/>
              <w:widowControl/>
              <w:spacing w:before="0" w:after="0" w:line="240" w:lineRule="auto"/>
            </w:pPr>
            <w:r>
              <w:rPr>
                <w:rFonts w:ascii="Times New Roman" w:hAnsi="Times New Roman" w:eastAsia="Times New Roman"/>
                <w:b w:val="0"/>
                <w:sz w:val="19"/>
              </w:rPr>
              <w:t>Needs further training</w:t>
            </w:r>
          </w:p>
        </w:tc>
        <w:tc>
          <w:tcPr>
            <w:tcW w:w="5161" w:type="dxa"/>
            <w:tcMar>
              <w:top w:w="35" w:type="dxa"/>
              <w:left w:w="35" w:type="dxa"/>
              <w:bottom w:w="35" w:type="dxa"/>
              <w:right w:w="35" w:type="dxa"/>
            </w:tcMar>
            <w:vAlign w:val="top"/>
          </w:tcPr>
          <w:p w14:paraId="68D23327">
            <w:pPr>
              <w:keepNext w:val="0"/>
              <w:keepLines w:val="0"/>
              <w:pageBreakBefore w:val="0"/>
              <w:widowControl/>
              <w:spacing w:before="0" w:after="0" w:line="240" w:lineRule="auto"/>
            </w:pPr>
          </w:p>
        </w:tc>
      </w:tr>
      <w:tr w14:paraId="27043274">
        <w:trPr>
          <w:jc w:val="center"/>
        </w:trPr>
        <w:tc>
          <w:tcPr>
            <w:tcW w:w="5161" w:type="dxa"/>
            <w:tcMar>
              <w:top w:w="35" w:type="dxa"/>
              <w:left w:w="35" w:type="dxa"/>
              <w:bottom w:w="35" w:type="dxa"/>
              <w:right w:w="35" w:type="dxa"/>
            </w:tcMar>
            <w:vAlign w:val="top"/>
          </w:tcPr>
          <w:p w14:paraId="0F219882">
            <w:pPr>
              <w:keepNext w:val="0"/>
              <w:keepLines w:val="0"/>
              <w:pageBreakBefore w:val="0"/>
              <w:widowControl/>
              <w:spacing w:before="0" w:after="0" w:line="240" w:lineRule="auto"/>
            </w:pPr>
            <w:r>
              <w:rPr>
                <w:rFonts w:ascii="Times New Roman" w:hAnsi="Times New Roman" w:eastAsia="Times New Roman"/>
                <w:b w:val="0"/>
                <w:sz w:val="19"/>
              </w:rPr>
              <w:t>Not recommended without correction</w:t>
            </w:r>
          </w:p>
        </w:tc>
        <w:tc>
          <w:tcPr>
            <w:tcW w:w="5161" w:type="dxa"/>
            <w:tcMar>
              <w:top w:w="35" w:type="dxa"/>
              <w:left w:w="35" w:type="dxa"/>
              <w:bottom w:w="35" w:type="dxa"/>
              <w:right w:w="35" w:type="dxa"/>
            </w:tcMar>
            <w:vAlign w:val="top"/>
          </w:tcPr>
          <w:p w14:paraId="3454589D">
            <w:pPr>
              <w:keepNext w:val="0"/>
              <w:keepLines w:val="0"/>
              <w:pageBreakBefore w:val="0"/>
              <w:widowControl/>
              <w:spacing w:before="0" w:after="0" w:line="240" w:lineRule="auto"/>
            </w:pPr>
          </w:p>
        </w:tc>
      </w:tr>
    </w:tbl>
    <w:p w14:paraId="5B664586">
      <w:pPr>
        <w:keepNext w:val="0"/>
        <w:keepLines w:val="0"/>
        <w:pageBreakBefore w:val="0"/>
        <w:widowControl/>
        <w:spacing w:before="0" w:after="60" w:line="240" w:lineRule="auto"/>
      </w:pPr>
    </w:p>
    <w:p w14:paraId="68DD7184">
      <w:pPr>
        <w:keepNext w:val="0"/>
        <w:keepLines w:val="0"/>
        <w:pageBreakBefore w:val="0"/>
        <w:widowControl/>
        <w:spacing w:before="0" w:after="100" w:line="252" w:lineRule="auto"/>
      </w:pPr>
      <w:r>
        <w:rPr>
          <w:rFonts w:ascii="Times New Roman" w:hAnsi="Times New Roman" w:eastAsia="Times New Roman"/>
          <w:b w:val="0"/>
          <w:sz w:val="23"/>
        </w:rPr>
        <w:t>Host Supervisor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w:t>
      </w:r>
    </w:p>
    <w:p w14:paraId="35B904F6">
      <w:pPr>
        <w:keepNext w:val="0"/>
        <w:keepLines w:val="0"/>
        <w:pageBreakBefore w:val="0"/>
        <w:widowControl/>
        <w:spacing w:before="0" w:after="100" w:line="252" w:lineRule="auto"/>
      </w:pPr>
      <w:r>
        <w:rPr>
          <w:rFonts w:ascii="Times New Roman" w:hAnsi="Times New Roman" w:eastAsia="Times New Roman"/>
          <w:b w:val="0"/>
          <w:sz w:val="23"/>
        </w:rPr>
        <w:t>Academy Attachment Officer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Signature: _________________________</w:t>
      </w:r>
    </w:p>
    <w:p w14:paraId="738F5423">
      <w:pPr>
        <w:keepNext w:val="0"/>
        <w:keepLines w:val="0"/>
        <w:pageBreakBefore w:val="0"/>
        <w:widowControl/>
        <w:spacing w:before="0" w:after="40" w:line="240" w:lineRule="auto"/>
      </w:pPr>
    </w:p>
    <w:p w14:paraId="3A3D6DBB">
      <w:pPr>
        <w:pStyle w:val="2"/>
        <w:keepNext/>
        <w:keepLines w:val="0"/>
        <w:pageBreakBefore w:val="0"/>
        <w:widowControl/>
        <w:spacing w:before="240" w:after="120" w:line="252" w:lineRule="auto"/>
      </w:pPr>
      <w:r>
        <w:rPr>
          <w:rFonts w:ascii="Times New Roman" w:hAnsi="Times New Roman" w:eastAsia="Times New Roman"/>
          <w:b/>
          <w:sz w:val="30"/>
        </w:rPr>
        <w:t>36. GRADUATION ATTENDANCE CLEARANCE FORM</w:t>
      </w:r>
    </w:p>
    <w:p w14:paraId="232FAAE6">
      <w:pPr>
        <w:keepNext w:val="0"/>
        <w:keepLines w:val="0"/>
        <w:pageBreakBefore w:val="0"/>
        <w:widowControl/>
        <w:spacing w:before="100" w:after="60" w:line="252" w:lineRule="auto"/>
      </w:pPr>
      <w:r>
        <w:rPr>
          <w:rFonts w:ascii="Times New Roman" w:hAnsi="Times New Roman" w:eastAsia="Times New Roman"/>
          <w:b/>
          <w:sz w:val="24"/>
        </w:rPr>
        <w:t>Graduation Attendance Clearance Form</w:t>
      </w:r>
    </w:p>
    <w:p w14:paraId="576D2B9A">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Programme Year: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9"/>
        <w:gridCol w:w="2079"/>
      </w:tblGrid>
      <w:tr w14:paraId="385B56FF">
        <w:trPr>
          <w:jc w:val="center"/>
        </w:trPr>
        <w:tc>
          <w:tcPr>
            <w:tcW w:w="2064" w:type="dxa"/>
            <w:shd w:val="clear" w:color="auto" w:fill="D9EAF7"/>
            <w:tcMar>
              <w:top w:w="35" w:type="dxa"/>
              <w:left w:w="35" w:type="dxa"/>
              <w:bottom w:w="35" w:type="dxa"/>
              <w:right w:w="35" w:type="dxa"/>
            </w:tcMar>
            <w:vAlign w:val="top"/>
          </w:tcPr>
          <w:p w14:paraId="77F8EE3E">
            <w:pPr>
              <w:keepNext w:val="0"/>
              <w:keepLines w:val="0"/>
              <w:pageBreakBefore w:val="0"/>
              <w:widowControl/>
              <w:spacing w:before="0" w:after="0" w:line="240" w:lineRule="auto"/>
            </w:pPr>
            <w:r>
              <w:rPr>
                <w:rFonts w:ascii="Times New Roman" w:hAnsi="Times New Roman" w:eastAsia="Times New Roman"/>
                <w:b/>
                <w:sz w:val="17"/>
              </w:rPr>
              <w:t>Attendance Area</w:t>
            </w:r>
          </w:p>
        </w:tc>
        <w:tc>
          <w:tcPr>
            <w:tcW w:w="2064" w:type="dxa"/>
            <w:shd w:val="clear" w:color="auto" w:fill="D9EAF7"/>
            <w:tcMar>
              <w:top w:w="35" w:type="dxa"/>
              <w:left w:w="35" w:type="dxa"/>
              <w:bottom w:w="35" w:type="dxa"/>
              <w:right w:w="35" w:type="dxa"/>
            </w:tcMar>
            <w:vAlign w:val="top"/>
          </w:tcPr>
          <w:p w14:paraId="33DB0252">
            <w:pPr>
              <w:keepNext w:val="0"/>
              <w:keepLines w:val="0"/>
              <w:pageBreakBefore w:val="0"/>
              <w:widowControl/>
              <w:spacing w:before="0" w:after="0" w:line="240" w:lineRule="auto"/>
            </w:pPr>
            <w:r>
              <w:rPr>
                <w:rFonts w:ascii="Times New Roman" w:hAnsi="Times New Roman" w:eastAsia="Times New Roman"/>
                <w:b/>
                <w:sz w:val="17"/>
              </w:rPr>
              <w:t>Required Standard</w:t>
            </w:r>
          </w:p>
        </w:tc>
        <w:tc>
          <w:tcPr>
            <w:tcW w:w="2064" w:type="dxa"/>
            <w:shd w:val="clear" w:color="auto" w:fill="D9EAF7"/>
            <w:tcMar>
              <w:top w:w="35" w:type="dxa"/>
              <w:left w:w="35" w:type="dxa"/>
              <w:bottom w:w="35" w:type="dxa"/>
              <w:right w:w="35" w:type="dxa"/>
            </w:tcMar>
            <w:vAlign w:val="top"/>
          </w:tcPr>
          <w:p w14:paraId="08915E09">
            <w:pPr>
              <w:keepNext w:val="0"/>
              <w:keepLines w:val="0"/>
              <w:pageBreakBefore w:val="0"/>
              <w:widowControl/>
              <w:spacing w:before="0" w:after="0" w:line="240" w:lineRule="auto"/>
            </w:pPr>
            <w:r>
              <w:rPr>
                <w:rFonts w:ascii="Times New Roman" w:hAnsi="Times New Roman" w:eastAsia="Times New Roman"/>
                <w:b/>
                <w:sz w:val="17"/>
              </w:rPr>
              <w:t>Student Record</w:t>
            </w:r>
          </w:p>
        </w:tc>
        <w:tc>
          <w:tcPr>
            <w:tcW w:w="2064" w:type="dxa"/>
            <w:shd w:val="clear" w:color="auto" w:fill="D9EAF7"/>
            <w:tcMar>
              <w:top w:w="35" w:type="dxa"/>
              <w:left w:w="35" w:type="dxa"/>
              <w:bottom w:w="35" w:type="dxa"/>
              <w:right w:w="35" w:type="dxa"/>
            </w:tcMar>
            <w:vAlign w:val="top"/>
          </w:tcPr>
          <w:p w14:paraId="62E585A7">
            <w:pPr>
              <w:keepNext w:val="0"/>
              <w:keepLines w:val="0"/>
              <w:pageBreakBefore w:val="0"/>
              <w:widowControl/>
              <w:spacing w:before="0" w:after="0" w:line="240" w:lineRule="auto"/>
            </w:pPr>
            <w:r>
              <w:rPr>
                <w:rFonts w:ascii="Times New Roman" w:hAnsi="Times New Roman" w:eastAsia="Times New Roman"/>
                <w:b/>
                <w:sz w:val="17"/>
              </w:rPr>
              <w:t>Cleared</w:t>
            </w:r>
          </w:p>
        </w:tc>
        <w:tc>
          <w:tcPr>
            <w:tcW w:w="2064" w:type="dxa"/>
            <w:shd w:val="clear" w:color="auto" w:fill="D9EAF7"/>
            <w:tcMar>
              <w:top w:w="35" w:type="dxa"/>
              <w:left w:w="35" w:type="dxa"/>
              <w:bottom w:w="35" w:type="dxa"/>
              <w:right w:w="35" w:type="dxa"/>
            </w:tcMar>
            <w:vAlign w:val="top"/>
          </w:tcPr>
          <w:p w14:paraId="289D4701">
            <w:pPr>
              <w:keepNext w:val="0"/>
              <w:keepLines w:val="0"/>
              <w:pageBreakBefore w:val="0"/>
              <w:widowControl/>
              <w:spacing w:before="0" w:after="0" w:line="240" w:lineRule="auto"/>
            </w:pPr>
            <w:r>
              <w:rPr>
                <w:rFonts w:ascii="Times New Roman" w:hAnsi="Times New Roman" w:eastAsia="Times New Roman"/>
                <w:b/>
                <w:sz w:val="17"/>
              </w:rPr>
              <w:t>Comment</w:t>
            </w:r>
          </w:p>
        </w:tc>
      </w:tr>
      <w:tr w14:paraId="7422AB98">
        <w:trPr>
          <w:jc w:val="center"/>
        </w:trPr>
        <w:tc>
          <w:tcPr>
            <w:tcW w:w="2064" w:type="dxa"/>
            <w:tcMar>
              <w:top w:w="35" w:type="dxa"/>
              <w:left w:w="35" w:type="dxa"/>
              <w:bottom w:w="35" w:type="dxa"/>
              <w:right w:w="35" w:type="dxa"/>
            </w:tcMar>
            <w:vAlign w:val="top"/>
          </w:tcPr>
          <w:p w14:paraId="34985D79">
            <w:pPr>
              <w:keepNext w:val="0"/>
              <w:keepLines w:val="0"/>
              <w:pageBreakBefore w:val="0"/>
              <w:widowControl/>
              <w:spacing w:before="0" w:after="0" w:line="240" w:lineRule="auto"/>
            </w:pPr>
            <w:r>
              <w:rPr>
                <w:rFonts w:ascii="Times New Roman" w:hAnsi="Times New Roman" w:eastAsia="Times New Roman"/>
                <w:b w:val="0"/>
                <w:sz w:val="17"/>
              </w:rPr>
              <w:t>Morning devotion</w:t>
            </w:r>
          </w:p>
        </w:tc>
        <w:tc>
          <w:tcPr>
            <w:tcW w:w="2064" w:type="dxa"/>
            <w:tcMar>
              <w:top w:w="35" w:type="dxa"/>
              <w:left w:w="35" w:type="dxa"/>
              <w:bottom w:w="35" w:type="dxa"/>
              <w:right w:w="35" w:type="dxa"/>
            </w:tcMar>
            <w:vAlign w:val="top"/>
          </w:tcPr>
          <w:p w14:paraId="5D0EAFDD">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3A11B0C0">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A11E7E8">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0B61DB4A">
            <w:pPr>
              <w:keepNext w:val="0"/>
              <w:keepLines w:val="0"/>
              <w:pageBreakBefore w:val="0"/>
              <w:widowControl/>
              <w:spacing w:before="0" w:after="0" w:line="240" w:lineRule="auto"/>
            </w:pPr>
          </w:p>
        </w:tc>
      </w:tr>
      <w:tr w14:paraId="20457D37">
        <w:trPr>
          <w:jc w:val="center"/>
        </w:trPr>
        <w:tc>
          <w:tcPr>
            <w:tcW w:w="2064" w:type="dxa"/>
            <w:tcMar>
              <w:top w:w="35" w:type="dxa"/>
              <w:left w:w="35" w:type="dxa"/>
              <w:bottom w:w="35" w:type="dxa"/>
              <w:right w:w="35" w:type="dxa"/>
            </w:tcMar>
            <w:vAlign w:val="top"/>
          </w:tcPr>
          <w:p w14:paraId="5686CBCF">
            <w:pPr>
              <w:keepNext w:val="0"/>
              <w:keepLines w:val="0"/>
              <w:pageBreakBefore w:val="0"/>
              <w:widowControl/>
              <w:spacing w:before="0" w:after="0" w:line="240" w:lineRule="auto"/>
            </w:pPr>
            <w:r>
              <w:rPr>
                <w:rFonts w:ascii="Times New Roman" w:hAnsi="Times New Roman" w:eastAsia="Times New Roman"/>
                <w:b w:val="0"/>
                <w:sz w:val="17"/>
              </w:rPr>
              <w:t>Bible study</w:t>
            </w:r>
          </w:p>
        </w:tc>
        <w:tc>
          <w:tcPr>
            <w:tcW w:w="2064" w:type="dxa"/>
            <w:tcMar>
              <w:top w:w="35" w:type="dxa"/>
              <w:left w:w="35" w:type="dxa"/>
              <w:bottom w:w="35" w:type="dxa"/>
              <w:right w:w="35" w:type="dxa"/>
            </w:tcMar>
            <w:vAlign w:val="top"/>
          </w:tcPr>
          <w:p w14:paraId="3F6CB936">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5C63E53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B3470FB">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7A2372CF">
            <w:pPr>
              <w:keepNext w:val="0"/>
              <w:keepLines w:val="0"/>
              <w:pageBreakBefore w:val="0"/>
              <w:widowControl/>
              <w:spacing w:before="0" w:after="0" w:line="240" w:lineRule="auto"/>
            </w:pPr>
          </w:p>
        </w:tc>
      </w:tr>
      <w:tr w14:paraId="1F29FC5D">
        <w:trPr>
          <w:jc w:val="center"/>
        </w:trPr>
        <w:tc>
          <w:tcPr>
            <w:tcW w:w="2064" w:type="dxa"/>
            <w:tcMar>
              <w:top w:w="35" w:type="dxa"/>
              <w:left w:w="35" w:type="dxa"/>
              <w:bottom w:w="35" w:type="dxa"/>
              <w:right w:w="35" w:type="dxa"/>
            </w:tcMar>
            <w:vAlign w:val="top"/>
          </w:tcPr>
          <w:p w14:paraId="244DB658">
            <w:pPr>
              <w:keepNext w:val="0"/>
              <w:keepLines w:val="0"/>
              <w:pageBreakBefore w:val="0"/>
              <w:widowControl/>
              <w:spacing w:before="0" w:after="0" w:line="240" w:lineRule="auto"/>
            </w:pPr>
            <w:r>
              <w:rPr>
                <w:rFonts w:ascii="Times New Roman" w:hAnsi="Times New Roman" w:eastAsia="Times New Roman"/>
                <w:b w:val="0"/>
                <w:sz w:val="17"/>
              </w:rPr>
              <w:t>Classroom lectures</w:t>
            </w:r>
          </w:p>
        </w:tc>
        <w:tc>
          <w:tcPr>
            <w:tcW w:w="2064" w:type="dxa"/>
            <w:tcMar>
              <w:top w:w="35" w:type="dxa"/>
              <w:left w:w="35" w:type="dxa"/>
              <w:bottom w:w="35" w:type="dxa"/>
              <w:right w:w="35" w:type="dxa"/>
            </w:tcMar>
            <w:vAlign w:val="top"/>
          </w:tcPr>
          <w:p w14:paraId="35B5F676">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1560D72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470658A">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12CCBEAE">
            <w:pPr>
              <w:keepNext w:val="0"/>
              <w:keepLines w:val="0"/>
              <w:pageBreakBefore w:val="0"/>
              <w:widowControl/>
              <w:spacing w:before="0" w:after="0" w:line="240" w:lineRule="auto"/>
            </w:pPr>
          </w:p>
        </w:tc>
      </w:tr>
      <w:tr w14:paraId="0CD82ECB">
        <w:trPr>
          <w:jc w:val="center"/>
        </w:trPr>
        <w:tc>
          <w:tcPr>
            <w:tcW w:w="2064" w:type="dxa"/>
            <w:tcMar>
              <w:top w:w="35" w:type="dxa"/>
              <w:left w:w="35" w:type="dxa"/>
              <w:bottom w:w="35" w:type="dxa"/>
              <w:right w:w="35" w:type="dxa"/>
            </w:tcMar>
            <w:vAlign w:val="top"/>
          </w:tcPr>
          <w:p w14:paraId="49FFC4D4">
            <w:pPr>
              <w:keepNext w:val="0"/>
              <w:keepLines w:val="0"/>
              <w:pageBreakBefore w:val="0"/>
              <w:widowControl/>
              <w:spacing w:before="0" w:after="0" w:line="240" w:lineRule="auto"/>
            </w:pPr>
            <w:r>
              <w:rPr>
                <w:rFonts w:ascii="Times New Roman" w:hAnsi="Times New Roman" w:eastAsia="Times New Roman"/>
                <w:b w:val="0"/>
                <w:sz w:val="17"/>
              </w:rPr>
              <w:t>Technical training</w:t>
            </w:r>
          </w:p>
        </w:tc>
        <w:tc>
          <w:tcPr>
            <w:tcW w:w="2064" w:type="dxa"/>
            <w:tcMar>
              <w:top w:w="35" w:type="dxa"/>
              <w:left w:w="35" w:type="dxa"/>
              <w:bottom w:w="35" w:type="dxa"/>
              <w:right w:w="35" w:type="dxa"/>
            </w:tcMar>
            <w:vAlign w:val="top"/>
          </w:tcPr>
          <w:p w14:paraId="52DFC54B">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7BAF0414">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BA15786">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194E12EC">
            <w:pPr>
              <w:keepNext w:val="0"/>
              <w:keepLines w:val="0"/>
              <w:pageBreakBefore w:val="0"/>
              <w:widowControl/>
              <w:spacing w:before="0" w:after="0" w:line="240" w:lineRule="auto"/>
            </w:pPr>
          </w:p>
        </w:tc>
      </w:tr>
      <w:tr w14:paraId="75F38B90">
        <w:trPr>
          <w:jc w:val="center"/>
        </w:trPr>
        <w:tc>
          <w:tcPr>
            <w:tcW w:w="2064" w:type="dxa"/>
            <w:tcMar>
              <w:top w:w="35" w:type="dxa"/>
              <w:left w:w="35" w:type="dxa"/>
              <w:bottom w:w="35" w:type="dxa"/>
              <w:right w:w="35" w:type="dxa"/>
            </w:tcMar>
            <w:vAlign w:val="top"/>
          </w:tcPr>
          <w:p w14:paraId="17B8499A">
            <w:pPr>
              <w:keepNext w:val="0"/>
              <w:keepLines w:val="0"/>
              <w:pageBreakBefore w:val="0"/>
              <w:widowControl/>
              <w:spacing w:before="0" w:after="0" w:line="240" w:lineRule="auto"/>
            </w:pPr>
            <w:r>
              <w:rPr>
                <w:rFonts w:ascii="Times New Roman" w:hAnsi="Times New Roman" w:eastAsia="Times New Roman"/>
                <w:b w:val="0"/>
                <w:sz w:val="17"/>
              </w:rPr>
              <w:t>Departmental practical work</w:t>
            </w:r>
          </w:p>
        </w:tc>
        <w:tc>
          <w:tcPr>
            <w:tcW w:w="2064" w:type="dxa"/>
            <w:tcMar>
              <w:top w:w="35" w:type="dxa"/>
              <w:left w:w="35" w:type="dxa"/>
              <w:bottom w:w="35" w:type="dxa"/>
              <w:right w:w="35" w:type="dxa"/>
            </w:tcMar>
            <w:vAlign w:val="top"/>
          </w:tcPr>
          <w:p w14:paraId="1D8A94A5">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74A7C53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07637FE">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60D2359B">
            <w:pPr>
              <w:keepNext w:val="0"/>
              <w:keepLines w:val="0"/>
              <w:pageBreakBefore w:val="0"/>
              <w:widowControl/>
              <w:spacing w:before="0" w:after="0" w:line="240" w:lineRule="auto"/>
            </w:pPr>
          </w:p>
        </w:tc>
      </w:tr>
      <w:tr w14:paraId="07540CB6">
        <w:trPr>
          <w:jc w:val="center"/>
        </w:trPr>
        <w:tc>
          <w:tcPr>
            <w:tcW w:w="2064" w:type="dxa"/>
            <w:tcMar>
              <w:top w:w="35" w:type="dxa"/>
              <w:left w:w="35" w:type="dxa"/>
              <w:bottom w:w="35" w:type="dxa"/>
              <w:right w:w="35" w:type="dxa"/>
            </w:tcMar>
            <w:vAlign w:val="top"/>
          </w:tcPr>
          <w:p w14:paraId="62482310">
            <w:pPr>
              <w:keepNext w:val="0"/>
              <w:keepLines w:val="0"/>
              <w:pageBreakBefore w:val="0"/>
              <w:widowControl/>
              <w:spacing w:before="0" w:after="0" w:line="240" w:lineRule="auto"/>
            </w:pPr>
            <w:r>
              <w:rPr>
                <w:rFonts w:ascii="Times New Roman" w:hAnsi="Times New Roman" w:eastAsia="Times New Roman"/>
                <w:b w:val="0"/>
                <w:sz w:val="17"/>
              </w:rPr>
              <w:t>Mentoring sessions</w:t>
            </w:r>
          </w:p>
        </w:tc>
        <w:tc>
          <w:tcPr>
            <w:tcW w:w="2064" w:type="dxa"/>
            <w:tcMar>
              <w:top w:w="35" w:type="dxa"/>
              <w:left w:w="35" w:type="dxa"/>
              <w:bottom w:w="35" w:type="dxa"/>
              <w:right w:w="35" w:type="dxa"/>
            </w:tcMar>
            <w:vAlign w:val="top"/>
          </w:tcPr>
          <w:p w14:paraId="50D9D504">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492AA86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90E7982">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7BBE489A">
            <w:pPr>
              <w:keepNext w:val="0"/>
              <w:keepLines w:val="0"/>
              <w:pageBreakBefore w:val="0"/>
              <w:widowControl/>
              <w:spacing w:before="0" w:after="0" w:line="240" w:lineRule="auto"/>
            </w:pPr>
          </w:p>
        </w:tc>
      </w:tr>
      <w:tr w14:paraId="4E07A51A">
        <w:trPr>
          <w:jc w:val="center"/>
        </w:trPr>
        <w:tc>
          <w:tcPr>
            <w:tcW w:w="2064" w:type="dxa"/>
            <w:tcMar>
              <w:top w:w="35" w:type="dxa"/>
              <w:left w:w="35" w:type="dxa"/>
              <w:bottom w:w="35" w:type="dxa"/>
              <w:right w:w="35" w:type="dxa"/>
            </w:tcMar>
            <w:vAlign w:val="top"/>
          </w:tcPr>
          <w:p w14:paraId="73386F3D">
            <w:pPr>
              <w:keepNext w:val="0"/>
              <w:keepLines w:val="0"/>
              <w:pageBreakBefore w:val="0"/>
              <w:widowControl/>
              <w:spacing w:before="0" w:after="0" w:line="240" w:lineRule="auto"/>
            </w:pPr>
            <w:r>
              <w:rPr>
                <w:rFonts w:ascii="Times New Roman" w:hAnsi="Times New Roman" w:eastAsia="Times New Roman"/>
                <w:b w:val="0"/>
                <w:sz w:val="17"/>
              </w:rPr>
              <w:t>Community service</w:t>
            </w:r>
          </w:p>
        </w:tc>
        <w:tc>
          <w:tcPr>
            <w:tcW w:w="2064" w:type="dxa"/>
            <w:tcMar>
              <w:top w:w="35" w:type="dxa"/>
              <w:left w:w="35" w:type="dxa"/>
              <w:bottom w:w="35" w:type="dxa"/>
              <w:right w:w="35" w:type="dxa"/>
            </w:tcMar>
            <w:vAlign w:val="top"/>
          </w:tcPr>
          <w:p w14:paraId="19523603">
            <w:pPr>
              <w:keepNext w:val="0"/>
              <w:keepLines w:val="0"/>
              <w:pageBreakBefore w:val="0"/>
              <w:widowControl/>
              <w:spacing w:before="0" w:after="0" w:line="240" w:lineRule="auto"/>
            </w:pPr>
            <w:r>
              <w:rPr>
                <w:rFonts w:ascii="Times New Roman" w:hAnsi="Times New Roman" w:eastAsia="Times New Roman"/>
                <w:b w:val="0"/>
                <w:sz w:val="17"/>
              </w:rPr>
              <w:t>Completed</w:t>
            </w:r>
          </w:p>
        </w:tc>
        <w:tc>
          <w:tcPr>
            <w:tcW w:w="2064" w:type="dxa"/>
            <w:tcMar>
              <w:top w:w="35" w:type="dxa"/>
              <w:left w:w="35" w:type="dxa"/>
              <w:bottom w:w="35" w:type="dxa"/>
              <w:right w:w="35" w:type="dxa"/>
            </w:tcMar>
            <w:vAlign w:val="top"/>
          </w:tcPr>
          <w:p w14:paraId="0C3CCB37">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6F98B63">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38A06520">
            <w:pPr>
              <w:keepNext w:val="0"/>
              <w:keepLines w:val="0"/>
              <w:pageBreakBefore w:val="0"/>
              <w:widowControl/>
              <w:spacing w:before="0" w:after="0" w:line="240" w:lineRule="auto"/>
            </w:pPr>
          </w:p>
        </w:tc>
      </w:tr>
      <w:tr w14:paraId="4E7F7ACB">
        <w:trPr>
          <w:jc w:val="center"/>
        </w:trPr>
        <w:tc>
          <w:tcPr>
            <w:tcW w:w="2064" w:type="dxa"/>
            <w:tcMar>
              <w:top w:w="35" w:type="dxa"/>
              <w:left w:w="35" w:type="dxa"/>
              <w:bottom w:w="35" w:type="dxa"/>
              <w:right w:w="35" w:type="dxa"/>
            </w:tcMar>
            <w:vAlign w:val="top"/>
          </w:tcPr>
          <w:p w14:paraId="05A1D131">
            <w:pPr>
              <w:keepNext w:val="0"/>
              <w:keepLines w:val="0"/>
              <w:pageBreakBefore w:val="0"/>
              <w:widowControl/>
              <w:spacing w:before="0" w:after="0" w:line="240" w:lineRule="auto"/>
            </w:pPr>
            <w:r>
              <w:rPr>
                <w:rFonts w:ascii="Times New Roman" w:hAnsi="Times New Roman" w:eastAsia="Times New Roman"/>
                <w:b w:val="0"/>
                <w:sz w:val="17"/>
              </w:rPr>
              <w:t>Industrial attachment</w:t>
            </w:r>
          </w:p>
        </w:tc>
        <w:tc>
          <w:tcPr>
            <w:tcW w:w="2064" w:type="dxa"/>
            <w:tcMar>
              <w:top w:w="35" w:type="dxa"/>
              <w:left w:w="35" w:type="dxa"/>
              <w:bottom w:w="35" w:type="dxa"/>
              <w:right w:w="35" w:type="dxa"/>
            </w:tcMar>
            <w:vAlign w:val="top"/>
          </w:tcPr>
          <w:p w14:paraId="35965C0C">
            <w:pPr>
              <w:keepNext w:val="0"/>
              <w:keepLines w:val="0"/>
              <w:pageBreakBefore w:val="0"/>
              <w:widowControl/>
              <w:spacing w:before="0" w:after="0" w:line="240" w:lineRule="auto"/>
            </w:pPr>
            <w:r>
              <w:rPr>
                <w:rFonts w:ascii="Times New Roman" w:hAnsi="Times New Roman" w:eastAsia="Times New Roman"/>
                <w:b w:val="0"/>
                <w:sz w:val="17"/>
              </w:rPr>
              <w:t>Completed</w:t>
            </w:r>
          </w:p>
        </w:tc>
        <w:tc>
          <w:tcPr>
            <w:tcW w:w="2064" w:type="dxa"/>
            <w:tcMar>
              <w:top w:w="35" w:type="dxa"/>
              <w:left w:w="35" w:type="dxa"/>
              <w:bottom w:w="35" w:type="dxa"/>
              <w:right w:w="35" w:type="dxa"/>
            </w:tcMar>
            <w:vAlign w:val="top"/>
          </w:tcPr>
          <w:p w14:paraId="3F96B07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D29516B">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2705DDE9">
            <w:pPr>
              <w:keepNext w:val="0"/>
              <w:keepLines w:val="0"/>
              <w:pageBreakBefore w:val="0"/>
              <w:widowControl/>
              <w:spacing w:before="0" w:after="0" w:line="240" w:lineRule="auto"/>
            </w:pPr>
          </w:p>
        </w:tc>
      </w:tr>
      <w:tr w14:paraId="6EA882D1">
        <w:trPr>
          <w:jc w:val="center"/>
        </w:trPr>
        <w:tc>
          <w:tcPr>
            <w:tcW w:w="2064" w:type="dxa"/>
            <w:tcMar>
              <w:top w:w="35" w:type="dxa"/>
              <w:left w:w="35" w:type="dxa"/>
              <w:bottom w:w="35" w:type="dxa"/>
              <w:right w:w="35" w:type="dxa"/>
            </w:tcMar>
            <w:vAlign w:val="top"/>
          </w:tcPr>
          <w:p w14:paraId="77B2FEDB">
            <w:pPr>
              <w:keepNext w:val="0"/>
              <w:keepLines w:val="0"/>
              <w:pageBreakBefore w:val="0"/>
              <w:widowControl/>
              <w:spacing w:before="0" w:after="0" w:line="240" w:lineRule="auto"/>
            </w:pPr>
            <w:r>
              <w:rPr>
                <w:rFonts w:ascii="Times New Roman" w:hAnsi="Times New Roman" w:eastAsia="Times New Roman"/>
                <w:b w:val="0"/>
                <w:sz w:val="17"/>
              </w:rPr>
              <w:t>Logbook submission</w:t>
            </w:r>
          </w:p>
        </w:tc>
        <w:tc>
          <w:tcPr>
            <w:tcW w:w="2064" w:type="dxa"/>
            <w:tcMar>
              <w:top w:w="35" w:type="dxa"/>
              <w:left w:w="35" w:type="dxa"/>
              <w:bottom w:w="35" w:type="dxa"/>
              <w:right w:w="35" w:type="dxa"/>
            </w:tcMar>
            <w:vAlign w:val="top"/>
          </w:tcPr>
          <w:p w14:paraId="169222A6">
            <w:pPr>
              <w:keepNext w:val="0"/>
              <w:keepLines w:val="0"/>
              <w:pageBreakBefore w:val="0"/>
              <w:widowControl/>
              <w:spacing w:before="0" w:after="0" w:line="240" w:lineRule="auto"/>
            </w:pPr>
            <w:r>
              <w:rPr>
                <w:rFonts w:ascii="Times New Roman" w:hAnsi="Times New Roman" w:eastAsia="Times New Roman"/>
                <w:b w:val="0"/>
                <w:sz w:val="17"/>
              </w:rPr>
              <w:t>Completed</w:t>
            </w:r>
          </w:p>
        </w:tc>
        <w:tc>
          <w:tcPr>
            <w:tcW w:w="2064" w:type="dxa"/>
            <w:tcMar>
              <w:top w:w="35" w:type="dxa"/>
              <w:left w:w="35" w:type="dxa"/>
              <w:bottom w:w="35" w:type="dxa"/>
              <w:right w:w="35" w:type="dxa"/>
            </w:tcMar>
            <w:vAlign w:val="top"/>
          </w:tcPr>
          <w:p w14:paraId="7049832D">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132E3AC">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6333C87E">
            <w:pPr>
              <w:keepNext w:val="0"/>
              <w:keepLines w:val="0"/>
              <w:pageBreakBefore w:val="0"/>
              <w:widowControl/>
              <w:spacing w:before="0" w:after="0" w:line="240" w:lineRule="auto"/>
            </w:pPr>
          </w:p>
        </w:tc>
      </w:tr>
      <w:tr w14:paraId="0585714C">
        <w:trPr>
          <w:jc w:val="center"/>
        </w:trPr>
        <w:tc>
          <w:tcPr>
            <w:tcW w:w="2064" w:type="dxa"/>
            <w:tcMar>
              <w:top w:w="35" w:type="dxa"/>
              <w:left w:w="35" w:type="dxa"/>
              <w:bottom w:w="35" w:type="dxa"/>
              <w:right w:w="35" w:type="dxa"/>
            </w:tcMar>
            <w:vAlign w:val="top"/>
          </w:tcPr>
          <w:p w14:paraId="37EFB519">
            <w:pPr>
              <w:keepNext w:val="0"/>
              <w:keepLines w:val="0"/>
              <w:pageBreakBefore w:val="0"/>
              <w:widowControl/>
              <w:spacing w:before="0" w:after="0" w:line="240" w:lineRule="auto"/>
            </w:pPr>
            <w:r>
              <w:rPr>
                <w:rFonts w:ascii="Times New Roman" w:hAnsi="Times New Roman" w:eastAsia="Times New Roman"/>
                <w:b w:val="0"/>
                <w:sz w:val="17"/>
              </w:rPr>
              <w:t>Unresolved absence issues</w:t>
            </w:r>
          </w:p>
        </w:tc>
        <w:tc>
          <w:tcPr>
            <w:tcW w:w="2064" w:type="dxa"/>
            <w:tcMar>
              <w:top w:w="35" w:type="dxa"/>
              <w:left w:w="35" w:type="dxa"/>
              <w:bottom w:w="35" w:type="dxa"/>
              <w:right w:w="35" w:type="dxa"/>
            </w:tcMar>
            <w:vAlign w:val="top"/>
          </w:tcPr>
          <w:p w14:paraId="1F5BAA83">
            <w:pPr>
              <w:keepNext w:val="0"/>
              <w:keepLines w:val="0"/>
              <w:pageBreakBefore w:val="0"/>
              <w:widowControl/>
              <w:spacing w:before="0" w:after="0" w:line="240" w:lineRule="auto"/>
            </w:pPr>
            <w:r>
              <w:rPr>
                <w:rFonts w:ascii="Times New Roman" w:hAnsi="Times New Roman" w:eastAsia="Times New Roman"/>
                <w:b w:val="0"/>
                <w:sz w:val="17"/>
              </w:rPr>
              <w:t>None or resolved</w:t>
            </w:r>
          </w:p>
        </w:tc>
        <w:tc>
          <w:tcPr>
            <w:tcW w:w="2064" w:type="dxa"/>
            <w:tcMar>
              <w:top w:w="35" w:type="dxa"/>
              <w:left w:w="35" w:type="dxa"/>
              <w:bottom w:w="35" w:type="dxa"/>
              <w:right w:w="35" w:type="dxa"/>
            </w:tcMar>
            <w:vAlign w:val="top"/>
          </w:tcPr>
          <w:p w14:paraId="54909238">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8228977">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49BEE684">
            <w:pPr>
              <w:keepNext w:val="0"/>
              <w:keepLines w:val="0"/>
              <w:pageBreakBefore w:val="0"/>
              <w:widowControl/>
              <w:spacing w:before="0" w:after="0" w:line="240" w:lineRule="auto"/>
            </w:pPr>
          </w:p>
        </w:tc>
      </w:tr>
    </w:tbl>
    <w:p w14:paraId="10DE24FA">
      <w:pPr>
        <w:keepNext w:val="0"/>
        <w:keepLines w:val="0"/>
        <w:pageBreakBefore w:val="0"/>
        <w:widowControl/>
        <w:spacing w:before="0" w:after="60" w:line="240" w:lineRule="auto"/>
      </w:pPr>
    </w:p>
    <w:p w14:paraId="18DCB496">
      <w:pPr>
        <w:keepNext w:val="0"/>
        <w:keepLines w:val="0"/>
        <w:pageBreakBefore w:val="0"/>
        <w:widowControl/>
        <w:spacing w:before="100" w:after="60" w:line="252" w:lineRule="auto"/>
      </w:pPr>
      <w:r>
        <w:rPr>
          <w:rFonts w:ascii="Times New Roman" w:hAnsi="Times New Roman" w:eastAsia="Times New Roman"/>
          <w:b/>
          <w:sz w:val="24"/>
        </w:rPr>
        <w:t>Final Attendance Clearance Decision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22A5367F">
        <w:trPr>
          <w:jc w:val="center"/>
        </w:trPr>
        <w:tc>
          <w:tcPr>
            <w:tcW w:w="5161" w:type="dxa"/>
            <w:shd w:val="clear" w:color="auto" w:fill="D9EAF7"/>
            <w:tcMar>
              <w:top w:w="35" w:type="dxa"/>
              <w:left w:w="35" w:type="dxa"/>
              <w:bottom w:w="35" w:type="dxa"/>
              <w:right w:w="35" w:type="dxa"/>
            </w:tcMar>
            <w:vAlign w:val="top"/>
          </w:tcPr>
          <w:p w14:paraId="5CDD2F6E">
            <w:pPr>
              <w:keepNext w:val="0"/>
              <w:keepLines w:val="0"/>
              <w:pageBreakBefore w:val="0"/>
              <w:widowControl/>
              <w:spacing w:before="0" w:after="0" w:line="240" w:lineRule="auto"/>
            </w:pPr>
            <w:r>
              <w:rPr>
                <w:rFonts w:ascii="Times New Roman" w:hAnsi="Times New Roman" w:eastAsia="Times New Roman"/>
                <w:b/>
                <w:sz w:val="19"/>
              </w:rPr>
              <w:t>Decision</w:t>
            </w:r>
          </w:p>
        </w:tc>
        <w:tc>
          <w:tcPr>
            <w:tcW w:w="5161" w:type="dxa"/>
            <w:shd w:val="clear" w:color="auto" w:fill="D9EAF7"/>
            <w:tcMar>
              <w:top w:w="35" w:type="dxa"/>
              <w:left w:w="35" w:type="dxa"/>
              <w:bottom w:w="35" w:type="dxa"/>
              <w:right w:w="35" w:type="dxa"/>
            </w:tcMar>
            <w:vAlign w:val="top"/>
          </w:tcPr>
          <w:p w14:paraId="17101B06">
            <w:pPr>
              <w:keepNext w:val="0"/>
              <w:keepLines w:val="0"/>
              <w:pageBreakBefore w:val="0"/>
              <w:widowControl/>
              <w:spacing w:before="0" w:after="0" w:line="240" w:lineRule="auto"/>
            </w:pPr>
            <w:r>
              <w:rPr>
                <w:rFonts w:ascii="Times New Roman" w:hAnsi="Times New Roman" w:eastAsia="Times New Roman"/>
                <w:b/>
                <w:sz w:val="19"/>
              </w:rPr>
              <w:t>Tick</w:t>
            </w:r>
          </w:p>
        </w:tc>
      </w:tr>
      <w:tr w14:paraId="4FCF4F9C">
        <w:trPr>
          <w:jc w:val="center"/>
        </w:trPr>
        <w:tc>
          <w:tcPr>
            <w:tcW w:w="5161" w:type="dxa"/>
            <w:tcMar>
              <w:top w:w="35" w:type="dxa"/>
              <w:left w:w="35" w:type="dxa"/>
              <w:bottom w:w="35" w:type="dxa"/>
              <w:right w:w="35" w:type="dxa"/>
            </w:tcMar>
            <w:vAlign w:val="top"/>
          </w:tcPr>
          <w:p w14:paraId="719AE0E8">
            <w:pPr>
              <w:keepNext w:val="0"/>
              <w:keepLines w:val="0"/>
              <w:pageBreakBefore w:val="0"/>
              <w:widowControl/>
              <w:spacing w:before="0" w:after="0" w:line="240" w:lineRule="auto"/>
            </w:pPr>
            <w:r>
              <w:rPr>
                <w:rFonts w:ascii="Times New Roman" w:hAnsi="Times New Roman" w:eastAsia="Times New Roman"/>
                <w:b w:val="0"/>
                <w:sz w:val="19"/>
              </w:rPr>
              <w:t>Cleared for graduation</w:t>
            </w:r>
          </w:p>
        </w:tc>
        <w:tc>
          <w:tcPr>
            <w:tcW w:w="5161" w:type="dxa"/>
            <w:tcMar>
              <w:top w:w="35" w:type="dxa"/>
              <w:left w:w="35" w:type="dxa"/>
              <w:bottom w:w="35" w:type="dxa"/>
              <w:right w:w="35" w:type="dxa"/>
            </w:tcMar>
            <w:vAlign w:val="top"/>
          </w:tcPr>
          <w:p w14:paraId="0E6DA4A4">
            <w:pPr>
              <w:keepNext w:val="0"/>
              <w:keepLines w:val="0"/>
              <w:pageBreakBefore w:val="0"/>
              <w:widowControl/>
              <w:spacing w:before="0" w:after="0" w:line="240" w:lineRule="auto"/>
            </w:pPr>
          </w:p>
        </w:tc>
      </w:tr>
      <w:tr w14:paraId="3BE2A3B0">
        <w:trPr>
          <w:jc w:val="center"/>
        </w:trPr>
        <w:tc>
          <w:tcPr>
            <w:tcW w:w="5161" w:type="dxa"/>
            <w:tcMar>
              <w:top w:w="35" w:type="dxa"/>
              <w:left w:w="35" w:type="dxa"/>
              <w:bottom w:w="35" w:type="dxa"/>
              <w:right w:w="35" w:type="dxa"/>
            </w:tcMar>
            <w:vAlign w:val="top"/>
          </w:tcPr>
          <w:p w14:paraId="2540361A">
            <w:pPr>
              <w:keepNext w:val="0"/>
              <w:keepLines w:val="0"/>
              <w:pageBreakBefore w:val="0"/>
              <w:widowControl/>
              <w:spacing w:before="0" w:after="0" w:line="240" w:lineRule="auto"/>
            </w:pPr>
            <w:r>
              <w:rPr>
                <w:rFonts w:ascii="Times New Roman" w:hAnsi="Times New Roman" w:eastAsia="Times New Roman"/>
                <w:b w:val="0"/>
                <w:sz w:val="19"/>
              </w:rPr>
              <w:t>Not yet cleared</w:t>
            </w:r>
          </w:p>
        </w:tc>
        <w:tc>
          <w:tcPr>
            <w:tcW w:w="5161" w:type="dxa"/>
            <w:tcMar>
              <w:top w:w="35" w:type="dxa"/>
              <w:left w:w="35" w:type="dxa"/>
              <w:bottom w:w="35" w:type="dxa"/>
              <w:right w:w="35" w:type="dxa"/>
            </w:tcMar>
            <w:vAlign w:val="top"/>
          </w:tcPr>
          <w:p w14:paraId="4D0312E8">
            <w:pPr>
              <w:keepNext w:val="0"/>
              <w:keepLines w:val="0"/>
              <w:pageBreakBefore w:val="0"/>
              <w:widowControl/>
              <w:spacing w:before="0" w:after="0" w:line="240" w:lineRule="auto"/>
            </w:pPr>
          </w:p>
        </w:tc>
      </w:tr>
      <w:tr w14:paraId="6C7B7634">
        <w:trPr>
          <w:jc w:val="center"/>
        </w:trPr>
        <w:tc>
          <w:tcPr>
            <w:tcW w:w="5161" w:type="dxa"/>
            <w:tcMar>
              <w:top w:w="35" w:type="dxa"/>
              <w:left w:w="35" w:type="dxa"/>
              <w:bottom w:w="35" w:type="dxa"/>
              <w:right w:w="35" w:type="dxa"/>
            </w:tcMar>
            <w:vAlign w:val="top"/>
          </w:tcPr>
          <w:p w14:paraId="4605A0F4">
            <w:pPr>
              <w:keepNext w:val="0"/>
              <w:keepLines w:val="0"/>
              <w:pageBreakBefore w:val="0"/>
              <w:widowControl/>
              <w:spacing w:before="0" w:after="0" w:line="240" w:lineRule="auto"/>
            </w:pPr>
            <w:r>
              <w:rPr>
                <w:rFonts w:ascii="Times New Roman" w:hAnsi="Times New Roman" w:eastAsia="Times New Roman"/>
                <w:b w:val="0"/>
                <w:sz w:val="19"/>
              </w:rPr>
              <w:t>Requires management review</w:t>
            </w:r>
          </w:p>
        </w:tc>
        <w:tc>
          <w:tcPr>
            <w:tcW w:w="5161" w:type="dxa"/>
            <w:tcMar>
              <w:top w:w="35" w:type="dxa"/>
              <w:left w:w="35" w:type="dxa"/>
              <w:bottom w:w="35" w:type="dxa"/>
              <w:right w:w="35" w:type="dxa"/>
            </w:tcMar>
            <w:vAlign w:val="top"/>
          </w:tcPr>
          <w:p w14:paraId="72BB8101">
            <w:pPr>
              <w:keepNext w:val="0"/>
              <w:keepLines w:val="0"/>
              <w:pageBreakBefore w:val="0"/>
              <w:widowControl/>
              <w:spacing w:before="0" w:after="0" w:line="240" w:lineRule="auto"/>
            </w:pPr>
          </w:p>
        </w:tc>
      </w:tr>
    </w:tbl>
    <w:p w14:paraId="5F2536FB">
      <w:pPr>
        <w:keepNext w:val="0"/>
        <w:keepLines w:val="0"/>
        <w:pageBreakBefore w:val="0"/>
        <w:widowControl/>
        <w:spacing w:before="0" w:after="60" w:line="240" w:lineRule="auto"/>
      </w:pPr>
    </w:p>
    <w:p w14:paraId="347FCED1">
      <w:pPr>
        <w:keepNext w:val="0"/>
        <w:keepLines w:val="0"/>
        <w:pageBreakBefore w:val="0"/>
        <w:widowControl/>
        <w:spacing w:before="0" w:after="100" w:line="252" w:lineRule="auto"/>
      </w:pPr>
      <w:r>
        <w:rPr>
          <w:rFonts w:ascii="Times New Roman" w:hAnsi="Times New Roman" w:eastAsia="Times New Roman"/>
          <w:b w:val="0"/>
          <w:sz w:val="23"/>
        </w:rPr>
        <w:t>Admin Officer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M&amp;E Officer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Management Signature: _________________________</w:t>
      </w:r>
    </w:p>
    <w:p w14:paraId="0C19E9BC">
      <w:pPr>
        <w:keepNext w:val="0"/>
        <w:keepLines w:val="0"/>
        <w:pageBreakBefore w:val="0"/>
        <w:widowControl/>
        <w:spacing w:before="0" w:after="40" w:line="240" w:lineRule="auto"/>
      </w:pPr>
    </w:p>
    <w:p w14:paraId="273F1F8F">
      <w:pPr>
        <w:pStyle w:val="2"/>
        <w:keepNext/>
        <w:keepLines w:val="0"/>
        <w:pageBreakBefore w:val="0"/>
        <w:widowControl/>
        <w:spacing w:before="240" w:after="120" w:line="252" w:lineRule="auto"/>
      </w:pPr>
      <w:r>
        <w:rPr>
          <w:rFonts w:ascii="Times New Roman" w:hAnsi="Times New Roman" w:eastAsia="Times New Roman"/>
          <w:b/>
          <w:sz w:val="30"/>
        </w:rPr>
        <w:t>37. GRADUATION PERFORMANCE CLEARANCE FORM</w:t>
      </w:r>
    </w:p>
    <w:p w14:paraId="08E45EBF">
      <w:pPr>
        <w:keepNext w:val="0"/>
        <w:keepLines w:val="0"/>
        <w:pageBreakBefore w:val="0"/>
        <w:widowControl/>
        <w:spacing w:before="100" w:after="60" w:line="252" w:lineRule="auto"/>
      </w:pPr>
      <w:r>
        <w:rPr>
          <w:rFonts w:ascii="Times New Roman" w:hAnsi="Times New Roman" w:eastAsia="Times New Roman"/>
          <w:b/>
          <w:sz w:val="24"/>
        </w:rPr>
        <w:t>Graduation Performance Clearance Form</w:t>
      </w:r>
    </w:p>
    <w:p w14:paraId="385CDA3D">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Programme Year: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9"/>
        <w:gridCol w:w="2079"/>
      </w:tblGrid>
      <w:tr w14:paraId="0699A466">
        <w:trPr>
          <w:jc w:val="center"/>
        </w:trPr>
        <w:tc>
          <w:tcPr>
            <w:tcW w:w="2064" w:type="dxa"/>
            <w:shd w:val="clear" w:color="auto" w:fill="D9EAF7"/>
            <w:tcMar>
              <w:top w:w="35" w:type="dxa"/>
              <w:left w:w="35" w:type="dxa"/>
              <w:bottom w:w="35" w:type="dxa"/>
              <w:right w:w="35" w:type="dxa"/>
            </w:tcMar>
            <w:vAlign w:val="top"/>
          </w:tcPr>
          <w:p w14:paraId="2182B8B0">
            <w:pPr>
              <w:keepNext w:val="0"/>
              <w:keepLines w:val="0"/>
              <w:pageBreakBefore w:val="0"/>
              <w:widowControl/>
              <w:spacing w:before="0" w:after="0" w:line="240" w:lineRule="auto"/>
            </w:pPr>
            <w:r>
              <w:rPr>
                <w:rFonts w:ascii="Times New Roman" w:hAnsi="Times New Roman" w:eastAsia="Times New Roman"/>
                <w:b/>
                <w:sz w:val="17"/>
              </w:rPr>
              <w:t>Performance Area</w:t>
            </w:r>
          </w:p>
        </w:tc>
        <w:tc>
          <w:tcPr>
            <w:tcW w:w="2064" w:type="dxa"/>
            <w:shd w:val="clear" w:color="auto" w:fill="D9EAF7"/>
            <w:tcMar>
              <w:top w:w="35" w:type="dxa"/>
              <w:left w:w="35" w:type="dxa"/>
              <w:bottom w:w="35" w:type="dxa"/>
              <w:right w:w="35" w:type="dxa"/>
            </w:tcMar>
            <w:vAlign w:val="top"/>
          </w:tcPr>
          <w:p w14:paraId="3D08810C">
            <w:pPr>
              <w:keepNext w:val="0"/>
              <w:keepLines w:val="0"/>
              <w:pageBreakBefore w:val="0"/>
              <w:widowControl/>
              <w:spacing w:before="0" w:after="0" w:line="240" w:lineRule="auto"/>
            </w:pPr>
            <w:r>
              <w:rPr>
                <w:rFonts w:ascii="Times New Roman" w:hAnsi="Times New Roman" w:eastAsia="Times New Roman"/>
                <w:b/>
                <w:sz w:val="17"/>
              </w:rPr>
              <w:t>Required Standard</w:t>
            </w:r>
          </w:p>
        </w:tc>
        <w:tc>
          <w:tcPr>
            <w:tcW w:w="2064" w:type="dxa"/>
            <w:shd w:val="clear" w:color="auto" w:fill="D9EAF7"/>
            <w:tcMar>
              <w:top w:w="35" w:type="dxa"/>
              <w:left w:w="35" w:type="dxa"/>
              <w:bottom w:w="35" w:type="dxa"/>
              <w:right w:w="35" w:type="dxa"/>
            </w:tcMar>
            <w:vAlign w:val="top"/>
          </w:tcPr>
          <w:p w14:paraId="223882F1">
            <w:pPr>
              <w:keepNext w:val="0"/>
              <w:keepLines w:val="0"/>
              <w:pageBreakBefore w:val="0"/>
              <w:widowControl/>
              <w:spacing w:before="0" w:after="0" w:line="240" w:lineRule="auto"/>
            </w:pPr>
            <w:r>
              <w:rPr>
                <w:rFonts w:ascii="Times New Roman" w:hAnsi="Times New Roman" w:eastAsia="Times New Roman"/>
                <w:b/>
                <w:sz w:val="17"/>
              </w:rPr>
              <w:t>Student Rating</w:t>
            </w:r>
          </w:p>
        </w:tc>
        <w:tc>
          <w:tcPr>
            <w:tcW w:w="2064" w:type="dxa"/>
            <w:shd w:val="clear" w:color="auto" w:fill="D9EAF7"/>
            <w:tcMar>
              <w:top w:w="35" w:type="dxa"/>
              <w:left w:w="35" w:type="dxa"/>
              <w:bottom w:w="35" w:type="dxa"/>
              <w:right w:w="35" w:type="dxa"/>
            </w:tcMar>
            <w:vAlign w:val="top"/>
          </w:tcPr>
          <w:p w14:paraId="65181400">
            <w:pPr>
              <w:keepNext w:val="0"/>
              <w:keepLines w:val="0"/>
              <w:pageBreakBefore w:val="0"/>
              <w:widowControl/>
              <w:spacing w:before="0" w:after="0" w:line="240" w:lineRule="auto"/>
            </w:pPr>
            <w:r>
              <w:rPr>
                <w:rFonts w:ascii="Times New Roman" w:hAnsi="Times New Roman" w:eastAsia="Times New Roman"/>
                <w:b/>
                <w:sz w:val="17"/>
              </w:rPr>
              <w:t>Cleared</w:t>
            </w:r>
          </w:p>
        </w:tc>
        <w:tc>
          <w:tcPr>
            <w:tcW w:w="2064" w:type="dxa"/>
            <w:shd w:val="clear" w:color="auto" w:fill="D9EAF7"/>
            <w:tcMar>
              <w:top w:w="35" w:type="dxa"/>
              <w:left w:w="35" w:type="dxa"/>
              <w:bottom w:w="35" w:type="dxa"/>
              <w:right w:w="35" w:type="dxa"/>
            </w:tcMar>
            <w:vAlign w:val="top"/>
          </w:tcPr>
          <w:p w14:paraId="5615C300">
            <w:pPr>
              <w:keepNext w:val="0"/>
              <w:keepLines w:val="0"/>
              <w:pageBreakBefore w:val="0"/>
              <w:widowControl/>
              <w:spacing w:before="0" w:after="0" w:line="240" w:lineRule="auto"/>
            </w:pPr>
            <w:r>
              <w:rPr>
                <w:rFonts w:ascii="Times New Roman" w:hAnsi="Times New Roman" w:eastAsia="Times New Roman"/>
                <w:b/>
                <w:sz w:val="17"/>
              </w:rPr>
              <w:t>Comment</w:t>
            </w:r>
          </w:p>
        </w:tc>
      </w:tr>
      <w:tr w14:paraId="28E5DD17">
        <w:trPr>
          <w:jc w:val="center"/>
        </w:trPr>
        <w:tc>
          <w:tcPr>
            <w:tcW w:w="2064" w:type="dxa"/>
            <w:tcMar>
              <w:top w:w="35" w:type="dxa"/>
              <w:left w:w="35" w:type="dxa"/>
              <w:bottom w:w="35" w:type="dxa"/>
              <w:right w:w="35" w:type="dxa"/>
            </w:tcMar>
            <w:vAlign w:val="top"/>
          </w:tcPr>
          <w:p w14:paraId="7460010B">
            <w:pPr>
              <w:keepNext w:val="0"/>
              <w:keepLines w:val="0"/>
              <w:pageBreakBefore w:val="0"/>
              <w:widowControl/>
              <w:spacing w:before="0" w:after="0" w:line="240" w:lineRule="auto"/>
            </w:pPr>
            <w:r>
              <w:rPr>
                <w:rFonts w:ascii="Times New Roman" w:hAnsi="Times New Roman" w:eastAsia="Times New Roman"/>
                <w:b w:val="0"/>
                <w:sz w:val="17"/>
              </w:rPr>
              <w:t>Academic performance</w:t>
            </w:r>
          </w:p>
        </w:tc>
        <w:tc>
          <w:tcPr>
            <w:tcW w:w="2064" w:type="dxa"/>
            <w:tcMar>
              <w:top w:w="35" w:type="dxa"/>
              <w:left w:w="35" w:type="dxa"/>
              <w:bottom w:w="35" w:type="dxa"/>
              <w:right w:w="35" w:type="dxa"/>
            </w:tcMar>
            <w:vAlign w:val="top"/>
          </w:tcPr>
          <w:p w14:paraId="1BA4A974">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56B7BFC1">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635A34A">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39C0FF54">
            <w:pPr>
              <w:keepNext w:val="0"/>
              <w:keepLines w:val="0"/>
              <w:pageBreakBefore w:val="0"/>
              <w:widowControl/>
              <w:spacing w:before="0" w:after="0" w:line="240" w:lineRule="auto"/>
            </w:pPr>
          </w:p>
        </w:tc>
      </w:tr>
      <w:tr w14:paraId="5BDD84B4">
        <w:trPr>
          <w:jc w:val="center"/>
        </w:trPr>
        <w:tc>
          <w:tcPr>
            <w:tcW w:w="2064" w:type="dxa"/>
            <w:tcMar>
              <w:top w:w="35" w:type="dxa"/>
              <w:left w:w="35" w:type="dxa"/>
              <w:bottom w:w="35" w:type="dxa"/>
              <w:right w:w="35" w:type="dxa"/>
            </w:tcMar>
            <w:vAlign w:val="top"/>
          </w:tcPr>
          <w:p w14:paraId="6C9355E6">
            <w:pPr>
              <w:keepNext w:val="0"/>
              <w:keepLines w:val="0"/>
              <w:pageBreakBefore w:val="0"/>
              <w:widowControl/>
              <w:spacing w:before="0" w:after="0" w:line="240" w:lineRule="auto"/>
            </w:pPr>
            <w:r>
              <w:rPr>
                <w:rFonts w:ascii="Times New Roman" w:hAnsi="Times New Roman" w:eastAsia="Times New Roman"/>
                <w:b w:val="0"/>
                <w:sz w:val="17"/>
              </w:rPr>
              <w:t>Practical skills</w:t>
            </w:r>
          </w:p>
        </w:tc>
        <w:tc>
          <w:tcPr>
            <w:tcW w:w="2064" w:type="dxa"/>
            <w:tcMar>
              <w:top w:w="35" w:type="dxa"/>
              <w:left w:w="35" w:type="dxa"/>
              <w:bottom w:w="35" w:type="dxa"/>
              <w:right w:w="35" w:type="dxa"/>
            </w:tcMar>
            <w:vAlign w:val="top"/>
          </w:tcPr>
          <w:p w14:paraId="4D6E84AC">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6EE02A96">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DF014C6">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22B6FAD2">
            <w:pPr>
              <w:keepNext w:val="0"/>
              <w:keepLines w:val="0"/>
              <w:pageBreakBefore w:val="0"/>
              <w:widowControl/>
              <w:spacing w:before="0" w:after="0" w:line="240" w:lineRule="auto"/>
            </w:pPr>
          </w:p>
        </w:tc>
      </w:tr>
      <w:tr w14:paraId="21E7ABBE">
        <w:trPr>
          <w:jc w:val="center"/>
        </w:trPr>
        <w:tc>
          <w:tcPr>
            <w:tcW w:w="2064" w:type="dxa"/>
            <w:tcMar>
              <w:top w:w="35" w:type="dxa"/>
              <w:left w:w="35" w:type="dxa"/>
              <w:bottom w:w="35" w:type="dxa"/>
              <w:right w:w="35" w:type="dxa"/>
            </w:tcMar>
            <w:vAlign w:val="top"/>
          </w:tcPr>
          <w:p w14:paraId="5EE2C5BF">
            <w:pPr>
              <w:keepNext w:val="0"/>
              <w:keepLines w:val="0"/>
              <w:pageBreakBefore w:val="0"/>
              <w:widowControl/>
              <w:spacing w:before="0" w:after="0" w:line="240" w:lineRule="auto"/>
            </w:pPr>
            <w:r>
              <w:rPr>
                <w:rFonts w:ascii="Times New Roman" w:hAnsi="Times New Roman" w:eastAsia="Times New Roman"/>
                <w:b w:val="0"/>
                <w:sz w:val="17"/>
              </w:rPr>
              <w:t>Character and conduct</w:t>
            </w:r>
          </w:p>
        </w:tc>
        <w:tc>
          <w:tcPr>
            <w:tcW w:w="2064" w:type="dxa"/>
            <w:tcMar>
              <w:top w:w="35" w:type="dxa"/>
              <w:left w:w="35" w:type="dxa"/>
              <w:bottom w:w="35" w:type="dxa"/>
              <w:right w:w="35" w:type="dxa"/>
            </w:tcMar>
            <w:vAlign w:val="top"/>
          </w:tcPr>
          <w:p w14:paraId="480338B5">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15295A12">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3C5C37C">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2F89935E">
            <w:pPr>
              <w:keepNext w:val="0"/>
              <w:keepLines w:val="0"/>
              <w:pageBreakBefore w:val="0"/>
              <w:widowControl/>
              <w:spacing w:before="0" w:after="0" w:line="240" w:lineRule="auto"/>
            </w:pPr>
          </w:p>
        </w:tc>
      </w:tr>
      <w:tr w14:paraId="0BEF94D0">
        <w:trPr>
          <w:jc w:val="center"/>
        </w:trPr>
        <w:tc>
          <w:tcPr>
            <w:tcW w:w="2064" w:type="dxa"/>
            <w:tcMar>
              <w:top w:w="35" w:type="dxa"/>
              <w:left w:w="35" w:type="dxa"/>
              <w:bottom w:w="35" w:type="dxa"/>
              <w:right w:w="35" w:type="dxa"/>
            </w:tcMar>
            <w:vAlign w:val="top"/>
          </w:tcPr>
          <w:p w14:paraId="33E63750">
            <w:pPr>
              <w:keepNext w:val="0"/>
              <w:keepLines w:val="0"/>
              <w:pageBreakBefore w:val="0"/>
              <w:widowControl/>
              <w:spacing w:before="0" w:after="0" w:line="240" w:lineRule="auto"/>
            </w:pPr>
            <w:r>
              <w:rPr>
                <w:rFonts w:ascii="Times New Roman" w:hAnsi="Times New Roman" w:eastAsia="Times New Roman"/>
                <w:b w:val="0"/>
                <w:sz w:val="17"/>
              </w:rPr>
              <w:t>Leadership and teamwork</w:t>
            </w:r>
          </w:p>
        </w:tc>
        <w:tc>
          <w:tcPr>
            <w:tcW w:w="2064" w:type="dxa"/>
            <w:tcMar>
              <w:top w:w="35" w:type="dxa"/>
              <w:left w:w="35" w:type="dxa"/>
              <w:bottom w:w="35" w:type="dxa"/>
              <w:right w:w="35" w:type="dxa"/>
            </w:tcMar>
            <w:vAlign w:val="top"/>
          </w:tcPr>
          <w:p w14:paraId="4B148BA6">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522A3E68">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DEF7D6A">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231AA67C">
            <w:pPr>
              <w:keepNext w:val="0"/>
              <w:keepLines w:val="0"/>
              <w:pageBreakBefore w:val="0"/>
              <w:widowControl/>
              <w:spacing w:before="0" w:after="0" w:line="240" w:lineRule="auto"/>
            </w:pPr>
          </w:p>
        </w:tc>
      </w:tr>
      <w:tr w14:paraId="2CBC5E21">
        <w:trPr>
          <w:jc w:val="center"/>
        </w:trPr>
        <w:tc>
          <w:tcPr>
            <w:tcW w:w="2064" w:type="dxa"/>
            <w:tcMar>
              <w:top w:w="35" w:type="dxa"/>
              <w:left w:w="35" w:type="dxa"/>
              <w:bottom w:w="35" w:type="dxa"/>
              <w:right w:w="35" w:type="dxa"/>
            </w:tcMar>
            <w:vAlign w:val="top"/>
          </w:tcPr>
          <w:p w14:paraId="573179F4">
            <w:pPr>
              <w:keepNext w:val="0"/>
              <w:keepLines w:val="0"/>
              <w:pageBreakBefore w:val="0"/>
              <w:widowControl/>
              <w:spacing w:before="0" w:after="0" w:line="240" w:lineRule="auto"/>
            </w:pPr>
            <w:r>
              <w:rPr>
                <w:rFonts w:ascii="Times New Roman" w:hAnsi="Times New Roman" w:eastAsia="Times New Roman"/>
                <w:b w:val="0"/>
                <w:sz w:val="17"/>
              </w:rPr>
              <w:t>Entrepreneurship participation</w:t>
            </w:r>
          </w:p>
        </w:tc>
        <w:tc>
          <w:tcPr>
            <w:tcW w:w="2064" w:type="dxa"/>
            <w:tcMar>
              <w:top w:w="35" w:type="dxa"/>
              <w:left w:w="35" w:type="dxa"/>
              <w:bottom w:w="35" w:type="dxa"/>
              <w:right w:w="35" w:type="dxa"/>
            </w:tcMar>
            <w:vAlign w:val="top"/>
          </w:tcPr>
          <w:p w14:paraId="6A88564F">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047CC6E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F1D0721">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0B9C0A02">
            <w:pPr>
              <w:keepNext w:val="0"/>
              <w:keepLines w:val="0"/>
              <w:pageBreakBefore w:val="0"/>
              <w:widowControl/>
              <w:spacing w:before="0" w:after="0" w:line="240" w:lineRule="auto"/>
            </w:pPr>
          </w:p>
        </w:tc>
      </w:tr>
      <w:tr w14:paraId="401CD440">
        <w:trPr>
          <w:jc w:val="center"/>
        </w:trPr>
        <w:tc>
          <w:tcPr>
            <w:tcW w:w="2064" w:type="dxa"/>
            <w:tcMar>
              <w:top w:w="35" w:type="dxa"/>
              <w:left w:w="35" w:type="dxa"/>
              <w:bottom w:w="35" w:type="dxa"/>
              <w:right w:w="35" w:type="dxa"/>
            </w:tcMar>
            <w:vAlign w:val="top"/>
          </w:tcPr>
          <w:p w14:paraId="235F1FCC">
            <w:pPr>
              <w:keepNext w:val="0"/>
              <w:keepLines w:val="0"/>
              <w:pageBreakBefore w:val="0"/>
              <w:widowControl/>
              <w:spacing w:before="0" w:after="0" w:line="240" w:lineRule="auto"/>
            </w:pPr>
            <w:r>
              <w:rPr>
                <w:rFonts w:ascii="Times New Roman" w:hAnsi="Times New Roman" w:eastAsia="Times New Roman"/>
                <w:b w:val="0"/>
                <w:sz w:val="17"/>
              </w:rPr>
              <w:t>Community service performance</w:t>
            </w:r>
          </w:p>
        </w:tc>
        <w:tc>
          <w:tcPr>
            <w:tcW w:w="2064" w:type="dxa"/>
            <w:tcMar>
              <w:top w:w="35" w:type="dxa"/>
              <w:left w:w="35" w:type="dxa"/>
              <w:bottom w:w="35" w:type="dxa"/>
              <w:right w:w="35" w:type="dxa"/>
            </w:tcMar>
            <w:vAlign w:val="top"/>
          </w:tcPr>
          <w:p w14:paraId="4B8D973B">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34C553C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82561C6">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61090DF2">
            <w:pPr>
              <w:keepNext w:val="0"/>
              <w:keepLines w:val="0"/>
              <w:pageBreakBefore w:val="0"/>
              <w:widowControl/>
              <w:spacing w:before="0" w:after="0" w:line="240" w:lineRule="auto"/>
            </w:pPr>
          </w:p>
        </w:tc>
      </w:tr>
      <w:tr w14:paraId="7BC5D6BD">
        <w:trPr>
          <w:jc w:val="center"/>
        </w:trPr>
        <w:tc>
          <w:tcPr>
            <w:tcW w:w="2064" w:type="dxa"/>
            <w:tcMar>
              <w:top w:w="35" w:type="dxa"/>
              <w:left w:w="35" w:type="dxa"/>
              <w:bottom w:w="35" w:type="dxa"/>
              <w:right w:w="35" w:type="dxa"/>
            </w:tcMar>
            <w:vAlign w:val="top"/>
          </w:tcPr>
          <w:p w14:paraId="641DC185">
            <w:pPr>
              <w:keepNext w:val="0"/>
              <w:keepLines w:val="0"/>
              <w:pageBreakBefore w:val="0"/>
              <w:widowControl/>
              <w:spacing w:before="0" w:after="0" w:line="240" w:lineRule="auto"/>
            </w:pPr>
            <w:r>
              <w:rPr>
                <w:rFonts w:ascii="Times New Roman" w:hAnsi="Times New Roman" w:eastAsia="Times New Roman"/>
                <w:b w:val="0"/>
                <w:sz w:val="17"/>
              </w:rPr>
              <w:t>Industrial attachment performance</w:t>
            </w:r>
          </w:p>
        </w:tc>
        <w:tc>
          <w:tcPr>
            <w:tcW w:w="2064" w:type="dxa"/>
            <w:tcMar>
              <w:top w:w="35" w:type="dxa"/>
              <w:left w:w="35" w:type="dxa"/>
              <w:bottom w:w="35" w:type="dxa"/>
              <w:right w:w="35" w:type="dxa"/>
            </w:tcMar>
            <w:vAlign w:val="top"/>
          </w:tcPr>
          <w:p w14:paraId="5FF53CB1">
            <w:pPr>
              <w:keepNext w:val="0"/>
              <w:keepLines w:val="0"/>
              <w:pageBreakBefore w:val="0"/>
              <w:widowControl/>
              <w:spacing w:before="0" w:after="0" w:line="240" w:lineRule="auto"/>
            </w:pPr>
            <w:r>
              <w:rPr>
                <w:rFonts w:ascii="Times New Roman" w:hAnsi="Times New Roman" w:eastAsia="Times New Roman"/>
                <w:b w:val="0"/>
                <w:sz w:val="17"/>
              </w:rPr>
              <w:t>Satisfactory</w:t>
            </w:r>
          </w:p>
        </w:tc>
        <w:tc>
          <w:tcPr>
            <w:tcW w:w="2064" w:type="dxa"/>
            <w:tcMar>
              <w:top w:w="35" w:type="dxa"/>
              <w:left w:w="35" w:type="dxa"/>
              <w:bottom w:w="35" w:type="dxa"/>
              <w:right w:w="35" w:type="dxa"/>
            </w:tcMar>
            <w:vAlign w:val="top"/>
          </w:tcPr>
          <w:p w14:paraId="51E41697">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D66417F">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44EAE833">
            <w:pPr>
              <w:keepNext w:val="0"/>
              <w:keepLines w:val="0"/>
              <w:pageBreakBefore w:val="0"/>
              <w:widowControl/>
              <w:spacing w:before="0" w:after="0" w:line="240" w:lineRule="auto"/>
            </w:pPr>
          </w:p>
        </w:tc>
      </w:tr>
      <w:tr w14:paraId="596DCCF7">
        <w:trPr>
          <w:jc w:val="center"/>
        </w:trPr>
        <w:tc>
          <w:tcPr>
            <w:tcW w:w="2064" w:type="dxa"/>
            <w:tcMar>
              <w:top w:w="35" w:type="dxa"/>
              <w:left w:w="35" w:type="dxa"/>
              <w:bottom w:w="35" w:type="dxa"/>
              <w:right w:w="35" w:type="dxa"/>
            </w:tcMar>
            <w:vAlign w:val="top"/>
          </w:tcPr>
          <w:p w14:paraId="48C16630">
            <w:pPr>
              <w:keepNext w:val="0"/>
              <w:keepLines w:val="0"/>
              <w:pageBreakBefore w:val="0"/>
              <w:widowControl/>
              <w:spacing w:before="0" w:after="0" w:line="240" w:lineRule="auto"/>
            </w:pPr>
            <w:r>
              <w:rPr>
                <w:rFonts w:ascii="Times New Roman" w:hAnsi="Times New Roman" w:eastAsia="Times New Roman"/>
                <w:b w:val="0"/>
                <w:sz w:val="17"/>
              </w:rPr>
              <w:t>Portfolio submission</w:t>
            </w:r>
          </w:p>
        </w:tc>
        <w:tc>
          <w:tcPr>
            <w:tcW w:w="2064" w:type="dxa"/>
            <w:tcMar>
              <w:top w:w="35" w:type="dxa"/>
              <w:left w:w="35" w:type="dxa"/>
              <w:bottom w:w="35" w:type="dxa"/>
              <w:right w:w="35" w:type="dxa"/>
            </w:tcMar>
            <w:vAlign w:val="top"/>
          </w:tcPr>
          <w:p w14:paraId="24BF9C68">
            <w:pPr>
              <w:keepNext w:val="0"/>
              <w:keepLines w:val="0"/>
              <w:pageBreakBefore w:val="0"/>
              <w:widowControl/>
              <w:spacing w:before="0" w:after="0" w:line="240" w:lineRule="auto"/>
            </w:pPr>
            <w:r>
              <w:rPr>
                <w:rFonts w:ascii="Times New Roman" w:hAnsi="Times New Roman" w:eastAsia="Times New Roman"/>
                <w:b w:val="0"/>
                <w:sz w:val="17"/>
              </w:rPr>
              <w:t>Complete</w:t>
            </w:r>
          </w:p>
        </w:tc>
        <w:tc>
          <w:tcPr>
            <w:tcW w:w="2064" w:type="dxa"/>
            <w:tcMar>
              <w:top w:w="35" w:type="dxa"/>
              <w:left w:w="35" w:type="dxa"/>
              <w:bottom w:w="35" w:type="dxa"/>
              <w:right w:w="35" w:type="dxa"/>
            </w:tcMar>
            <w:vAlign w:val="top"/>
          </w:tcPr>
          <w:p w14:paraId="551921A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8F030AE">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5A25D0F3">
            <w:pPr>
              <w:keepNext w:val="0"/>
              <w:keepLines w:val="0"/>
              <w:pageBreakBefore w:val="0"/>
              <w:widowControl/>
              <w:spacing w:before="0" w:after="0" w:line="240" w:lineRule="auto"/>
            </w:pPr>
          </w:p>
        </w:tc>
      </w:tr>
      <w:tr w14:paraId="0F530452">
        <w:trPr>
          <w:jc w:val="center"/>
        </w:trPr>
        <w:tc>
          <w:tcPr>
            <w:tcW w:w="2064" w:type="dxa"/>
            <w:tcMar>
              <w:top w:w="35" w:type="dxa"/>
              <w:left w:w="35" w:type="dxa"/>
              <w:bottom w:w="35" w:type="dxa"/>
              <w:right w:w="35" w:type="dxa"/>
            </w:tcMar>
            <w:vAlign w:val="top"/>
          </w:tcPr>
          <w:p w14:paraId="27865054">
            <w:pPr>
              <w:keepNext w:val="0"/>
              <w:keepLines w:val="0"/>
              <w:pageBreakBefore w:val="0"/>
              <w:widowControl/>
              <w:spacing w:before="0" w:after="0" w:line="240" w:lineRule="auto"/>
            </w:pPr>
            <w:r>
              <w:rPr>
                <w:rFonts w:ascii="Times New Roman" w:hAnsi="Times New Roman" w:eastAsia="Times New Roman"/>
                <w:b w:val="0"/>
                <w:sz w:val="17"/>
              </w:rPr>
              <w:t>Logbook submission</w:t>
            </w:r>
          </w:p>
        </w:tc>
        <w:tc>
          <w:tcPr>
            <w:tcW w:w="2064" w:type="dxa"/>
            <w:tcMar>
              <w:top w:w="35" w:type="dxa"/>
              <w:left w:w="35" w:type="dxa"/>
              <w:bottom w:w="35" w:type="dxa"/>
              <w:right w:w="35" w:type="dxa"/>
            </w:tcMar>
            <w:vAlign w:val="top"/>
          </w:tcPr>
          <w:p w14:paraId="22F02810">
            <w:pPr>
              <w:keepNext w:val="0"/>
              <w:keepLines w:val="0"/>
              <w:pageBreakBefore w:val="0"/>
              <w:widowControl/>
              <w:spacing w:before="0" w:after="0" w:line="240" w:lineRule="auto"/>
            </w:pPr>
            <w:r>
              <w:rPr>
                <w:rFonts w:ascii="Times New Roman" w:hAnsi="Times New Roman" w:eastAsia="Times New Roman"/>
                <w:b w:val="0"/>
                <w:sz w:val="17"/>
              </w:rPr>
              <w:t>Complete</w:t>
            </w:r>
          </w:p>
        </w:tc>
        <w:tc>
          <w:tcPr>
            <w:tcW w:w="2064" w:type="dxa"/>
            <w:tcMar>
              <w:top w:w="35" w:type="dxa"/>
              <w:left w:w="35" w:type="dxa"/>
              <w:bottom w:w="35" w:type="dxa"/>
              <w:right w:w="35" w:type="dxa"/>
            </w:tcMar>
            <w:vAlign w:val="top"/>
          </w:tcPr>
          <w:p w14:paraId="7C7FD8E7">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9B4A5E1">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166B500B">
            <w:pPr>
              <w:keepNext w:val="0"/>
              <w:keepLines w:val="0"/>
              <w:pageBreakBefore w:val="0"/>
              <w:widowControl/>
              <w:spacing w:before="0" w:after="0" w:line="240" w:lineRule="auto"/>
            </w:pPr>
          </w:p>
        </w:tc>
      </w:tr>
      <w:tr w14:paraId="561C6BDE">
        <w:trPr>
          <w:jc w:val="center"/>
        </w:trPr>
        <w:tc>
          <w:tcPr>
            <w:tcW w:w="2064" w:type="dxa"/>
            <w:tcMar>
              <w:top w:w="35" w:type="dxa"/>
              <w:left w:w="35" w:type="dxa"/>
              <w:bottom w:w="35" w:type="dxa"/>
              <w:right w:w="35" w:type="dxa"/>
            </w:tcMar>
            <w:vAlign w:val="top"/>
          </w:tcPr>
          <w:p w14:paraId="40DDF7E9">
            <w:pPr>
              <w:keepNext w:val="0"/>
              <w:keepLines w:val="0"/>
              <w:pageBreakBefore w:val="0"/>
              <w:widowControl/>
              <w:spacing w:before="0" w:after="0" w:line="240" w:lineRule="auto"/>
            </w:pPr>
            <w:r>
              <w:rPr>
                <w:rFonts w:ascii="Times New Roman" w:hAnsi="Times New Roman" w:eastAsia="Times New Roman"/>
                <w:b w:val="0"/>
                <w:sz w:val="17"/>
              </w:rPr>
              <w:t>Discipline cases</w:t>
            </w:r>
          </w:p>
        </w:tc>
        <w:tc>
          <w:tcPr>
            <w:tcW w:w="2064" w:type="dxa"/>
            <w:tcMar>
              <w:top w:w="35" w:type="dxa"/>
              <w:left w:w="35" w:type="dxa"/>
              <w:bottom w:w="35" w:type="dxa"/>
              <w:right w:w="35" w:type="dxa"/>
            </w:tcMar>
            <w:vAlign w:val="top"/>
          </w:tcPr>
          <w:p w14:paraId="078959C0">
            <w:pPr>
              <w:keepNext w:val="0"/>
              <w:keepLines w:val="0"/>
              <w:pageBreakBefore w:val="0"/>
              <w:widowControl/>
              <w:spacing w:before="0" w:after="0" w:line="240" w:lineRule="auto"/>
            </w:pPr>
            <w:r>
              <w:rPr>
                <w:rFonts w:ascii="Times New Roman" w:hAnsi="Times New Roman" w:eastAsia="Times New Roman"/>
                <w:b w:val="0"/>
                <w:sz w:val="17"/>
              </w:rPr>
              <w:t>Resolved</w:t>
            </w:r>
          </w:p>
        </w:tc>
        <w:tc>
          <w:tcPr>
            <w:tcW w:w="2064" w:type="dxa"/>
            <w:tcMar>
              <w:top w:w="35" w:type="dxa"/>
              <w:left w:w="35" w:type="dxa"/>
              <w:bottom w:w="35" w:type="dxa"/>
              <w:right w:w="35" w:type="dxa"/>
            </w:tcMar>
            <w:vAlign w:val="top"/>
          </w:tcPr>
          <w:p w14:paraId="1D2D726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E7765C3">
            <w:pPr>
              <w:keepNext w:val="0"/>
              <w:keepLines w:val="0"/>
              <w:pageBreakBefore w:val="0"/>
              <w:widowControl/>
              <w:spacing w:before="0" w:after="0" w:line="240" w:lineRule="auto"/>
            </w:pPr>
            <w:r>
              <w:rPr>
                <w:rFonts w:ascii="Times New Roman" w:hAnsi="Times New Roman" w:eastAsia="Times New Roman"/>
                <w:b w:val="0"/>
                <w:sz w:val="17"/>
              </w:rPr>
              <w:t>Yes / No</w:t>
            </w:r>
          </w:p>
        </w:tc>
        <w:tc>
          <w:tcPr>
            <w:tcW w:w="2064" w:type="dxa"/>
            <w:tcMar>
              <w:top w:w="35" w:type="dxa"/>
              <w:left w:w="35" w:type="dxa"/>
              <w:bottom w:w="35" w:type="dxa"/>
              <w:right w:w="35" w:type="dxa"/>
            </w:tcMar>
            <w:vAlign w:val="top"/>
          </w:tcPr>
          <w:p w14:paraId="2FFB9516">
            <w:pPr>
              <w:keepNext w:val="0"/>
              <w:keepLines w:val="0"/>
              <w:pageBreakBefore w:val="0"/>
              <w:widowControl/>
              <w:spacing w:before="0" w:after="0" w:line="240" w:lineRule="auto"/>
            </w:pPr>
          </w:p>
        </w:tc>
      </w:tr>
    </w:tbl>
    <w:p w14:paraId="42A2EC5D">
      <w:pPr>
        <w:keepNext w:val="0"/>
        <w:keepLines w:val="0"/>
        <w:pageBreakBefore w:val="0"/>
        <w:widowControl/>
        <w:spacing w:before="0" w:after="60" w:line="240" w:lineRule="auto"/>
      </w:pPr>
    </w:p>
    <w:p w14:paraId="4C25ED25">
      <w:pPr>
        <w:keepNext w:val="0"/>
        <w:keepLines w:val="0"/>
        <w:pageBreakBefore w:val="0"/>
        <w:widowControl/>
        <w:spacing w:before="100" w:after="60" w:line="252" w:lineRule="auto"/>
      </w:pPr>
      <w:r>
        <w:rPr>
          <w:rFonts w:ascii="Times New Roman" w:hAnsi="Times New Roman" w:eastAsia="Times New Roman"/>
          <w:b/>
          <w:sz w:val="24"/>
        </w:rPr>
        <w:t>Final Performance Clearance Decision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30675ABB">
        <w:trPr>
          <w:jc w:val="center"/>
        </w:trPr>
        <w:tc>
          <w:tcPr>
            <w:tcW w:w="5161" w:type="dxa"/>
            <w:shd w:val="clear" w:color="auto" w:fill="D9EAF7"/>
            <w:tcMar>
              <w:top w:w="35" w:type="dxa"/>
              <w:left w:w="35" w:type="dxa"/>
              <w:bottom w:w="35" w:type="dxa"/>
              <w:right w:w="35" w:type="dxa"/>
            </w:tcMar>
            <w:vAlign w:val="top"/>
          </w:tcPr>
          <w:p w14:paraId="51C0B68C">
            <w:pPr>
              <w:keepNext w:val="0"/>
              <w:keepLines w:val="0"/>
              <w:pageBreakBefore w:val="0"/>
              <w:widowControl/>
              <w:spacing w:before="0" w:after="0" w:line="240" w:lineRule="auto"/>
            </w:pPr>
            <w:r>
              <w:rPr>
                <w:rFonts w:ascii="Times New Roman" w:hAnsi="Times New Roman" w:eastAsia="Times New Roman"/>
                <w:b/>
                <w:sz w:val="19"/>
              </w:rPr>
              <w:t>Decision</w:t>
            </w:r>
          </w:p>
        </w:tc>
        <w:tc>
          <w:tcPr>
            <w:tcW w:w="5161" w:type="dxa"/>
            <w:shd w:val="clear" w:color="auto" w:fill="D9EAF7"/>
            <w:tcMar>
              <w:top w:w="35" w:type="dxa"/>
              <w:left w:w="35" w:type="dxa"/>
              <w:bottom w:w="35" w:type="dxa"/>
              <w:right w:w="35" w:type="dxa"/>
            </w:tcMar>
            <w:vAlign w:val="top"/>
          </w:tcPr>
          <w:p w14:paraId="53D63423">
            <w:pPr>
              <w:keepNext w:val="0"/>
              <w:keepLines w:val="0"/>
              <w:pageBreakBefore w:val="0"/>
              <w:widowControl/>
              <w:spacing w:before="0" w:after="0" w:line="240" w:lineRule="auto"/>
            </w:pPr>
            <w:r>
              <w:rPr>
                <w:rFonts w:ascii="Times New Roman" w:hAnsi="Times New Roman" w:eastAsia="Times New Roman"/>
                <w:b/>
                <w:sz w:val="19"/>
              </w:rPr>
              <w:t>Tick</w:t>
            </w:r>
          </w:p>
        </w:tc>
      </w:tr>
      <w:tr w14:paraId="6A7ECC91">
        <w:trPr>
          <w:jc w:val="center"/>
        </w:trPr>
        <w:tc>
          <w:tcPr>
            <w:tcW w:w="5161" w:type="dxa"/>
            <w:tcMar>
              <w:top w:w="35" w:type="dxa"/>
              <w:left w:w="35" w:type="dxa"/>
              <w:bottom w:w="35" w:type="dxa"/>
              <w:right w:w="35" w:type="dxa"/>
            </w:tcMar>
            <w:vAlign w:val="top"/>
          </w:tcPr>
          <w:p w14:paraId="0E3E407A">
            <w:pPr>
              <w:keepNext w:val="0"/>
              <w:keepLines w:val="0"/>
              <w:pageBreakBefore w:val="0"/>
              <w:widowControl/>
              <w:spacing w:before="0" w:after="0" w:line="240" w:lineRule="auto"/>
            </w:pPr>
            <w:r>
              <w:rPr>
                <w:rFonts w:ascii="Times New Roman" w:hAnsi="Times New Roman" w:eastAsia="Times New Roman"/>
                <w:b w:val="0"/>
                <w:sz w:val="19"/>
              </w:rPr>
              <w:t>Cleared for certification</w:t>
            </w:r>
          </w:p>
        </w:tc>
        <w:tc>
          <w:tcPr>
            <w:tcW w:w="5161" w:type="dxa"/>
            <w:tcMar>
              <w:top w:w="35" w:type="dxa"/>
              <w:left w:w="35" w:type="dxa"/>
              <w:bottom w:w="35" w:type="dxa"/>
              <w:right w:w="35" w:type="dxa"/>
            </w:tcMar>
            <w:vAlign w:val="top"/>
          </w:tcPr>
          <w:p w14:paraId="381BEDAB">
            <w:pPr>
              <w:keepNext w:val="0"/>
              <w:keepLines w:val="0"/>
              <w:pageBreakBefore w:val="0"/>
              <w:widowControl/>
              <w:spacing w:before="0" w:after="0" w:line="240" w:lineRule="auto"/>
            </w:pPr>
          </w:p>
        </w:tc>
      </w:tr>
      <w:tr w14:paraId="2295E403">
        <w:trPr>
          <w:jc w:val="center"/>
        </w:trPr>
        <w:tc>
          <w:tcPr>
            <w:tcW w:w="5161" w:type="dxa"/>
            <w:tcMar>
              <w:top w:w="35" w:type="dxa"/>
              <w:left w:w="35" w:type="dxa"/>
              <w:bottom w:w="35" w:type="dxa"/>
              <w:right w:w="35" w:type="dxa"/>
            </w:tcMar>
            <w:vAlign w:val="top"/>
          </w:tcPr>
          <w:p w14:paraId="0E6E26B1">
            <w:pPr>
              <w:keepNext w:val="0"/>
              <w:keepLines w:val="0"/>
              <w:pageBreakBefore w:val="0"/>
              <w:widowControl/>
              <w:spacing w:before="0" w:after="0" w:line="240" w:lineRule="auto"/>
            </w:pPr>
            <w:r>
              <w:rPr>
                <w:rFonts w:ascii="Times New Roman" w:hAnsi="Times New Roman" w:eastAsia="Times New Roman"/>
                <w:b w:val="0"/>
                <w:sz w:val="19"/>
              </w:rPr>
              <w:t>Cleared for graduation but certificate withheld pending correction</w:t>
            </w:r>
          </w:p>
        </w:tc>
        <w:tc>
          <w:tcPr>
            <w:tcW w:w="5161" w:type="dxa"/>
            <w:tcMar>
              <w:top w:w="35" w:type="dxa"/>
              <w:left w:w="35" w:type="dxa"/>
              <w:bottom w:w="35" w:type="dxa"/>
              <w:right w:w="35" w:type="dxa"/>
            </w:tcMar>
            <w:vAlign w:val="top"/>
          </w:tcPr>
          <w:p w14:paraId="3A041C1E">
            <w:pPr>
              <w:keepNext w:val="0"/>
              <w:keepLines w:val="0"/>
              <w:pageBreakBefore w:val="0"/>
              <w:widowControl/>
              <w:spacing w:before="0" w:after="0" w:line="240" w:lineRule="auto"/>
            </w:pPr>
          </w:p>
        </w:tc>
      </w:tr>
      <w:tr w14:paraId="30B92421">
        <w:trPr>
          <w:jc w:val="center"/>
        </w:trPr>
        <w:tc>
          <w:tcPr>
            <w:tcW w:w="5161" w:type="dxa"/>
            <w:tcMar>
              <w:top w:w="35" w:type="dxa"/>
              <w:left w:w="35" w:type="dxa"/>
              <w:bottom w:w="35" w:type="dxa"/>
              <w:right w:w="35" w:type="dxa"/>
            </w:tcMar>
            <w:vAlign w:val="top"/>
          </w:tcPr>
          <w:p w14:paraId="1CFB7706">
            <w:pPr>
              <w:keepNext w:val="0"/>
              <w:keepLines w:val="0"/>
              <w:pageBreakBefore w:val="0"/>
              <w:widowControl/>
              <w:spacing w:before="0" w:after="0" w:line="240" w:lineRule="auto"/>
            </w:pPr>
            <w:r>
              <w:rPr>
                <w:rFonts w:ascii="Times New Roman" w:hAnsi="Times New Roman" w:eastAsia="Times New Roman"/>
                <w:b w:val="0"/>
                <w:sz w:val="19"/>
              </w:rPr>
              <w:t>Not cleared for graduation</w:t>
            </w:r>
          </w:p>
        </w:tc>
        <w:tc>
          <w:tcPr>
            <w:tcW w:w="5161" w:type="dxa"/>
            <w:tcMar>
              <w:top w:w="35" w:type="dxa"/>
              <w:left w:w="35" w:type="dxa"/>
              <w:bottom w:w="35" w:type="dxa"/>
              <w:right w:w="35" w:type="dxa"/>
            </w:tcMar>
            <w:vAlign w:val="top"/>
          </w:tcPr>
          <w:p w14:paraId="700790CA">
            <w:pPr>
              <w:keepNext w:val="0"/>
              <w:keepLines w:val="0"/>
              <w:pageBreakBefore w:val="0"/>
              <w:widowControl/>
              <w:spacing w:before="0" w:after="0" w:line="240" w:lineRule="auto"/>
            </w:pPr>
          </w:p>
        </w:tc>
      </w:tr>
      <w:tr w14:paraId="56D1563F">
        <w:trPr>
          <w:jc w:val="center"/>
        </w:trPr>
        <w:tc>
          <w:tcPr>
            <w:tcW w:w="5161" w:type="dxa"/>
            <w:tcMar>
              <w:top w:w="35" w:type="dxa"/>
              <w:left w:w="35" w:type="dxa"/>
              <w:bottom w:w="35" w:type="dxa"/>
              <w:right w:w="35" w:type="dxa"/>
            </w:tcMar>
            <w:vAlign w:val="top"/>
          </w:tcPr>
          <w:p w14:paraId="382A2DC5">
            <w:pPr>
              <w:keepNext w:val="0"/>
              <w:keepLines w:val="0"/>
              <w:pageBreakBefore w:val="0"/>
              <w:widowControl/>
              <w:spacing w:before="0" w:after="0" w:line="240" w:lineRule="auto"/>
            </w:pPr>
            <w:r>
              <w:rPr>
                <w:rFonts w:ascii="Times New Roman" w:hAnsi="Times New Roman" w:eastAsia="Times New Roman"/>
                <w:b w:val="0"/>
                <w:sz w:val="19"/>
              </w:rPr>
              <w:t>Requires management review</w:t>
            </w:r>
          </w:p>
        </w:tc>
        <w:tc>
          <w:tcPr>
            <w:tcW w:w="5161" w:type="dxa"/>
            <w:tcMar>
              <w:top w:w="35" w:type="dxa"/>
              <w:left w:w="35" w:type="dxa"/>
              <w:bottom w:w="35" w:type="dxa"/>
              <w:right w:w="35" w:type="dxa"/>
            </w:tcMar>
            <w:vAlign w:val="top"/>
          </w:tcPr>
          <w:p w14:paraId="70072620">
            <w:pPr>
              <w:keepNext w:val="0"/>
              <w:keepLines w:val="0"/>
              <w:pageBreakBefore w:val="0"/>
              <w:widowControl/>
              <w:spacing w:before="0" w:after="0" w:line="240" w:lineRule="auto"/>
            </w:pPr>
          </w:p>
        </w:tc>
      </w:tr>
    </w:tbl>
    <w:p w14:paraId="55E26745">
      <w:pPr>
        <w:keepNext w:val="0"/>
        <w:keepLines w:val="0"/>
        <w:pageBreakBefore w:val="0"/>
        <w:widowControl/>
        <w:spacing w:before="0" w:after="60" w:line="240" w:lineRule="auto"/>
      </w:pPr>
    </w:p>
    <w:p w14:paraId="155143F9">
      <w:pPr>
        <w:keepNext w:val="0"/>
        <w:keepLines w:val="0"/>
        <w:pageBreakBefore w:val="0"/>
        <w:widowControl/>
        <w:spacing w:before="0" w:after="100" w:line="252" w:lineRule="auto"/>
      </w:pPr>
      <w:r>
        <w:rPr>
          <w:rFonts w:ascii="Times New Roman" w:hAnsi="Times New Roman" w:eastAsia="Times New Roman"/>
          <w:b w:val="0"/>
          <w:sz w:val="23"/>
        </w:rPr>
        <w:t>Departmental Supervisor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Mentor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M&amp;E Officer 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Management Signature: _________________________</w:t>
      </w:r>
    </w:p>
    <w:p w14:paraId="0370F504">
      <w:pPr>
        <w:keepNext w:val="0"/>
        <w:keepLines w:val="0"/>
        <w:pageBreakBefore w:val="0"/>
        <w:widowControl/>
        <w:spacing w:before="0" w:after="40" w:line="240" w:lineRule="auto"/>
      </w:pPr>
    </w:p>
    <w:p w14:paraId="0C10E906">
      <w:pPr>
        <w:pStyle w:val="2"/>
        <w:keepNext/>
        <w:keepLines w:val="0"/>
        <w:pageBreakBefore w:val="0"/>
        <w:widowControl/>
        <w:spacing w:before="240" w:after="120" w:line="252" w:lineRule="auto"/>
      </w:pPr>
      <w:r>
        <w:rPr>
          <w:rFonts w:ascii="Times New Roman" w:hAnsi="Times New Roman" w:eastAsia="Times New Roman"/>
          <w:b/>
          <w:sz w:val="30"/>
        </w:rPr>
        <w:t>38. RECORD STORAGE AND CONFIDENTIALITY RULES</w:t>
      </w:r>
    </w:p>
    <w:p w14:paraId="13783431">
      <w:pPr>
        <w:keepNext w:val="0"/>
        <w:keepLines w:val="0"/>
        <w:pageBreakBefore w:val="0"/>
        <w:widowControl/>
        <w:spacing w:before="0" w:after="100" w:line="252" w:lineRule="auto"/>
      </w:pPr>
      <w:r>
        <w:rPr>
          <w:rFonts w:ascii="Times New Roman" w:hAnsi="Times New Roman" w:eastAsia="Times New Roman"/>
          <w:b w:val="0"/>
          <w:sz w:val="23"/>
        </w:rPr>
        <w:t>Attendance and performance records must be protected.</w:t>
      </w:r>
    </w:p>
    <w:p w14:paraId="00619554">
      <w:pPr>
        <w:pStyle w:val="3"/>
        <w:keepNext/>
        <w:keepLines w:val="0"/>
        <w:pageBreakBefore w:val="0"/>
        <w:widowControl/>
        <w:spacing w:before="160" w:after="100" w:line="252" w:lineRule="auto"/>
      </w:pPr>
      <w:r>
        <w:rPr>
          <w:rFonts w:ascii="Times New Roman" w:hAnsi="Times New Roman" w:eastAsia="Times New Roman"/>
          <w:b/>
          <w:sz w:val="26"/>
        </w:rPr>
        <w:t>38.1 Paper Record Storage</w:t>
      </w:r>
    </w:p>
    <w:p w14:paraId="5786037A">
      <w:pPr>
        <w:keepNext w:val="0"/>
        <w:keepLines w:val="0"/>
        <w:pageBreakBefore w:val="0"/>
        <w:widowControl/>
        <w:spacing w:before="0" w:after="40" w:line="252" w:lineRule="auto"/>
        <w:ind w:left="403" w:hanging="403"/>
      </w:pPr>
      <w:r>
        <w:rPr>
          <w:rFonts w:ascii="Times New Roman" w:hAnsi="Times New Roman" w:eastAsia="Times New Roman"/>
          <w:b w:val="0"/>
          <w:sz w:val="23"/>
        </w:rPr>
        <w:t>1. Keep records in labelled files.</w:t>
      </w:r>
    </w:p>
    <w:p w14:paraId="33C43213">
      <w:pPr>
        <w:keepNext w:val="0"/>
        <w:keepLines w:val="0"/>
        <w:pageBreakBefore w:val="0"/>
        <w:widowControl/>
        <w:spacing w:before="0" w:after="40" w:line="252" w:lineRule="auto"/>
        <w:ind w:left="403" w:hanging="403"/>
      </w:pPr>
      <w:r>
        <w:rPr>
          <w:rFonts w:ascii="Times New Roman" w:hAnsi="Times New Roman" w:eastAsia="Times New Roman"/>
          <w:b w:val="0"/>
          <w:sz w:val="23"/>
        </w:rPr>
        <w:t>2. Store files in a safe cabinet.</w:t>
      </w:r>
    </w:p>
    <w:p w14:paraId="22673F60">
      <w:pPr>
        <w:keepNext w:val="0"/>
        <w:keepLines w:val="0"/>
        <w:pageBreakBefore w:val="0"/>
        <w:widowControl/>
        <w:spacing w:before="0" w:after="40" w:line="252" w:lineRule="auto"/>
        <w:ind w:left="403" w:hanging="403"/>
      </w:pPr>
      <w:r>
        <w:rPr>
          <w:rFonts w:ascii="Times New Roman" w:hAnsi="Times New Roman" w:eastAsia="Times New Roman"/>
          <w:b w:val="0"/>
          <w:sz w:val="23"/>
        </w:rPr>
        <w:t>3. Do not leave registers in open places.</w:t>
      </w:r>
    </w:p>
    <w:p w14:paraId="690E851B">
      <w:pPr>
        <w:keepNext w:val="0"/>
        <w:keepLines w:val="0"/>
        <w:pageBreakBefore w:val="0"/>
        <w:widowControl/>
        <w:spacing w:before="0" w:after="40" w:line="252" w:lineRule="auto"/>
        <w:ind w:left="403" w:hanging="403"/>
      </w:pPr>
      <w:r>
        <w:rPr>
          <w:rFonts w:ascii="Times New Roman" w:hAnsi="Times New Roman" w:eastAsia="Times New Roman"/>
          <w:b w:val="0"/>
          <w:sz w:val="23"/>
        </w:rPr>
        <w:t>4. Protect records from rain, fire, termites and careless handling.</w:t>
      </w:r>
    </w:p>
    <w:p w14:paraId="04EFB8DF">
      <w:pPr>
        <w:keepNext w:val="0"/>
        <w:keepLines w:val="0"/>
        <w:pageBreakBefore w:val="0"/>
        <w:widowControl/>
        <w:spacing w:before="0" w:after="40" w:line="252" w:lineRule="auto"/>
        <w:ind w:left="403" w:hanging="403"/>
      </w:pPr>
      <w:r>
        <w:rPr>
          <w:rFonts w:ascii="Times New Roman" w:hAnsi="Times New Roman" w:eastAsia="Times New Roman"/>
          <w:b w:val="0"/>
          <w:sz w:val="23"/>
        </w:rPr>
        <w:t>5. Do not allow unauthorised people to view records.</w:t>
      </w:r>
    </w:p>
    <w:p w14:paraId="76D726CC">
      <w:pPr>
        <w:keepNext w:val="0"/>
        <w:keepLines w:val="0"/>
        <w:pageBreakBefore w:val="0"/>
        <w:widowControl/>
        <w:spacing w:before="0" w:after="40" w:line="252" w:lineRule="auto"/>
        <w:ind w:left="403" w:hanging="403"/>
      </w:pPr>
      <w:r>
        <w:rPr>
          <w:rFonts w:ascii="Times New Roman" w:hAnsi="Times New Roman" w:eastAsia="Times New Roman"/>
          <w:b w:val="0"/>
          <w:sz w:val="23"/>
        </w:rPr>
        <w:t>6. Keep confidential reports separately.</w:t>
      </w:r>
    </w:p>
    <w:p w14:paraId="0D7D8832">
      <w:pPr>
        <w:keepNext w:val="0"/>
        <w:keepLines w:val="0"/>
        <w:pageBreakBefore w:val="0"/>
        <w:widowControl/>
        <w:spacing w:before="0" w:after="40" w:line="252" w:lineRule="auto"/>
        <w:ind w:left="403" w:hanging="403"/>
      </w:pPr>
      <w:r>
        <w:rPr>
          <w:rFonts w:ascii="Times New Roman" w:hAnsi="Times New Roman" w:eastAsia="Times New Roman"/>
          <w:b w:val="0"/>
          <w:sz w:val="23"/>
        </w:rPr>
        <w:t>7. File records by month, class and department.</w:t>
      </w:r>
    </w:p>
    <w:p w14:paraId="7DE62A1B">
      <w:pPr>
        <w:keepNext w:val="0"/>
        <w:keepLines w:val="0"/>
        <w:pageBreakBefore w:val="0"/>
        <w:widowControl/>
        <w:spacing w:before="0" w:after="40" w:line="252" w:lineRule="auto"/>
        <w:ind w:left="403" w:hanging="403"/>
      </w:pPr>
      <w:r>
        <w:rPr>
          <w:rFonts w:ascii="Times New Roman" w:hAnsi="Times New Roman" w:eastAsia="Times New Roman"/>
          <w:b w:val="0"/>
          <w:sz w:val="23"/>
        </w:rPr>
        <w:t>8. Keep warning forms in individual student files.</w:t>
      </w:r>
    </w:p>
    <w:p w14:paraId="69EFF711">
      <w:pPr>
        <w:keepNext w:val="0"/>
        <w:keepLines w:val="0"/>
        <w:pageBreakBefore w:val="0"/>
        <w:widowControl/>
        <w:spacing w:before="0" w:after="40" w:line="252" w:lineRule="auto"/>
        <w:ind w:left="403" w:hanging="403"/>
      </w:pPr>
      <w:r>
        <w:rPr>
          <w:rFonts w:ascii="Times New Roman" w:hAnsi="Times New Roman" w:eastAsia="Times New Roman"/>
          <w:b w:val="0"/>
          <w:sz w:val="23"/>
        </w:rPr>
        <w:t>9. Keep industrial attachment records safely.</w:t>
      </w:r>
    </w:p>
    <w:p w14:paraId="1996EBF9">
      <w:pPr>
        <w:keepNext w:val="0"/>
        <w:keepLines w:val="0"/>
        <w:pageBreakBefore w:val="0"/>
        <w:widowControl/>
        <w:spacing w:before="0" w:after="40" w:line="252" w:lineRule="auto"/>
        <w:ind w:left="403" w:hanging="403"/>
      </w:pPr>
      <w:r>
        <w:rPr>
          <w:rFonts w:ascii="Times New Roman" w:hAnsi="Times New Roman" w:eastAsia="Times New Roman"/>
          <w:b w:val="0"/>
          <w:sz w:val="23"/>
        </w:rPr>
        <w:t>10. Submit final records to the admin office.</w:t>
      </w:r>
    </w:p>
    <w:p w14:paraId="6E9EDDA1">
      <w:pPr>
        <w:keepNext w:val="0"/>
        <w:keepLines w:val="0"/>
        <w:pageBreakBefore w:val="0"/>
        <w:widowControl/>
        <w:spacing w:before="0" w:after="40" w:line="252" w:lineRule="auto"/>
        <w:ind w:left="403" w:hanging="403"/>
      </w:pPr>
      <w:r>
        <w:rPr>
          <w:rFonts w:ascii="Times New Roman" w:hAnsi="Times New Roman" w:eastAsia="Times New Roman"/>
          <w:b w:val="0"/>
          <w:sz w:val="23"/>
        </w:rPr>
        <w:t>11. 2 Digital Record Storage</w:t>
      </w:r>
    </w:p>
    <w:p w14:paraId="3753B5CF">
      <w:pPr>
        <w:keepNext w:val="0"/>
        <w:keepLines w:val="0"/>
        <w:pageBreakBefore w:val="0"/>
        <w:widowControl/>
        <w:spacing w:before="0" w:after="40" w:line="252" w:lineRule="auto"/>
        <w:ind w:left="403" w:hanging="403"/>
      </w:pPr>
      <w:r>
        <w:rPr>
          <w:rFonts w:ascii="Times New Roman" w:hAnsi="Times New Roman" w:eastAsia="Times New Roman"/>
          <w:b w:val="0"/>
          <w:sz w:val="23"/>
        </w:rPr>
        <w:t>12. Use clear file names.</w:t>
      </w:r>
    </w:p>
    <w:p w14:paraId="50C23B7B">
      <w:pPr>
        <w:keepNext w:val="0"/>
        <w:keepLines w:val="0"/>
        <w:pageBreakBefore w:val="0"/>
        <w:widowControl/>
        <w:spacing w:before="0" w:after="40" w:line="252" w:lineRule="auto"/>
        <w:ind w:left="403" w:hanging="403"/>
      </w:pPr>
      <w:r>
        <w:rPr>
          <w:rFonts w:ascii="Times New Roman" w:hAnsi="Times New Roman" w:eastAsia="Times New Roman"/>
          <w:b w:val="0"/>
          <w:sz w:val="23"/>
        </w:rPr>
        <w:t>13. Save records in approved folders.</w:t>
      </w:r>
    </w:p>
    <w:p w14:paraId="53A5DC64">
      <w:pPr>
        <w:keepNext w:val="0"/>
        <w:keepLines w:val="0"/>
        <w:pageBreakBefore w:val="0"/>
        <w:widowControl/>
        <w:spacing w:before="0" w:after="40" w:line="252" w:lineRule="auto"/>
        <w:ind w:left="403" w:hanging="403"/>
      </w:pPr>
      <w:r>
        <w:rPr>
          <w:rFonts w:ascii="Times New Roman" w:hAnsi="Times New Roman" w:eastAsia="Times New Roman"/>
          <w:b w:val="0"/>
          <w:sz w:val="23"/>
        </w:rPr>
        <w:t>14. Back up important records.</w:t>
      </w:r>
    </w:p>
    <w:p w14:paraId="22BC2F2F">
      <w:pPr>
        <w:keepNext w:val="0"/>
        <w:keepLines w:val="0"/>
        <w:pageBreakBefore w:val="0"/>
        <w:widowControl/>
        <w:spacing w:before="0" w:after="40" w:line="252" w:lineRule="auto"/>
        <w:ind w:left="403" w:hanging="403"/>
      </w:pPr>
      <w:r>
        <w:rPr>
          <w:rFonts w:ascii="Times New Roman" w:hAnsi="Times New Roman" w:eastAsia="Times New Roman"/>
          <w:b w:val="0"/>
          <w:sz w:val="23"/>
        </w:rPr>
        <w:t>15. Use passwords where possible.</w:t>
      </w:r>
    </w:p>
    <w:p w14:paraId="080D917F">
      <w:pPr>
        <w:keepNext w:val="0"/>
        <w:keepLines w:val="0"/>
        <w:pageBreakBefore w:val="0"/>
        <w:widowControl/>
        <w:spacing w:before="0" w:after="40" w:line="252" w:lineRule="auto"/>
        <w:ind w:left="403" w:hanging="403"/>
      </w:pPr>
      <w:r>
        <w:rPr>
          <w:rFonts w:ascii="Times New Roman" w:hAnsi="Times New Roman" w:eastAsia="Times New Roman"/>
          <w:b w:val="0"/>
          <w:sz w:val="23"/>
        </w:rPr>
        <w:t>16. Do not share files carelessly.</w:t>
      </w:r>
    </w:p>
    <w:p w14:paraId="22BAE582">
      <w:pPr>
        <w:keepNext w:val="0"/>
        <w:keepLines w:val="0"/>
        <w:pageBreakBefore w:val="0"/>
        <w:widowControl/>
        <w:spacing w:before="0" w:after="40" w:line="252" w:lineRule="auto"/>
        <w:ind w:left="403" w:hanging="403"/>
      </w:pPr>
      <w:r>
        <w:rPr>
          <w:rFonts w:ascii="Times New Roman" w:hAnsi="Times New Roman" w:eastAsia="Times New Roman"/>
          <w:b w:val="0"/>
          <w:sz w:val="23"/>
        </w:rPr>
        <w:t>17. Do not alter digital records without approval.</w:t>
      </w:r>
    </w:p>
    <w:p w14:paraId="56927344">
      <w:pPr>
        <w:keepNext w:val="0"/>
        <w:keepLines w:val="0"/>
        <w:pageBreakBefore w:val="0"/>
        <w:widowControl/>
        <w:spacing w:before="0" w:after="40" w:line="252" w:lineRule="auto"/>
        <w:ind w:left="403" w:hanging="403"/>
      </w:pPr>
      <w:r>
        <w:rPr>
          <w:rFonts w:ascii="Times New Roman" w:hAnsi="Times New Roman" w:eastAsia="Times New Roman"/>
          <w:b w:val="0"/>
          <w:sz w:val="23"/>
        </w:rPr>
        <w:t>18. Keep scanned forms where possible.</w:t>
      </w:r>
    </w:p>
    <w:p w14:paraId="706879FB">
      <w:pPr>
        <w:keepNext w:val="0"/>
        <w:keepLines w:val="0"/>
        <w:pageBreakBefore w:val="0"/>
        <w:widowControl/>
        <w:spacing w:before="0" w:after="40" w:line="252" w:lineRule="auto"/>
        <w:ind w:left="403" w:hanging="403"/>
      </w:pPr>
      <w:r>
        <w:rPr>
          <w:rFonts w:ascii="Times New Roman" w:hAnsi="Times New Roman" w:eastAsia="Times New Roman"/>
          <w:b w:val="0"/>
          <w:sz w:val="23"/>
        </w:rPr>
        <w:t>19. Restrict editing access.</w:t>
      </w:r>
    </w:p>
    <w:p w14:paraId="7A7858BC">
      <w:pPr>
        <w:keepNext w:val="0"/>
        <w:keepLines w:val="0"/>
        <w:pageBreakBefore w:val="0"/>
        <w:widowControl/>
        <w:spacing w:before="0" w:after="40" w:line="252" w:lineRule="auto"/>
        <w:ind w:left="403" w:hanging="403"/>
      </w:pPr>
      <w:r>
        <w:rPr>
          <w:rFonts w:ascii="Times New Roman" w:hAnsi="Times New Roman" w:eastAsia="Times New Roman"/>
          <w:b w:val="0"/>
          <w:sz w:val="23"/>
        </w:rPr>
        <w:t>20. Protect student data.</w:t>
      </w:r>
    </w:p>
    <w:p w14:paraId="674C5DF1">
      <w:pPr>
        <w:keepNext w:val="0"/>
        <w:keepLines w:val="0"/>
        <w:pageBreakBefore w:val="0"/>
        <w:widowControl/>
        <w:spacing w:before="0" w:after="40" w:line="252" w:lineRule="auto"/>
        <w:ind w:left="403" w:hanging="403"/>
      </w:pPr>
      <w:r>
        <w:rPr>
          <w:rFonts w:ascii="Times New Roman" w:hAnsi="Times New Roman" w:eastAsia="Times New Roman"/>
          <w:b w:val="0"/>
          <w:sz w:val="23"/>
        </w:rPr>
        <w:t>21. Report lost or corrupted files.</w:t>
      </w:r>
    </w:p>
    <w:p w14:paraId="6153C2B3">
      <w:pPr>
        <w:keepNext w:val="0"/>
        <w:keepLines w:val="0"/>
        <w:pageBreakBefore w:val="0"/>
        <w:widowControl/>
        <w:spacing w:before="0" w:after="40" w:line="252" w:lineRule="auto"/>
        <w:ind w:left="403" w:hanging="403"/>
      </w:pPr>
      <w:r>
        <w:rPr>
          <w:rFonts w:ascii="Times New Roman" w:hAnsi="Times New Roman" w:eastAsia="Times New Roman"/>
          <w:b w:val="0"/>
          <w:sz w:val="23"/>
        </w:rPr>
        <w:t>22. 3 Confidentiality Rules</w:t>
      </w:r>
    </w:p>
    <w:p w14:paraId="4CEBAA26">
      <w:pPr>
        <w:keepNext w:val="0"/>
        <w:keepLines w:val="0"/>
        <w:pageBreakBefore w:val="0"/>
        <w:widowControl/>
        <w:spacing w:before="0" w:after="40" w:line="252" w:lineRule="auto"/>
        <w:ind w:left="403" w:hanging="403"/>
      </w:pPr>
      <w:r>
        <w:rPr>
          <w:rFonts w:ascii="Times New Roman" w:hAnsi="Times New Roman" w:eastAsia="Times New Roman"/>
          <w:b w:val="0"/>
          <w:sz w:val="23"/>
        </w:rPr>
        <w:t>23. Do not gossip with student records.</w:t>
      </w:r>
    </w:p>
    <w:p w14:paraId="11CED25B">
      <w:pPr>
        <w:keepNext w:val="0"/>
        <w:keepLines w:val="0"/>
        <w:pageBreakBefore w:val="0"/>
        <w:widowControl/>
        <w:spacing w:before="0" w:after="40" w:line="252" w:lineRule="auto"/>
        <w:ind w:left="403" w:hanging="403"/>
      </w:pPr>
      <w:r>
        <w:rPr>
          <w:rFonts w:ascii="Times New Roman" w:hAnsi="Times New Roman" w:eastAsia="Times New Roman"/>
          <w:b w:val="0"/>
          <w:sz w:val="23"/>
        </w:rPr>
        <w:t>24. Do not expose character reports publicly.</w:t>
      </w:r>
    </w:p>
    <w:p w14:paraId="7BB78FC3">
      <w:pPr>
        <w:keepNext w:val="0"/>
        <w:keepLines w:val="0"/>
        <w:pageBreakBefore w:val="0"/>
        <w:widowControl/>
        <w:spacing w:before="0" w:after="40" w:line="252" w:lineRule="auto"/>
        <w:ind w:left="403" w:hanging="403"/>
      </w:pPr>
      <w:r>
        <w:rPr>
          <w:rFonts w:ascii="Times New Roman" w:hAnsi="Times New Roman" w:eastAsia="Times New Roman"/>
          <w:b w:val="0"/>
          <w:sz w:val="23"/>
        </w:rPr>
        <w:t>25. Do not share medical or welfare information carelessly.</w:t>
      </w:r>
    </w:p>
    <w:p w14:paraId="3BF1886C">
      <w:pPr>
        <w:keepNext w:val="0"/>
        <w:keepLines w:val="0"/>
        <w:pageBreakBefore w:val="0"/>
        <w:widowControl/>
        <w:spacing w:before="0" w:after="40" w:line="252" w:lineRule="auto"/>
        <w:ind w:left="403" w:hanging="403"/>
      </w:pPr>
      <w:r>
        <w:rPr>
          <w:rFonts w:ascii="Times New Roman" w:hAnsi="Times New Roman" w:eastAsia="Times New Roman"/>
          <w:b w:val="0"/>
          <w:sz w:val="23"/>
        </w:rPr>
        <w:t>26. Do not use records to mock trainees.</w:t>
      </w:r>
    </w:p>
    <w:p w14:paraId="3D04F7F1">
      <w:pPr>
        <w:keepNext w:val="0"/>
        <w:keepLines w:val="0"/>
        <w:pageBreakBefore w:val="0"/>
        <w:widowControl/>
        <w:spacing w:before="0" w:after="40" w:line="252" w:lineRule="auto"/>
        <w:ind w:left="403" w:hanging="403"/>
      </w:pPr>
      <w:r>
        <w:rPr>
          <w:rFonts w:ascii="Times New Roman" w:hAnsi="Times New Roman" w:eastAsia="Times New Roman"/>
          <w:b w:val="0"/>
          <w:sz w:val="23"/>
        </w:rPr>
        <w:t>27. Do not send records to outsiders without management approval.</w:t>
      </w:r>
    </w:p>
    <w:p w14:paraId="26BEFB56">
      <w:pPr>
        <w:keepNext w:val="0"/>
        <w:keepLines w:val="0"/>
        <w:pageBreakBefore w:val="0"/>
        <w:widowControl/>
        <w:spacing w:before="0" w:after="40" w:line="252" w:lineRule="auto"/>
        <w:ind w:left="403" w:hanging="403"/>
      </w:pPr>
      <w:r>
        <w:rPr>
          <w:rFonts w:ascii="Times New Roman" w:hAnsi="Times New Roman" w:eastAsia="Times New Roman"/>
          <w:b w:val="0"/>
          <w:sz w:val="23"/>
        </w:rPr>
        <w:t>28. Do not photograph record books casually.</w:t>
      </w:r>
    </w:p>
    <w:p w14:paraId="414E0549">
      <w:pPr>
        <w:keepNext w:val="0"/>
        <w:keepLines w:val="0"/>
        <w:pageBreakBefore w:val="0"/>
        <w:widowControl/>
        <w:spacing w:before="0" w:after="40" w:line="252" w:lineRule="auto"/>
        <w:ind w:left="403" w:hanging="403"/>
      </w:pPr>
      <w:r>
        <w:rPr>
          <w:rFonts w:ascii="Times New Roman" w:hAnsi="Times New Roman" w:eastAsia="Times New Roman"/>
          <w:b w:val="0"/>
          <w:sz w:val="23"/>
        </w:rPr>
        <w:t>29. Do not post attendance or discipline records online.</w:t>
      </w:r>
    </w:p>
    <w:p w14:paraId="23472DE9">
      <w:pPr>
        <w:keepNext w:val="0"/>
        <w:keepLines w:val="0"/>
        <w:pageBreakBefore w:val="0"/>
        <w:widowControl/>
        <w:spacing w:before="0" w:after="40" w:line="252" w:lineRule="auto"/>
        <w:ind w:left="403" w:hanging="403"/>
      </w:pPr>
      <w:r>
        <w:rPr>
          <w:rFonts w:ascii="Times New Roman" w:hAnsi="Times New Roman" w:eastAsia="Times New Roman"/>
          <w:b w:val="0"/>
          <w:sz w:val="23"/>
        </w:rPr>
        <w:t>30. Keep complaints and mentoring notes private.</w:t>
      </w:r>
    </w:p>
    <w:p w14:paraId="0959CD4C">
      <w:pPr>
        <w:keepNext w:val="0"/>
        <w:keepLines w:val="0"/>
        <w:pageBreakBefore w:val="0"/>
        <w:widowControl/>
        <w:spacing w:before="0" w:after="40" w:line="252" w:lineRule="auto"/>
        <w:ind w:left="403" w:hanging="403"/>
      </w:pPr>
      <w:r>
        <w:rPr>
          <w:rFonts w:ascii="Times New Roman" w:hAnsi="Times New Roman" w:eastAsia="Times New Roman"/>
          <w:b w:val="0"/>
          <w:sz w:val="23"/>
        </w:rPr>
        <w:t>31. Share information only with authorised officers.</w:t>
      </w:r>
    </w:p>
    <w:p w14:paraId="7921602F">
      <w:pPr>
        <w:keepNext w:val="0"/>
        <w:keepLines w:val="0"/>
        <w:pageBreakBefore w:val="0"/>
        <w:widowControl/>
        <w:spacing w:before="0" w:after="40" w:line="252" w:lineRule="auto"/>
        <w:ind w:left="403" w:hanging="403"/>
      </w:pPr>
      <w:r>
        <w:rPr>
          <w:rFonts w:ascii="Times New Roman" w:hAnsi="Times New Roman" w:eastAsia="Times New Roman"/>
          <w:b w:val="0"/>
          <w:sz w:val="23"/>
        </w:rPr>
        <w:t>32. Always protect the dignity of trainees.</w:t>
      </w:r>
    </w:p>
    <w:p w14:paraId="6A5A1CA8">
      <w:pPr>
        <w:keepNext w:val="0"/>
        <w:keepLines w:val="0"/>
        <w:pageBreakBefore w:val="0"/>
        <w:widowControl/>
        <w:spacing w:before="0" w:after="100" w:line="252" w:lineRule="auto"/>
      </w:pPr>
      <w:r>
        <w:rPr>
          <w:rFonts w:ascii="Times New Roman" w:hAnsi="Times New Roman" w:eastAsia="Times New Roman"/>
          <w:b w:val="0"/>
          <w:sz w:val="23"/>
        </w:rPr>
        <w:t>Proverbs 11:13</w:t>
      </w:r>
      <w:r>
        <w:rPr>
          <w:rFonts w:ascii="Times New Roman" w:hAnsi="Times New Roman" w:eastAsia="Times New Roman"/>
          <w:b w:val="0"/>
          <w:sz w:val="23"/>
        </w:rPr>
        <w:br w:type="textWrapping"/>
      </w:r>
      <w:r>
        <w:rPr>
          <w:rFonts w:ascii="Times New Roman" w:hAnsi="Times New Roman" w:eastAsia="Times New Roman"/>
          <w:b w:val="0"/>
          <w:sz w:val="23"/>
        </w:rPr>
        <w:t>“A talebearer revealeth secrets: but he that is of a faithful spirit concealeth the matter.”</w:t>
      </w:r>
    </w:p>
    <w:p w14:paraId="26CB107D">
      <w:pPr>
        <w:keepNext w:val="0"/>
        <w:keepLines w:val="0"/>
        <w:pageBreakBefore w:val="0"/>
        <w:widowControl/>
        <w:spacing w:before="0" w:after="100" w:line="252" w:lineRule="auto"/>
      </w:pPr>
      <w:r>
        <w:rPr>
          <w:rFonts w:ascii="Times New Roman" w:hAnsi="Times New Roman" w:eastAsia="Times New Roman"/>
          <w:b w:val="0"/>
          <w:sz w:val="23"/>
        </w:rPr>
        <w:t>A faithful record keeper protects confidential information.</w:t>
      </w:r>
    </w:p>
    <w:p w14:paraId="49A422C7">
      <w:pPr>
        <w:keepNext w:val="0"/>
        <w:keepLines w:val="0"/>
        <w:pageBreakBefore w:val="0"/>
        <w:widowControl/>
        <w:spacing w:before="0" w:after="40" w:line="240" w:lineRule="auto"/>
      </w:pPr>
    </w:p>
    <w:p w14:paraId="16BBDD2F">
      <w:pPr>
        <w:pStyle w:val="2"/>
        <w:keepNext/>
        <w:keepLines w:val="0"/>
        <w:pageBreakBefore w:val="0"/>
        <w:widowControl/>
        <w:spacing w:before="240" w:after="120" w:line="252" w:lineRule="auto"/>
      </w:pPr>
      <w:r>
        <w:rPr>
          <w:rFonts w:ascii="Times New Roman" w:hAnsi="Times New Roman" w:eastAsia="Times New Roman"/>
          <w:b/>
          <w:sz w:val="30"/>
        </w:rPr>
        <w:t>39. FINAL RECORD REVIEW CHECKLIST</w:t>
      </w:r>
    </w:p>
    <w:p w14:paraId="44911932">
      <w:pPr>
        <w:keepNext w:val="0"/>
        <w:keepLines w:val="0"/>
        <w:pageBreakBefore w:val="0"/>
        <w:widowControl/>
        <w:spacing w:before="0" w:after="100" w:line="252" w:lineRule="auto"/>
      </w:pPr>
      <w:r>
        <w:rPr>
          <w:rFonts w:ascii="Times New Roman" w:hAnsi="Times New Roman" w:eastAsia="Times New Roman"/>
          <w:b w:val="0"/>
          <w:sz w:val="23"/>
        </w:rPr>
        <w:t>This checklist should be used before monthly review, industrial attachment clearance and graduation clearance.</w:t>
      </w:r>
    </w:p>
    <w:p w14:paraId="6E49DDB7">
      <w:pPr>
        <w:keepNext w:val="0"/>
        <w:keepLines w:val="0"/>
        <w:pageBreakBefore w:val="0"/>
        <w:widowControl/>
        <w:spacing w:before="100" w:after="60" w:line="252" w:lineRule="auto"/>
      </w:pPr>
      <w:r>
        <w:rPr>
          <w:rFonts w:ascii="Times New Roman" w:hAnsi="Times New Roman" w:eastAsia="Times New Roman"/>
          <w:b/>
          <w:sz w:val="24"/>
        </w:rPr>
        <w:t>Final Record Review Checklist</w:t>
      </w:r>
    </w:p>
    <w:p w14:paraId="6C108B5E">
      <w:pPr>
        <w:keepNext w:val="0"/>
        <w:keepLines w:val="0"/>
        <w:pageBreakBefore w:val="0"/>
        <w:widowControl/>
        <w:spacing w:before="0" w:after="100" w:line="252" w:lineRule="auto"/>
      </w:pPr>
      <w:r>
        <w:rPr>
          <w:rFonts w:ascii="Times New Roman" w:hAnsi="Times New Roman" w:eastAsia="Times New Roman"/>
          <w:b w:val="0"/>
          <w:sz w:val="23"/>
        </w:rPr>
        <w:t>Student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Student ID: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Department: _________________________</w:t>
      </w:r>
      <w:r>
        <w:rPr>
          <w:rFonts w:ascii="Times New Roman" w:hAnsi="Times New Roman" w:eastAsia="Times New Roman"/>
          <w:b w:val="0"/>
          <w:sz w:val="23"/>
        </w:rPr>
        <w:br w:type="textWrapping"/>
      </w:r>
      <w:r>
        <w:rPr>
          <w:rFonts w:ascii="Times New Roman" w:hAnsi="Times New Roman" w:eastAsia="Times New Roman"/>
          <w:b w:val="0"/>
          <w:sz w:val="23"/>
        </w:rPr>
        <w:t>Review Date: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Reviewed By: _________________________</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9"/>
        <w:gridCol w:w="2079"/>
      </w:tblGrid>
      <w:tr w14:paraId="0CFC2850">
        <w:trPr>
          <w:jc w:val="center"/>
        </w:trPr>
        <w:tc>
          <w:tcPr>
            <w:tcW w:w="2064" w:type="dxa"/>
            <w:shd w:val="clear" w:color="auto" w:fill="D9EAF7"/>
            <w:tcMar>
              <w:top w:w="35" w:type="dxa"/>
              <w:left w:w="35" w:type="dxa"/>
              <w:bottom w:w="35" w:type="dxa"/>
              <w:right w:w="35" w:type="dxa"/>
            </w:tcMar>
            <w:vAlign w:val="top"/>
          </w:tcPr>
          <w:p w14:paraId="2BD3E65B">
            <w:pPr>
              <w:keepNext w:val="0"/>
              <w:keepLines w:val="0"/>
              <w:pageBreakBefore w:val="0"/>
              <w:widowControl/>
              <w:spacing w:before="0" w:after="0" w:line="240" w:lineRule="auto"/>
            </w:pPr>
            <w:r>
              <w:rPr>
                <w:rFonts w:ascii="Times New Roman" w:hAnsi="Times New Roman" w:eastAsia="Times New Roman"/>
                <w:b/>
                <w:sz w:val="17"/>
              </w:rPr>
              <w:t>Record Area</w:t>
            </w:r>
          </w:p>
        </w:tc>
        <w:tc>
          <w:tcPr>
            <w:tcW w:w="2064" w:type="dxa"/>
            <w:shd w:val="clear" w:color="auto" w:fill="D9EAF7"/>
            <w:tcMar>
              <w:top w:w="35" w:type="dxa"/>
              <w:left w:w="35" w:type="dxa"/>
              <w:bottom w:w="35" w:type="dxa"/>
              <w:right w:w="35" w:type="dxa"/>
            </w:tcMar>
            <w:vAlign w:val="top"/>
          </w:tcPr>
          <w:p w14:paraId="03E1CF49">
            <w:pPr>
              <w:keepNext w:val="0"/>
              <w:keepLines w:val="0"/>
              <w:pageBreakBefore w:val="0"/>
              <w:widowControl/>
              <w:spacing w:before="0" w:after="0" w:line="240" w:lineRule="auto"/>
            </w:pPr>
            <w:r>
              <w:rPr>
                <w:rFonts w:ascii="Times New Roman" w:hAnsi="Times New Roman" w:eastAsia="Times New Roman"/>
                <w:b/>
                <w:sz w:val="17"/>
              </w:rPr>
              <w:t>Complete</w:t>
            </w:r>
          </w:p>
        </w:tc>
        <w:tc>
          <w:tcPr>
            <w:tcW w:w="2064" w:type="dxa"/>
            <w:shd w:val="clear" w:color="auto" w:fill="D9EAF7"/>
            <w:tcMar>
              <w:top w:w="35" w:type="dxa"/>
              <w:left w:w="35" w:type="dxa"/>
              <w:bottom w:w="35" w:type="dxa"/>
              <w:right w:w="35" w:type="dxa"/>
            </w:tcMar>
            <w:vAlign w:val="top"/>
          </w:tcPr>
          <w:p w14:paraId="4178530C">
            <w:pPr>
              <w:keepNext w:val="0"/>
              <w:keepLines w:val="0"/>
              <w:pageBreakBefore w:val="0"/>
              <w:widowControl/>
              <w:spacing w:before="0" w:after="0" w:line="240" w:lineRule="auto"/>
            </w:pPr>
            <w:r>
              <w:rPr>
                <w:rFonts w:ascii="Times New Roman" w:hAnsi="Times New Roman" w:eastAsia="Times New Roman"/>
                <w:b/>
                <w:sz w:val="17"/>
              </w:rPr>
              <w:t>Incomplete</w:t>
            </w:r>
          </w:p>
        </w:tc>
        <w:tc>
          <w:tcPr>
            <w:tcW w:w="2064" w:type="dxa"/>
            <w:shd w:val="clear" w:color="auto" w:fill="D9EAF7"/>
            <w:tcMar>
              <w:top w:w="35" w:type="dxa"/>
              <w:left w:w="35" w:type="dxa"/>
              <w:bottom w:w="35" w:type="dxa"/>
              <w:right w:w="35" w:type="dxa"/>
            </w:tcMar>
            <w:vAlign w:val="top"/>
          </w:tcPr>
          <w:p w14:paraId="493EB078">
            <w:pPr>
              <w:keepNext w:val="0"/>
              <w:keepLines w:val="0"/>
              <w:pageBreakBefore w:val="0"/>
              <w:widowControl/>
              <w:spacing w:before="0" w:after="0" w:line="240" w:lineRule="auto"/>
            </w:pPr>
            <w:r>
              <w:rPr>
                <w:rFonts w:ascii="Times New Roman" w:hAnsi="Times New Roman" w:eastAsia="Times New Roman"/>
                <w:b/>
                <w:sz w:val="17"/>
              </w:rPr>
              <w:t>Not Applicable</w:t>
            </w:r>
          </w:p>
        </w:tc>
        <w:tc>
          <w:tcPr>
            <w:tcW w:w="2064" w:type="dxa"/>
            <w:shd w:val="clear" w:color="auto" w:fill="D9EAF7"/>
            <w:tcMar>
              <w:top w:w="35" w:type="dxa"/>
              <w:left w:w="35" w:type="dxa"/>
              <w:bottom w:w="35" w:type="dxa"/>
              <w:right w:w="35" w:type="dxa"/>
            </w:tcMar>
            <w:vAlign w:val="top"/>
          </w:tcPr>
          <w:p w14:paraId="085EC795">
            <w:pPr>
              <w:keepNext w:val="0"/>
              <w:keepLines w:val="0"/>
              <w:pageBreakBefore w:val="0"/>
              <w:widowControl/>
              <w:spacing w:before="0" w:after="0" w:line="240" w:lineRule="auto"/>
            </w:pPr>
            <w:r>
              <w:rPr>
                <w:rFonts w:ascii="Times New Roman" w:hAnsi="Times New Roman" w:eastAsia="Times New Roman"/>
                <w:b/>
                <w:sz w:val="17"/>
              </w:rPr>
              <w:t>Comment</w:t>
            </w:r>
          </w:p>
        </w:tc>
      </w:tr>
      <w:tr w14:paraId="422CE399">
        <w:trPr>
          <w:jc w:val="center"/>
        </w:trPr>
        <w:tc>
          <w:tcPr>
            <w:tcW w:w="2064" w:type="dxa"/>
            <w:tcMar>
              <w:top w:w="35" w:type="dxa"/>
              <w:left w:w="35" w:type="dxa"/>
              <w:bottom w:w="35" w:type="dxa"/>
              <w:right w:w="35" w:type="dxa"/>
            </w:tcMar>
            <w:vAlign w:val="top"/>
          </w:tcPr>
          <w:p w14:paraId="0AB845E0">
            <w:pPr>
              <w:keepNext w:val="0"/>
              <w:keepLines w:val="0"/>
              <w:pageBreakBefore w:val="0"/>
              <w:widowControl/>
              <w:spacing w:before="0" w:after="0" w:line="240" w:lineRule="auto"/>
            </w:pPr>
            <w:r>
              <w:rPr>
                <w:rFonts w:ascii="Times New Roman" w:hAnsi="Times New Roman" w:eastAsia="Times New Roman"/>
                <w:b w:val="0"/>
                <w:sz w:val="17"/>
              </w:rPr>
              <w:t>Daily attendance records</w:t>
            </w:r>
          </w:p>
        </w:tc>
        <w:tc>
          <w:tcPr>
            <w:tcW w:w="2064" w:type="dxa"/>
            <w:tcMar>
              <w:top w:w="35" w:type="dxa"/>
              <w:left w:w="35" w:type="dxa"/>
              <w:bottom w:w="35" w:type="dxa"/>
              <w:right w:w="35" w:type="dxa"/>
            </w:tcMar>
            <w:vAlign w:val="top"/>
          </w:tcPr>
          <w:p w14:paraId="614CEF22">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A8AC560">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260B40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DB98C9B">
            <w:pPr>
              <w:keepNext w:val="0"/>
              <w:keepLines w:val="0"/>
              <w:pageBreakBefore w:val="0"/>
              <w:widowControl/>
              <w:spacing w:before="0" w:after="0" w:line="240" w:lineRule="auto"/>
            </w:pPr>
          </w:p>
        </w:tc>
      </w:tr>
      <w:tr w14:paraId="71CEB1E6">
        <w:trPr>
          <w:jc w:val="center"/>
        </w:trPr>
        <w:tc>
          <w:tcPr>
            <w:tcW w:w="2064" w:type="dxa"/>
            <w:tcMar>
              <w:top w:w="35" w:type="dxa"/>
              <w:left w:w="35" w:type="dxa"/>
              <w:bottom w:w="35" w:type="dxa"/>
              <w:right w:w="35" w:type="dxa"/>
            </w:tcMar>
            <w:vAlign w:val="top"/>
          </w:tcPr>
          <w:p w14:paraId="4E89F7B9">
            <w:pPr>
              <w:keepNext w:val="0"/>
              <w:keepLines w:val="0"/>
              <w:pageBreakBefore w:val="0"/>
              <w:widowControl/>
              <w:spacing w:before="0" w:after="0" w:line="240" w:lineRule="auto"/>
            </w:pPr>
            <w:r>
              <w:rPr>
                <w:rFonts w:ascii="Times New Roman" w:hAnsi="Times New Roman" w:eastAsia="Times New Roman"/>
                <w:b w:val="0"/>
                <w:sz w:val="17"/>
              </w:rPr>
              <w:t>Morning devotion records</w:t>
            </w:r>
          </w:p>
        </w:tc>
        <w:tc>
          <w:tcPr>
            <w:tcW w:w="2064" w:type="dxa"/>
            <w:tcMar>
              <w:top w:w="35" w:type="dxa"/>
              <w:left w:w="35" w:type="dxa"/>
              <w:bottom w:w="35" w:type="dxa"/>
              <w:right w:w="35" w:type="dxa"/>
            </w:tcMar>
            <w:vAlign w:val="top"/>
          </w:tcPr>
          <w:p w14:paraId="4F76FBE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E4F8FB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C4A090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B7B8744">
            <w:pPr>
              <w:keepNext w:val="0"/>
              <w:keepLines w:val="0"/>
              <w:pageBreakBefore w:val="0"/>
              <w:widowControl/>
              <w:spacing w:before="0" w:after="0" w:line="240" w:lineRule="auto"/>
            </w:pPr>
          </w:p>
        </w:tc>
      </w:tr>
      <w:tr w14:paraId="7144DB29">
        <w:trPr>
          <w:jc w:val="center"/>
        </w:trPr>
        <w:tc>
          <w:tcPr>
            <w:tcW w:w="2064" w:type="dxa"/>
            <w:tcMar>
              <w:top w:w="35" w:type="dxa"/>
              <w:left w:w="35" w:type="dxa"/>
              <w:bottom w:w="35" w:type="dxa"/>
              <w:right w:w="35" w:type="dxa"/>
            </w:tcMar>
            <w:vAlign w:val="top"/>
          </w:tcPr>
          <w:p w14:paraId="4F143E67">
            <w:pPr>
              <w:keepNext w:val="0"/>
              <w:keepLines w:val="0"/>
              <w:pageBreakBefore w:val="0"/>
              <w:widowControl/>
              <w:spacing w:before="0" w:after="0" w:line="240" w:lineRule="auto"/>
            </w:pPr>
            <w:r>
              <w:rPr>
                <w:rFonts w:ascii="Times New Roman" w:hAnsi="Times New Roman" w:eastAsia="Times New Roman"/>
                <w:b w:val="0"/>
                <w:sz w:val="17"/>
              </w:rPr>
              <w:t>Bible study records</w:t>
            </w:r>
          </w:p>
        </w:tc>
        <w:tc>
          <w:tcPr>
            <w:tcW w:w="2064" w:type="dxa"/>
            <w:tcMar>
              <w:top w:w="35" w:type="dxa"/>
              <w:left w:w="35" w:type="dxa"/>
              <w:bottom w:w="35" w:type="dxa"/>
              <w:right w:w="35" w:type="dxa"/>
            </w:tcMar>
            <w:vAlign w:val="top"/>
          </w:tcPr>
          <w:p w14:paraId="77AA5026">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D9FF748">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5249225">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ED2A3F3">
            <w:pPr>
              <w:keepNext w:val="0"/>
              <w:keepLines w:val="0"/>
              <w:pageBreakBefore w:val="0"/>
              <w:widowControl/>
              <w:spacing w:before="0" w:after="0" w:line="240" w:lineRule="auto"/>
            </w:pPr>
          </w:p>
        </w:tc>
      </w:tr>
      <w:tr w14:paraId="0D7B9402">
        <w:trPr>
          <w:jc w:val="center"/>
        </w:trPr>
        <w:tc>
          <w:tcPr>
            <w:tcW w:w="2064" w:type="dxa"/>
            <w:tcMar>
              <w:top w:w="35" w:type="dxa"/>
              <w:left w:w="35" w:type="dxa"/>
              <w:bottom w:w="35" w:type="dxa"/>
              <w:right w:w="35" w:type="dxa"/>
            </w:tcMar>
            <w:vAlign w:val="top"/>
          </w:tcPr>
          <w:p w14:paraId="1CF3BF63">
            <w:pPr>
              <w:keepNext w:val="0"/>
              <w:keepLines w:val="0"/>
              <w:pageBreakBefore w:val="0"/>
              <w:widowControl/>
              <w:spacing w:before="0" w:after="0" w:line="240" w:lineRule="auto"/>
            </w:pPr>
            <w:r>
              <w:rPr>
                <w:rFonts w:ascii="Times New Roman" w:hAnsi="Times New Roman" w:eastAsia="Times New Roman"/>
                <w:b w:val="0"/>
                <w:sz w:val="17"/>
              </w:rPr>
              <w:t>Classroom attendance records</w:t>
            </w:r>
          </w:p>
        </w:tc>
        <w:tc>
          <w:tcPr>
            <w:tcW w:w="2064" w:type="dxa"/>
            <w:tcMar>
              <w:top w:w="35" w:type="dxa"/>
              <w:left w:w="35" w:type="dxa"/>
              <w:bottom w:w="35" w:type="dxa"/>
              <w:right w:w="35" w:type="dxa"/>
            </w:tcMar>
            <w:vAlign w:val="top"/>
          </w:tcPr>
          <w:p w14:paraId="7CC6F035">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0AF73F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42566A5">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65AE738">
            <w:pPr>
              <w:keepNext w:val="0"/>
              <w:keepLines w:val="0"/>
              <w:pageBreakBefore w:val="0"/>
              <w:widowControl/>
              <w:spacing w:before="0" w:after="0" w:line="240" w:lineRule="auto"/>
            </w:pPr>
          </w:p>
        </w:tc>
      </w:tr>
      <w:tr w14:paraId="2F30F20B">
        <w:trPr>
          <w:jc w:val="center"/>
        </w:trPr>
        <w:tc>
          <w:tcPr>
            <w:tcW w:w="2064" w:type="dxa"/>
            <w:tcMar>
              <w:top w:w="35" w:type="dxa"/>
              <w:left w:w="35" w:type="dxa"/>
              <w:bottom w:w="35" w:type="dxa"/>
              <w:right w:w="35" w:type="dxa"/>
            </w:tcMar>
            <w:vAlign w:val="top"/>
          </w:tcPr>
          <w:p w14:paraId="052BC60E">
            <w:pPr>
              <w:keepNext w:val="0"/>
              <w:keepLines w:val="0"/>
              <w:pageBreakBefore w:val="0"/>
              <w:widowControl/>
              <w:spacing w:before="0" w:after="0" w:line="240" w:lineRule="auto"/>
            </w:pPr>
            <w:r>
              <w:rPr>
                <w:rFonts w:ascii="Times New Roman" w:hAnsi="Times New Roman" w:eastAsia="Times New Roman"/>
                <w:b w:val="0"/>
                <w:sz w:val="17"/>
              </w:rPr>
              <w:t>Technical training attendance records</w:t>
            </w:r>
          </w:p>
        </w:tc>
        <w:tc>
          <w:tcPr>
            <w:tcW w:w="2064" w:type="dxa"/>
            <w:tcMar>
              <w:top w:w="35" w:type="dxa"/>
              <w:left w:w="35" w:type="dxa"/>
              <w:bottom w:w="35" w:type="dxa"/>
              <w:right w:w="35" w:type="dxa"/>
            </w:tcMar>
            <w:vAlign w:val="top"/>
          </w:tcPr>
          <w:p w14:paraId="6E25D366">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C0D18A4">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EBB1F8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6C647DE">
            <w:pPr>
              <w:keepNext w:val="0"/>
              <w:keepLines w:val="0"/>
              <w:pageBreakBefore w:val="0"/>
              <w:widowControl/>
              <w:spacing w:before="0" w:after="0" w:line="240" w:lineRule="auto"/>
            </w:pPr>
          </w:p>
        </w:tc>
      </w:tr>
      <w:tr w14:paraId="190A1FEE">
        <w:trPr>
          <w:jc w:val="center"/>
        </w:trPr>
        <w:tc>
          <w:tcPr>
            <w:tcW w:w="2064" w:type="dxa"/>
            <w:tcMar>
              <w:top w:w="35" w:type="dxa"/>
              <w:left w:w="35" w:type="dxa"/>
              <w:bottom w:w="35" w:type="dxa"/>
              <w:right w:w="35" w:type="dxa"/>
            </w:tcMar>
            <w:vAlign w:val="top"/>
          </w:tcPr>
          <w:p w14:paraId="22771B9A">
            <w:pPr>
              <w:keepNext w:val="0"/>
              <w:keepLines w:val="0"/>
              <w:pageBreakBefore w:val="0"/>
              <w:widowControl/>
              <w:spacing w:before="0" w:after="0" w:line="240" w:lineRule="auto"/>
            </w:pPr>
            <w:r>
              <w:rPr>
                <w:rFonts w:ascii="Times New Roman" w:hAnsi="Times New Roman" w:eastAsia="Times New Roman"/>
                <w:b w:val="0"/>
                <w:sz w:val="17"/>
              </w:rPr>
              <w:t>Departmental practical attendance records</w:t>
            </w:r>
          </w:p>
        </w:tc>
        <w:tc>
          <w:tcPr>
            <w:tcW w:w="2064" w:type="dxa"/>
            <w:tcMar>
              <w:top w:w="35" w:type="dxa"/>
              <w:left w:w="35" w:type="dxa"/>
              <w:bottom w:w="35" w:type="dxa"/>
              <w:right w:w="35" w:type="dxa"/>
            </w:tcMar>
            <w:vAlign w:val="top"/>
          </w:tcPr>
          <w:p w14:paraId="21B4DB6E">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9AE3F5B">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323BC5E">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A996D4A">
            <w:pPr>
              <w:keepNext w:val="0"/>
              <w:keepLines w:val="0"/>
              <w:pageBreakBefore w:val="0"/>
              <w:widowControl/>
              <w:spacing w:before="0" w:after="0" w:line="240" w:lineRule="auto"/>
            </w:pPr>
          </w:p>
        </w:tc>
      </w:tr>
      <w:tr w14:paraId="542A1B1B">
        <w:trPr>
          <w:jc w:val="center"/>
        </w:trPr>
        <w:tc>
          <w:tcPr>
            <w:tcW w:w="2064" w:type="dxa"/>
            <w:tcMar>
              <w:top w:w="35" w:type="dxa"/>
              <w:left w:w="35" w:type="dxa"/>
              <w:bottom w:w="35" w:type="dxa"/>
              <w:right w:w="35" w:type="dxa"/>
            </w:tcMar>
            <w:vAlign w:val="top"/>
          </w:tcPr>
          <w:p w14:paraId="4AC73202">
            <w:pPr>
              <w:keepNext w:val="0"/>
              <w:keepLines w:val="0"/>
              <w:pageBreakBefore w:val="0"/>
              <w:widowControl/>
              <w:spacing w:before="0" w:after="0" w:line="240" w:lineRule="auto"/>
            </w:pPr>
            <w:r>
              <w:rPr>
                <w:rFonts w:ascii="Times New Roman" w:hAnsi="Times New Roman" w:eastAsia="Times New Roman"/>
                <w:b w:val="0"/>
                <w:sz w:val="17"/>
              </w:rPr>
              <w:t>Mentoring attendance records</w:t>
            </w:r>
          </w:p>
        </w:tc>
        <w:tc>
          <w:tcPr>
            <w:tcW w:w="2064" w:type="dxa"/>
            <w:tcMar>
              <w:top w:w="35" w:type="dxa"/>
              <w:left w:w="35" w:type="dxa"/>
              <w:bottom w:w="35" w:type="dxa"/>
              <w:right w:w="35" w:type="dxa"/>
            </w:tcMar>
            <w:vAlign w:val="top"/>
          </w:tcPr>
          <w:p w14:paraId="09F5313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F15F0F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D12E1AD">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3ED613A">
            <w:pPr>
              <w:keepNext w:val="0"/>
              <w:keepLines w:val="0"/>
              <w:pageBreakBefore w:val="0"/>
              <w:widowControl/>
              <w:spacing w:before="0" w:after="0" w:line="240" w:lineRule="auto"/>
            </w:pPr>
          </w:p>
        </w:tc>
      </w:tr>
      <w:tr w14:paraId="732F656B">
        <w:trPr>
          <w:jc w:val="center"/>
        </w:trPr>
        <w:tc>
          <w:tcPr>
            <w:tcW w:w="2064" w:type="dxa"/>
            <w:tcMar>
              <w:top w:w="35" w:type="dxa"/>
              <w:left w:w="35" w:type="dxa"/>
              <w:bottom w:w="35" w:type="dxa"/>
              <w:right w:w="35" w:type="dxa"/>
            </w:tcMar>
            <w:vAlign w:val="top"/>
          </w:tcPr>
          <w:p w14:paraId="66B03DDC">
            <w:pPr>
              <w:keepNext w:val="0"/>
              <w:keepLines w:val="0"/>
              <w:pageBreakBefore w:val="0"/>
              <w:widowControl/>
              <w:spacing w:before="0" w:after="0" w:line="240" w:lineRule="auto"/>
            </w:pPr>
            <w:r>
              <w:rPr>
                <w:rFonts w:ascii="Times New Roman" w:hAnsi="Times New Roman" w:eastAsia="Times New Roman"/>
                <w:b w:val="0"/>
                <w:sz w:val="17"/>
              </w:rPr>
              <w:t>Evening reflection records</w:t>
            </w:r>
          </w:p>
        </w:tc>
        <w:tc>
          <w:tcPr>
            <w:tcW w:w="2064" w:type="dxa"/>
            <w:tcMar>
              <w:top w:w="35" w:type="dxa"/>
              <w:left w:w="35" w:type="dxa"/>
              <w:bottom w:w="35" w:type="dxa"/>
              <w:right w:w="35" w:type="dxa"/>
            </w:tcMar>
            <w:vAlign w:val="top"/>
          </w:tcPr>
          <w:p w14:paraId="56002B82">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58B1AFD">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B6DAB10">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14632F4">
            <w:pPr>
              <w:keepNext w:val="0"/>
              <w:keepLines w:val="0"/>
              <w:pageBreakBefore w:val="0"/>
              <w:widowControl/>
              <w:spacing w:before="0" w:after="0" w:line="240" w:lineRule="auto"/>
            </w:pPr>
          </w:p>
        </w:tc>
      </w:tr>
      <w:tr w14:paraId="3B5C6052">
        <w:trPr>
          <w:jc w:val="center"/>
        </w:trPr>
        <w:tc>
          <w:tcPr>
            <w:tcW w:w="2064" w:type="dxa"/>
            <w:tcMar>
              <w:top w:w="35" w:type="dxa"/>
              <w:left w:w="35" w:type="dxa"/>
              <w:bottom w:w="35" w:type="dxa"/>
              <w:right w:w="35" w:type="dxa"/>
            </w:tcMar>
            <w:vAlign w:val="top"/>
          </w:tcPr>
          <w:p w14:paraId="0C4D3555">
            <w:pPr>
              <w:keepNext w:val="0"/>
              <w:keepLines w:val="0"/>
              <w:pageBreakBefore w:val="0"/>
              <w:widowControl/>
              <w:spacing w:before="0" w:after="0" w:line="240" w:lineRule="auto"/>
            </w:pPr>
            <w:r>
              <w:rPr>
                <w:rFonts w:ascii="Times New Roman" w:hAnsi="Times New Roman" w:eastAsia="Times New Roman"/>
                <w:b w:val="0"/>
                <w:sz w:val="17"/>
              </w:rPr>
              <w:t>Community service records</w:t>
            </w:r>
          </w:p>
        </w:tc>
        <w:tc>
          <w:tcPr>
            <w:tcW w:w="2064" w:type="dxa"/>
            <w:tcMar>
              <w:top w:w="35" w:type="dxa"/>
              <w:left w:w="35" w:type="dxa"/>
              <w:bottom w:w="35" w:type="dxa"/>
              <w:right w:w="35" w:type="dxa"/>
            </w:tcMar>
            <w:vAlign w:val="top"/>
          </w:tcPr>
          <w:p w14:paraId="77008AF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53EF1C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A9AF0C8">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769F7CD">
            <w:pPr>
              <w:keepNext w:val="0"/>
              <w:keepLines w:val="0"/>
              <w:pageBreakBefore w:val="0"/>
              <w:widowControl/>
              <w:spacing w:before="0" w:after="0" w:line="240" w:lineRule="auto"/>
            </w:pPr>
          </w:p>
        </w:tc>
      </w:tr>
      <w:tr w14:paraId="5294BE8D">
        <w:trPr>
          <w:jc w:val="center"/>
        </w:trPr>
        <w:tc>
          <w:tcPr>
            <w:tcW w:w="2064" w:type="dxa"/>
            <w:tcMar>
              <w:top w:w="35" w:type="dxa"/>
              <w:left w:w="35" w:type="dxa"/>
              <w:bottom w:w="35" w:type="dxa"/>
              <w:right w:w="35" w:type="dxa"/>
            </w:tcMar>
            <w:vAlign w:val="top"/>
          </w:tcPr>
          <w:p w14:paraId="239D45C8">
            <w:pPr>
              <w:keepNext w:val="0"/>
              <w:keepLines w:val="0"/>
              <w:pageBreakBefore w:val="0"/>
              <w:widowControl/>
              <w:spacing w:before="0" w:after="0" w:line="240" w:lineRule="auto"/>
            </w:pPr>
            <w:r>
              <w:rPr>
                <w:rFonts w:ascii="Times New Roman" w:hAnsi="Times New Roman" w:eastAsia="Times New Roman"/>
                <w:b w:val="0"/>
                <w:sz w:val="17"/>
              </w:rPr>
              <w:t>Punctuality records</w:t>
            </w:r>
          </w:p>
        </w:tc>
        <w:tc>
          <w:tcPr>
            <w:tcW w:w="2064" w:type="dxa"/>
            <w:tcMar>
              <w:top w:w="35" w:type="dxa"/>
              <w:left w:w="35" w:type="dxa"/>
              <w:bottom w:w="35" w:type="dxa"/>
              <w:right w:w="35" w:type="dxa"/>
            </w:tcMar>
            <w:vAlign w:val="top"/>
          </w:tcPr>
          <w:p w14:paraId="0E29C207">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621E71E">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95CE4C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4AA2254">
            <w:pPr>
              <w:keepNext w:val="0"/>
              <w:keepLines w:val="0"/>
              <w:pageBreakBefore w:val="0"/>
              <w:widowControl/>
              <w:spacing w:before="0" w:after="0" w:line="240" w:lineRule="auto"/>
            </w:pPr>
          </w:p>
        </w:tc>
      </w:tr>
      <w:tr w14:paraId="4EB17205">
        <w:trPr>
          <w:jc w:val="center"/>
        </w:trPr>
        <w:tc>
          <w:tcPr>
            <w:tcW w:w="2064" w:type="dxa"/>
            <w:tcMar>
              <w:top w:w="35" w:type="dxa"/>
              <w:left w:w="35" w:type="dxa"/>
              <w:bottom w:w="35" w:type="dxa"/>
              <w:right w:w="35" w:type="dxa"/>
            </w:tcMar>
            <w:vAlign w:val="top"/>
          </w:tcPr>
          <w:p w14:paraId="4172BF60">
            <w:pPr>
              <w:keepNext w:val="0"/>
              <w:keepLines w:val="0"/>
              <w:pageBreakBefore w:val="0"/>
              <w:widowControl/>
              <w:spacing w:before="0" w:after="0" w:line="240" w:lineRule="auto"/>
            </w:pPr>
            <w:r>
              <w:rPr>
                <w:rFonts w:ascii="Times New Roman" w:hAnsi="Times New Roman" w:eastAsia="Times New Roman"/>
                <w:b w:val="0"/>
                <w:sz w:val="17"/>
              </w:rPr>
              <w:t>Late arrival forms</w:t>
            </w:r>
          </w:p>
        </w:tc>
        <w:tc>
          <w:tcPr>
            <w:tcW w:w="2064" w:type="dxa"/>
            <w:tcMar>
              <w:top w:w="35" w:type="dxa"/>
              <w:left w:w="35" w:type="dxa"/>
              <w:bottom w:w="35" w:type="dxa"/>
              <w:right w:w="35" w:type="dxa"/>
            </w:tcMar>
            <w:vAlign w:val="top"/>
          </w:tcPr>
          <w:p w14:paraId="5B1E639B">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E022407">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167755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0C17604">
            <w:pPr>
              <w:keepNext w:val="0"/>
              <w:keepLines w:val="0"/>
              <w:pageBreakBefore w:val="0"/>
              <w:widowControl/>
              <w:spacing w:before="0" w:after="0" w:line="240" w:lineRule="auto"/>
            </w:pPr>
          </w:p>
        </w:tc>
      </w:tr>
      <w:tr w14:paraId="68F79E16">
        <w:trPr>
          <w:jc w:val="center"/>
        </w:trPr>
        <w:tc>
          <w:tcPr>
            <w:tcW w:w="2064" w:type="dxa"/>
            <w:tcMar>
              <w:top w:w="35" w:type="dxa"/>
              <w:left w:w="35" w:type="dxa"/>
              <w:bottom w:w="35" w:type="dxa"/>
              <w:right w:w="35" w:type="dxa"/>
            </w:tcMar>
            <w:vAlign w:val="top"/>
          </w:tcPr>
          <w:p w14:paraId="1498DE07">
            <w:pPr>
              <w:keepNext w:val="0"/>
              <w:keepLines w:val="0"/>
              <w:pageBreakBefore w:val="0"/>
              <w:widowControl/>
              <w:spacing w:before="0" w:after="0" w:line="240" w:lineRule="auto"/>
            </w:pPr>
            <w:r>
              <w:rPr>
                <w:rFonts w:ascii="Times New Roman" w:hAnsi="Times New Roman" w:eastAsia="Times New Roman"/>
                <w:b w:val="0"/>
                <w:sz w:val="17"/>
              </w:rPr>
              <w:t>Absence report forms</w:t>
            </w:r>
          </w:p>
        </w:tc>
        <w:tc>
          <w:tcPr>
            <w:tcW w:w="2064" w:type="dxa"/>
            <w:tcMar>
              <w:top w:w="35" w:type="dxa"/>
              <w:left w:w="35" w:type="dxa"/>
              <w:bottom w:w="35" w:type="dxa"/>
              <w:right w:w="35" w:type="dxa"/>
            </w:tcMar>
            <w:vAlign w:val="top"/>
          </w:tcPr>
          <w:p w14:paraId="6ACF8C0B">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29E21B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7F05D2B">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A2CC18D">
            <w:pPr>
              <w:keepNext w:val="0"/>
              <w:keepLines w:val="0"/>
              <w:pageBreakBefore w:val="0"/>
              <w:widowControl/>
              <w:spacing w:before="0" w:after="0" w:line="240" w:lineRule="auto"/>
            </w:pPr>
          </w:p>
        </w:tc>
      </w:tr>
      <w:tr w14:paraId="4A19CE55">
        <w:trPr>
          <w:jc w:val="center"/>
        </w:trPr>
        <w:tc>
          <w:tcPr>
            <w:tcW w:w="2064" w:type="dxa"/>
            <w:tcMar>
              <w:top w:w="35" w:type="dxa"/>
              <w:left w:w="35" w:type="dxa"/>
              <w:bottom w:w="35" w:type="dxa"/>
              <w:right w:w="35" w:type="dxa"/>
            </w:tcMar>
            <w:vAlign w:val="top"/>
          </w:tcPr>
          <w:p w14:paraId="11DF9FD3">
            <w:pPr>
              <w:keepNext w:val="0"/>
              <w:keepLines w:val="0"/>
              <w:pageBreakBefore w:val="0"/>
              <w:widowControl/>
              <w:spacing w:before="0" w:after="0" w:line="240" w:lineRule="auto"/>
            </w:pPr>
            <w:r>
              <w:rPr>
                <w:rFonts w:ascii="Times New Roman" w:hAnsi="Times New Roman" w:eastAsia="Times New Roman"/>
                <w:b w:val="0"/>
                <w:sz w:val="17"/>
              </w:rPr>
              <w:t>Approved absence forms</w:t>
            </w:r>
          </w:p>
        </w:tc>
        <w:tc>
          <w:tcPr>
            <w:tcW w:w="2064" w:type="dxa"/>
            <w:tcMar>
              <w:top w:w="35" w:type="dxa"/>
              <w:left w:w="35" w:type="dxa"/>
              <w:bottom w:w="35" w:type="dxa"/>
              <w:right w:w="35" w:type="dxa"/>
            </w:tcMar>
            <w:vAlign w:val="top"/>
          </w:tcPr>
          <w:p w14:paraId="2B2E487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BD76B8D">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ADF0AC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32217F3">
            <w:pPr>
              <w:keepNext w:val="0"/>
              <w:keepLines w:val="0"/>
              <w:pageBreakBefore w:val="0"/>
              <w:widowControl/>
              <w:spacing w:before="0" w:after="0" w:line="240" w:lineRule="auto"/>
            </w:pPr>
          </w:p>
        </w:tc>
      </w:tr>
      <w:tr w14:paraId="0A0A3682">
        <w:trPr>
          <w:jc w:val="center"/>
        </w:trPr>
        <w:tc>
          <w:tcPr>
            <w:tcW w:w="2064" w:type="dxa"/>
            <w:tcMar>
              <w:top w:w="35" w:type="dxa"/>
              <w:left w:w="35" w:type="dxa"/>
              <w:bottom w:w="35" w:type="dxa"/>
              <w:right w:w="35" w:type="dxa"/>
            </w:tcMar>
            <w:vAlign w:val="top"/>
          </w:tcPr>
          <w:p w14:paraId="345EA750">
            <w:pPr>
              <w:keepNext w:val="0"/>
              <w:keepLines w:val="0"/>
              <w:pageBreakBefore w:val="0"/>
              <w:widowControl/>
              <w:spacing w:before="0" w:after="0" w:line="240" w:lineRule="auto"/>
            </w:pPr>
            <w:r>
              <w:rPr>
                <w:rFonts w:ascii="Times New Roman" w:hAnsi="Times New Roman" w:eastAsia="Times New Roman"/>
                <w:b w:val="0"/>
                <w:sz w:val="17"/>
              </w:rPr>
              <w:t>Attendance warning forms</w:t>
            </w:r>
          </w:p>
        </w:tc>
        <w:tc>
          <w:tcPr>
            <w:tcW w:w="2064" w:type="dxa"/>
            <w:tcMar>
              <w:top w:w="35" w:type="dxa"/>
              <w:left w:w="35" w:type="dxa"/>
              <w:bottom w:w="35" w:type="dxa"/>
              <w:right w:w="35" w:type="dxa"/>
            </w:tcMar>
            <w:vAlign w:val="top"/>
          </w:tcPr>
          <w:p w14:paraId="3CC0D1F2">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91439C2">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0AA3DCB">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0F79083">
            <w:pPr>
              <w:keepNext w:val="0"/>
              <w:keepLines w:val="0"/>
              <w:pageBreakBefore w:val="0"/>
              <w:widowControl/>
              <w:spacing w:before="0" w:after="0" w:line="240" w:lineRule="auto"/>
            </w:pPr>
          </w:p>
        </w:tc>
      </w:tr>
      <w:tr w14:paraId="077B515A">
        <w:trPr>
          <w:jc w:val="center"/>
        </w:trPr>
        <w:tc>
          <w:tcPr>
            <w:tcW w:w="2064" w:type="dxa"/>
            <w:tcMar>
              <w:top w:w="35" w:type="dxa"/>
              <w:left w:w="35" w:type="dxa"/>
              <w:bottom w:w="35" w:type="dxa"/>
              <w:right w:w="35" w:type="dxa"/>
            </w:tcMar>
            <w:vAlign w:val="top"/>
          </w:tcPr>
          <w:p w14:paraId="0AE4EA14">
            <w:pPr>
              <w:keepNext w:val="0"/>
              <w:keepLines w:val="0"/>
              <w:pageBreakBefore w:val="0"/>
              <w:widowControl/>
              <w:spacing w:before="0" w:after="0" w:line="240" w:lineRule="auto"/>
            </w:pPr>
            <w:r>
              <w:rPr>
                <w:rFonts w:ascii="Times New Roman" w:hAnsi="Times New Roman" w:eastAsia="Times New Roman"/>
                <w:b w:val="0"/>
                <w:sz w:val="17"/>
              </w:rPr>
              <w:t>Weekly attendance summaries</w:t>
            </w:r>
          </w:p>
        </w:tc>
        <w:tc>
          <w:tcPr>
            <w:tcW w:w="2064" w:type="dxa"/>
            <w:tcMar>
              <w:top w:w="35" w:type="dxa"/>
              <w:left w:w="35" w:type="dxa"/>
              <w:bottom w:w="35" w:type="dxa"/>
              <w:right w:w="35" w:type="dxa"/>
            </w:tcMar>
            <w:vAlign w:val="top"/>
          </w:tcPr>
          <w:p w14:paraId="50C27CE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43A4B6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438F960">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1AE319A">
            <w:pPr>
              <w:keepNext w:val="0"/>
              <w:keepLines w:val="0"/>
              <w:pageBreakBefore w:val="0"/>
              <w:widowControl/>
              <w:spacing w:before="0" w:after="0" w:line="240" w:lineRule="auto"/>
            </w:pPr>
          </w:p>
        </w:tc>
      </w:tr>
      <w:tr w14:paraId="37326EFF">
        <w:trPr>
          <w:jc w:val="center"/>
        </w:trPr>
        <w:tc>
          <w:tcPr>
            <w:tcW w:w="2064" w:type="dxa"/>
            <w:tcMar>
              <w:top w:w="35" w:type="dxa"/>
              <w:left w:w="35" w:type="dxa"/>
              <w:bottom w:w="35" w:type="dxa"/>
              <w:right w:w="35" w:type="dxa"/>
            </w:tcMar>
            <w:vAlign w:val="top"/>
          </w:tcPr>
          <w:p w14:paraId="63B7E87F">
            <w:pPr>
              <w:keepNext w:val="0"/>
              <w:keepLines w:val="0"/>
              <w:pageBreakBefore w:val="0"/>
              <w:widowControl/>
              <w:spacing w:before="0" w:after="0" w:line="240" w:lineRule="auto"/>
            </w:pPr>
            <w:r>
              <w:rPr>
                <w:rFonts w:ascii="Times New Roman" w:hAnsi="Times New Roman" w:eastAsia="Times New Roman"/>
                <w:b w:val="0"/>
                <w:sz w:val="17"/>
              </w:rPr>
              <w:t>Monthly attendance summaries</w:t>
            </w:r>
          </w:p>
        </w:tc>
        <w:tc>
          <w:tcPr>
            <w:tcW w:w="2064" w:type="dxa"/>
            <w:tcMar>
              <w:top w:w="35" w:type="dxa"/>
              <w:left w:w="35" w:type="dxa"/>
              <w:bottom w:w="35" w:type="dxa"/>
              <w:right w:w="35" w:type="dxa"/>
            </w:tcMar>
            <w:vAlign w:val="top"/>
          </w:tcPr>
          <w:p w14:paraId="0EB424B7">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72F45B1">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404DCD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87761B0">
            <w:pPr>
              <w:keepNext w:val="0"/>
              <w:keepLines w:val="0"/>
              <w:pageBreakBefore w:val="0"/>
              <w:widowControl/>
              <w:spacing w:before="0" w:after="0" w:line="240" w:lineRule="auto"/>
            </w:pPr>
          </w:p>
        </w:tc>
      </w:tr>
      <w:tr w14:paraId="489811E0">
        <w:trPr>
          <w:jc w:val="center"/>
        </w:trPr>
        <w:tc>
          <w:tcPr>
            <w:tcW w:w="2064" w:type="dxa"/>
            <w:tcMar>
              <w:top w:w="35" w:type="dxa"/>
              <w:left w:w="35" w:type="dxa"/>
              <w:bottom w:w="35" w:type="dxa"/>
              <w:right w:w="35" w:type="dxa"/>
            </w:tcMar>
            <w:vAlign w:val="top"/>
          </w:tcPr>
          <w:p w14:paraId="4045E7DD">
            <w:pPr>
              <w:keepNext w:val="0"/>
              <w:keepLines w:val="0"/>
              <w:pageBreakBefore w:val="0"/>
              <w:widowControl/>
              <w:spacing w:before="0" w:after="0" w:line="240" w:lineRule="auto"/>
            </w:pPr>
            <w:r>
              <w:rPr>
                <w:rFonts w:ascii="Times New Roman" w:hAnsi="Times New Roman" w:eastAsia="Times New Roman"/>
                <w:b w:val="0"/>
                <w:sz w:val="17"/>
              </w:rPr>
              <w:t>Academic performance records</w:t>
            </w:r>
          </w:p>
        </w:tc>
        <w:tc>
          <w:tcPr>
            <w:tcW w:w="2064" w:type="dxa"/>
            <w:tcMar>
              <w:top w:w="35" w:type="dxa"/>
              <w:left w:w="35" w:type="dxa"/>
              <w:bottom w:w="35" w:type="dxa"/>
              <w:right w:w="35" w:type="dxa"/>
            </w:tcMar>
            <w:vAlign w:val="top"/>
          </w:tcPr>
          <w:p w14:paraId="4E0FA90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62960E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7B5344E">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160579E">
            <w:pPr>
              <w:keepNext w:val="0"/>
              <w:keepLines w:val="0"/>
              <w:pageBreakBefore w:val="0"/>
              <w:widowControl/>
              <w:spacing w:before="0" w:after="0" w:line="240" w:lineRule="auto"/>
            </w:pPr>
          </w:p>
        </w:tc>
      </w:tr>
      <w:tr w14:paraId="5E2149D5">
        <w:trPr>
          <w:jc w:val="center"/>
        </w:trPr>
        <w:tc>
          <w:tcPr>
            <w:tcW w:w="2064" w:type="dxa"/>
            <w:tcMar>
              <w:top w:w="35" w:type="dxa"/>
              <w:left w:w="35" w:type="dxa"/>
              <w:bottom w:w="35" w:type="dxa"/>
              <w:right w:w="35" w:type="dxa"/>
            </w:tcMar>
            <w:vAlign w:val="top"/>
          </w:tcPr>
          <w:p w14:paraId="73D7033F">
            <w:pPr>
              <w:keepNext w:val="0"/>
              <w:keepLines w:val="0"/>
              <w:pageBreakBefore w:val="0"/>
              <w:widowControl/>
              <w:spacing w:before="0" w:after="0" w:line="240" w:lineRule="auto"/>
            </w:pPr>
            <w:r>
              <w:rPr>
                <w:rFonts w:ascii="Times New Roman" w:hAnsi="Times New Roman" w:eastAsia="Times New Roman"/>
                <w:b w:val="0"/>
                <w:sz w:val="17"/>
              </w:rPr>
              <w:t>Practical performance records</w:t>
            </w:r>
          </w:p>
        </w:tc>
        <w:tc>
          <w:tcPr>
            <w:tcW w:w="2064" w:type="dxa"/>
            <w:tcMar>
              <w:top w:w="35" w:type="dxa"/>
              <w:left w:w="35" w:type="dxa"/>
              <w:bottom w:w="35" w:type="dxa"/>
              <w:right w:w="35" w:type="dxa"/>
            </w:tcMar>
            <w:vAlign w:val="top"/>
          </w:tcPr>
          <w:p w14:paraId="1A14DF8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CE37BC1">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401DBB4">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1BC04F6">
            <w:pPr>
              <w:keepNext w:val="0"/>
              <w:keepLines w:val="0"/>
              <w:pageBreakBefore w:val="0"/>
              <w:widowControl/>
              <w:spacing w:before="0" w:after="0" w:line="240" w:lineRule="auto"/>
            </w:pPr>
          </w:p>
        </w:tc>
      </w:tr>
      <w:tr w14:paraId="3B406612">
        <w:trPr>
          <w:jc w:val="center"/>
        </w:trPr>
        <w:tc>
          <w:tcPr>
            <w:tcW w:w="2064" w:type="dxa"/>
            <w:tcMar>
              <w:top w:w="35" w:type="dxa"/>
              <w:left w:w="35" w:type="dxa"/>
              <w:bottom w:w="35" w:type="dxa"/>
              <w:right w:w="35" w:type="dxa"/>
            </w:tcMar>
            <w:vAlign w:val="top"/>
          </w:tcPr>
          <w:p w14:paraId="1BF21F4F">
            <w:pPr>
              <w:keepNext w:val="0"/>
              <w:keepLines w:val="0"/>
              <w:pageBreakBefore w:val="0"/>
              <w:widowControl/>
              <w:spacing w:before="0" w:after="0" w:line="240" w:lineRule="auto"/>
            </w:pPr>
            <w:r>
              <w:rPr>
                <w:rFonts w:ascii="Times New Roman" w:hAnsi="Times New Roman" w:eastAsia="Times New Roman"/>
                <w:b w:val="0"/>
                <w:sz w:val="17"/>
              </w:rPr>
              <w:t>Character and conduct records</w:t>
            </w:r>
          </w:p>
        </w:tc>
        <w:tc>
          <w:tcPr>
            <w:tcW w:w="2064" w:type="dxa"/>
            <w:tcMar>
              <w:top w:w="35" w:type="dxa"/>
              <w:left w:w="35" w:type="dxa"/>
              <w:bottom w:w="35" w:type="dxa"/>
              <w:right w:w="35" w:type="dxa"/>
            </w:tcMar>
            <w:vAlign w:val="top"/>
          </w:tcPr>
          <w:p w14:paraId="30DDAFF5">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474371E">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74A7038">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E203380">
            <w:pPr>
              <w:keepNext w:val="0"/>
              <w:keepLines w:val="0"/>
              <w:pageBreakBefore w:val="0"/>
              <w:widowControl/>
              <w:spacing w:before="0" w:after="0" w:line="240" w:lineRule="auto"/>
            </w:pPr>
          </w:p>
        </w:tc>
      </w:tr>
      <w:tr w14:paraId="3CF4A64A">
        <w:trPr>
          <w:jc w:val="center"/>
        </w:trPr>
        <w:tc>
          <w:tcPr>
            <w:tcW w:w="2064" w:type="dxa"/>
            <w:tcMar>
              <w:top w:w="35" w:type="dxa"/>
              <w:left w:w="35" w:type="dxa"/>
              <w:bottom w:w="35" w:type="dxa"/>
              <w:right w:w="35" w:type="dxa"/>
            </w:tcMar>
            <w:vAlign w:val="top"/>
          </w:tcPr>
          <w:p w14:paraId="7861D61D">
            <w:pPr>
              <w:keepNext w:val="0"/>
              <w:keepLines w:val="0"/>
              <w:pageBreakBefore w:val="0"/>
              <w:widowControl/>
              <w:spacing w:before="0" w:after="0" w:line="240" w:lineRule="auto"/>
            </w:pPr>
            <w:r>
              <w:rPr>
                <w:rFonts w:ascii="Times New Roman" w:hAnsi="Times New Roman" w:eastAsia="Times New Roman"/>
                <w:b w:val="0"/>
                <w:sz w:val="17"/>
              </w:rPr>
              <w:t>Leadership and teamwork records</w:t>
            </w:r>
          </w:p>
        </w:tc>
        <w:tc>
          <w:tcPr>
            <w:tcW w:w="2064" w:type="dxa"/>
            <w:tcMar>
              <w:top w:w="35" w:type="dxa"/>
              <w:left w:w="35" w:type="dxa"/>
              <w:bottom w:w="35" w:type="dxa"/>
              <w:right w:w="35" w:type="dxa"/>
            </w:tcMar>
            <w:vAlign w:val="top"/>
          </w:tcPr>
          <w:p w14:paraId="539D0845">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81E5DE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32A35F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5898FD79">
            <w:pPr>
              <w:keepNext w:val="0"/>
              <w:keepLines w:val="0"/>
              <w:pageBreakBefore w:val="0"/>
              <w:widowControl/>
              <w:spacing w:before="0" w:after="0" w:line="240" w:lineRule="auto"/>
            </w:pPr>
          </w:p>
        </w:tc>
      </w:tr>
      <w:tr w14:paraId="0D6EA160">
        <w:trPr>
          <w:jc w:val="center"/>
        </w:trPr>
        <w:tc>
          <w:tcPr>
            <w:tcW w:w="2064" w:type="dxa"/>
            <w:tcMar>
              <w:top w:w="35" w:type="dxa"/>
              <w:left w:w="35" w:type="dxa"/>
              <w:bottom w:w="35" w:type="dxa"/>
              <w:right w:w="35" w:type="dxa"/>
            </w:tcMar>
            <w:vAlign w:val="top"/>
          </w:tcPr>
          <w:p w14:paraId="367CF42C">
            <w:pPr>
              <w:keepNext w:val="0"/>
              <w:keepLines w:val="0"/>
              <w:pageBreakBefore w:val="0"/>
              <w:widowControl/>
              <w:spacing w:before="0" w:after="0" w:line="240" w:lineRule="auto"/>
            </w:pPr>
            <w:r>
              <w:rPr>
                <w:rFonts w:ascii="Times New Roman" w:hAnsi="Times New Roman" w:eastAsia="Times New Roman"/>
                <w:b w:val="0"/>
                <w:sz w:val="17"/>
              </w:rPr>
              <w:t>Practical skills progress records</w:t>
            </w:r>
          </w:p>
        </w:tc>
        <w:tc>
          <w:tcPr>
            <w:tcW w:w="2064" w:type="dxa"/>
            <w:tcMar>
              <w:top w:w="35" w:type="dxa"/>
              <w:left w:w="35" w:type="dxa"/>
              <w:bottom w:w="35" w:type="dxa"/>
              <w:right w:w="35" w:type="dxa"/>
            </w:tcMar>
            <w:vAlign w:val="top"/>
          </w:tcPr>
          <w:p w14:paraId="7317CD35">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668D9B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C080132">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D4E3BC8">
            <w:pPr>
              <w:keepNext w:val="0"/>
              <w:keepLines w:val="0"/>
              <w:pageBreakBefore w:val="0"/>
              <w:widowControl/>
              <w:spacing w:before="0" w:after="0" w:line="240" w:lineRule="auto"/>
            </w:pPr>
          </w:p>
        </w:tc>
      </w:tr>
      <w:tr w14:paraId="01086A0C">
        <w:trPr>
          <w:jc w:val="center"/>
        </w:trPr>
        <w:tc>
          <w:tcPr>
            <w:tcW w:w="2064" w:type="dxa"/>
            <w:tcMar>
              <w:top w:w="35" w:type="dxa"/>
              <w:left w:w="35" w:type="dxa"/>
              <w:bottom w:w="35" w:type="dxa"/>
              <w:right w:w="35" w:type="dxa"/>
            </w:tcMar>
            <w:vAlign w:val="top"/>
          </w:tcPr>
          <w:p w14:paraId="43816CBA">
            <w:pPr>
              <w:keepNext w:val="0"/>
              <w:keepLines w:val="0"/>
              <w:pageBreakBefore w:val="0"/>
              <w:widowControl/>
              <w:spacing w:before="0" w:after="0" w:line="240" w:lineRule="auto"/>
            </w:pPr>
            <w:r>
              <w:rPr>
                <w:rFonts w:ascii="Times New Roman" w:hAnsi="Times New Roman" w:eastAsia="Times New Roman"/>
                <w:b w:val="0"/>
                <w:sz w:val="17"/>
              </w:rPr>
              <w:t>Portfolio submission records</w:t>
            </w:r>
          </w:p>
        </w:tc>
        <w:tc>
          <w:tcPr>
            <w:tcW w:w="2064" w:type="dxa"/>
            <w:tcMar>
              <w:top w:w="35" w:type="dxa"/>
              <w:left w:w="35" w:type="dxa"/>
              <w:bottom w:w="35" w:type="dxa"/>
              <w:right w:w="35" w:type="dxa"/>
            </w:tcMar>
            <w:vAlign w:val="top"/>
          </w:tcPr>
          <w:p w14:paraId="21B050B1">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84E9880">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D0E8F48">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8AA2A43">
            <w:pPr>
              <w:keepNext w:val="0"/>
              <w:keepLines w:val="0"/>
              <w:pageBreakBefore w:val="0"/>
              <w:widowControl/>
              <w:spacing w:before="0" w:after="0" w:line="240" w:lineRule="auto"/>
            </w:pPr>
          </w:p>
        </w:tc>
      </w:tr>
      <w:tr w14:paraId="30632D02">
        <w:trPr>
          <w:jc w:val="center"/>
        </w:trPr>
        <w:tc>
          <w:tcPr>
            <w:tcW w:w="2064" w:type="dxa"/>
            <w:tcMar>
              <w:top w:w="35" w:type="dxa"/>
              <w:left w:w="35" w:type="dxa"/>
              <w:bottom w:w="35" w:type="dxa"/>
              <w:right w:w="35" w:type="dxa"/>
            </w:tcMar>
            <w:vAlign w:val="top"/>
          </w:tcPr>
          <w:p w14:paraId="79239831">
            <w:pPr>
              <w:keepNext w:val="0"/>
              <w:keepLines w:val="0"/>
              <w:pageBreakBefore w:val="0"/>
              <w:widowControl/>
              <w:spacing w:before="0" w:after="0" w:line="240" w:lineRule="auto"/>
            </w:pPr>
            <w:r>
              <w:rPr>
                <w:rFonts w:ascii="Times New Roman" w:hAnsi="Times New Roman" w:eastAsia="Times New Roman"/>
                <w:b w:val="0"/>
                <w:sz w:val="17"/>
              </w:rPr>
              <w:t>Logbook submission records</w:t>
            </w:r>
          </w:p>
        </w:tc>
        <w:tc>
          <w:tcPr>
            <w:tcW w:w="2064" w:type="dxa"/>
            <w:tcMar>
              <w:top w:w="35" w:type="dxa"/>
              <w:left w:w="35" w:type="dxa"/>
              <w:bottom w:w="35" w:type="dxa"/>
              <w:right w:w="35" w:type="dxa"/>
            </w:tcMar>
            <w:vAlign w:val="top"/>
          </w:tcPr>
          <w:p w14:paraId="6AE4D424">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FDCD0D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8A21ED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1EB9D17">
            <w:pPr>
              <w:keepNext w:val="0"/>
              <w:keepLines w:val="0"/>
              <w:pageBreakBefore w:val="0"/>
              <w:widowControl/>
              <w:spacing w:before="0" w:after="0" w:line="240" w:lineRule="auto"/>
            </w:pPr>
          </w:p>
        </w:tc>
      </w:tr>
      <w:tr w14:paraId="15CCED60">
        <w:trPr>
          <w:jc w:val="center"/>
        </w:trPr>
        <w:tc>
          <w:tcPr>
            <w:tcW w:w="2064" w:type="dxa"/>
            <w:tcMar>
              <w:top w:w="35" w:type="dxa"/>
              <w:left w:w="35" w:type="dxa"/>
              <w:bottom w:w="35" w:type="dxa"/>
              <w:right w:w="35" w:type="dxa"/>
            </w:tcMar>
            <w:vAlign w:val="top"/>
          </w:tcPr>
          <w:p w14:paraId="4E10A2D3">
            <w:pPr>
              <w:keepNext w:val="0"/>
              <w:keepLines w:val="0"/>
              <w:pageBreakBefore w:val="0"/>
              <w:widowControl/>
              <w:spacing w:before="0" w:after="0" w:line="240" w:lineRule="auto"/>
            </w:pPr>
            <w:r>
              <w:rPr>
                <w:rFonts w:ascii="Times New Roman" w:hAnsi="Times New Roman" w:eastAsia="Times New Roman"/>
                <w:b w:val="0"/>
                <w:sz w:val="17"/>
              </w:rPr>
              <w:t>Industrial attachment attendance records</w:t>
            </w:r>
          </w:p>
        </w:tc>
        <w:tc>
          <w:tcPr>
            <w:tcW w:w="2064" w:type="dxa"/>
            <w:tcMar>
              <w:top w:w="35" w:type="dxa"/>
              <w:left w:w="35" w:type="dxa"/>
              <w:bottom w:w="35" w:type="dxa"/>
              <w:right w:w="35" w:type="dxa"/>
            </w:tcMar>
            <w:vAlign w:val="top"/>
          </w:tcPr>
          <w:p w14:paraId="5A5E5E17">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D1DB2B3">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8C659DE">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6BADEF2">
            <w:pPr>
              <w:keepNext w:val="0"/>
              <w:keepLines w:val="0"/>
              <w:pageBreakBefore w:val="0"/>
              <w:widowControl/>
              <w:spacing w:before="0" w:after="0" w:line="240" w:lineRule="auto"/>
            </w:pPr>
          </w:p>
        </w:tc>
      </w:tr>
      <w:tr w14:paraId="1078EF08">
        <w:trPr>
          <w:jc w:val="center"/>
        </w:trPr>
        <w:tc>
          <w:tcPr>
            <w:tcW w:w="2064" w:type="dxa"/>
            <w:tcMar>
              <w:top w:w="35" w:type="dxa"/>
              <w:left w:w="35" w:type="dxa"/>
              <w:bottom w:w="35" w:type="dxa"/>
              <w:right w:w="35" w:type="dxa"/>
            </w:tcMar>
            <w:vAlign w:val="top"/>
          </w:tcPr>
          <w:p w14:paraId="1FA4932E">
            <w:pPr>
              <w:keepNext w:val="0"/>
              <w:keepLines w:val="0"/>
              <w:pageBreakBefore w:val="0"/>
              <w:widowControl/>
              <w:spacing w:before="0" w:after="0" w:line="240" w:lineRule="auto"/>
            </w:pPr>
            <w:r>
              <w:rPr>
                <w:rFonts w:ascii="Times New Roman" w:hAnsi="Times New Roman" w:eastAsia="Times New Roman"/>
                <w:b w:val="0"/>
                <w:sz w:val="17"/>
              </w:rPr>
              <w:t>Industrial attachment performance records</w:t>
            </w:r>
          </w:p>
        </w:tc>
        <w:tc>
          <w:tcPr>
            <w:tcW w:w="2064" w:type="dxa"/>
            <w:tcMar>
              <w:top w:w="35" w:type="dxa"/>
              <w:left w:w="35" w:type="dxa"/>
              <w:bottom w:w="35" w:type="dxa"/>
              <w:right w:w="35" w:type="dxa"/>
            </w:tcMar>
            <w:vAlign w:val="top"/>
          </w:tcPr>
          <w:p w14:paraId="0C39B2FC">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4279A80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376F54B">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3FA0680B">
            <w:pPr>
              <w:keepNext w:val="0"/>
              <w:keepLines w:val="0"/>
              <w:pageBreakBefore w:val="0"/>
              <w:widowControl/>
              <w:spacing w:before="0" w:after="0" w:line="240" w:lineRule="auto"/>
            </w:pPr>
          </w:p>
        </w:tc>
      </w:tr>
      <w:tr w14:paraId="607FF3B1">
        <w:trPr>
          <w:jc w:val="center"/>
        </w:trPr>
        <w:tc>
          <w:tcPr>
            <w:tcW w:w="2064" w:type="dxa"/>
            <w:tcMar>
              <w:top w:w="35" w:type="dxa"/>
              <w:left w:w="35" w:type="dxa"/>
              <w:bottom w:w="35" w:type="dxa"/>
              <w:right w:w="35" w:type="dxa"/>
            </w:tcMar>
            <w:vAlign w:val="top"/>
          </w:tcPr>
          <w:p w14:paraId="18A34926">
            <w:pPr>
              <w:keepNext w:val="0"/>
              <w:keepLines w:val="0"/>
              <w:pageBreakBefore w:val="0"/>
              <w:widowControl/>
              <w:spacing w:before="0" w:after="0" w:line="240" w:lineRule="auto"/>
            </w:pPr>
            <w:r>
              <w:rPr>
                <w:rFonts w:ascii="Times New Roman" w:hAnsi="Times New Roman" w:eastAsia="Times New Roman"/>
                <w:b w:val="0"/>
                <w:sz w:val="17"/>
              </w:rPr>
              <w:t>Graduation attendance clearance</w:t>
            </w:r>
          </w:p>
        </w:tc>
        <w:tc>
          <w:tcPr>
            <w:tcW w:w="2064" w:type="dxa"/>
            <w:tcMar>
              <w:top w:w="35" w:type="dxa"/>
              <w:left w:w="35" w:type="dxa"/>
              <w:bottom w:w="35" w:type="dxa"/>
              <w:right w:w="35" w:type="dxa"/>
            </w:tcMar>
            <w:vAlign w:val="top"/>
          </w:tcPr>
          <w:p w14:paraId="418C69EF">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19063189">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B07B59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27CC75E3">
            <w:pPr>
              <w:keepNext w:val="0"/>
              <w:keepLines w:val="0"/>
              <w:pageBreakBefore w:val="0"/>
              <w:widowControl/>
              <w:spacing w:before="0" w:after="0" w:line="240" w:lineRule="auto"/>
            </w:pPr>
          </w:p>
        </w:tc>
      </w:tr>
      <w:tr w14:paraId="38F8B488">
        <w:trPr>
          <w:jc w:val="center"/>
        </w:trPr>
        <w:tc>
          <w:tcPr>
            <w:tcW w:w="2064" w:type="dxa"/>
            <w:tcMar>
              <w:top w:w="35" w:type="dxa"/>
              <w:left w:w="35" w:type="dxa"/>
              <w:bottom w:w="35" w:type="dxa"/>
              <w:right w:w="35" w:type="dxa"/>
            </w:tcMar>
            <w:vAlign w:val="top"/>
          </w:tcPr>
          <w:p w14:paraId="55BF8807">
            <w:pPr>
              <w:keepNext w:val="0"/>
              <w:keepLines w:val="0"/>
              <w:pageBreakBefore w:val="0"/>
              <w:widowControl/>
              <w:spacing w:before="0" w:after="0" w:line="240" w:lineRule="auto"/>
            </w:pPr>
            <w:r>
              <w:rPr>
                <w:rFonts w:ascii="Times New Roman" w:hAnsi="Times New Roman" w:eastAsia="Times New Roman"/>
                <w:b w:val="0"/>
                <w:sz w:val="17"/>
              </w:rPr>
              <w:t>Graduation performance clearance</w:t>
            </w:r>
          </w:p>
        </w:tc>
        <w:tc>
          <w:tcPr>
            <w:tcW w:w="2064" w:type="dxa"/>
            <w:tcMar>
              <w:top w:w="35" w:type="dxa"/>
              <w:left w:w="35" w:type="dxa"/>
              <w:bottom w:w="35" w:type="dxa"/>
              <w:right w:w="35" w:type="dxa"/>
            </w:tcMar>
            <w:vAlign w:val="top"/>
          </w:tcPr>
          <w:p w14:paraId="2D9E280B">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0D7ABFD7">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6BB9476A">
            <w:pPr>
              <w:keepNext w:val="0"/>
              <w:keepLines w:val="0"/>
              <w:pageBreakBefore w:val="0"/>
              <w:widowControl/>
              <w:spacing w:before="0" w:after="0" w:line="240" w:lineRule="auto"/>
            </w:pPr>
          </w:p>
        </w:tc>
        <w:tc>
          <w:tcPr>
            <w:tcW w:w="2064" w:type="dxa"/>
            <w:tcMar>
              <w:top w:w="35" w:type="dxa"/>
              <w:left w:w="35" w:type="dxa"/>
              <w:bottom w:w="35" w:type="dxa"/>
              <w:right w:w="35" w:type="dxa"/>
            </w:tcMar>
            <w:vAlign w:val="top"/>
          </w:tcPr>
          <w:p w14:paraId="7685366A">
            <w:pPr>
              <w:keepNext w:val="0"/>
              <w:keepLines w:val="0"/>
              <w:pageBreakBefore w:val="0"/>
              <w:widowControl/>
              <w:spacing w:before="0" w:after="0" w:line="240" w:lineRule="auto"/>
            </w:pPr>
          </w:p>
        </w:tc>
      </w:tr>
    </w:tbl>
    <w:p w14:paraId="443AC132">
      <w:pPr>
        <w:keepNext w:val="0"/>
        <w:keepLines w:val="0"/>
        <w:pageBreakBefore w:val="0"/>
        <w:widowControl/>
        <w:spacing w:before="0" w:after="60" w:line="240" w:lineRule="auto"/>
      </w:pPr>
    </w:p>
    <w:p w14:paraId="5951D235">
      <w:pPr>
        <w:keepNext w:val="0"/>
        <w:keepLines w:val="0"/>
        <w:pageBreakBefore w:val="0"/>
        <w:widowControl/>
        <w:spacing w:before="100" w:after="60" w:line="252" w:lineRule="auto"/>
      </w:pPr>
      <w:r>
        <w:rPr>
          <w:rFonts w:ascii="Times New Roman" w:hAnsi="Times New Roman" w:eastAsia="Times New Roman"/>
          <w:b/>
          <w:sz w:val="24"/>
        </w:rPr>
        <w:t>Final Review Decision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457ABFBE">
        <w:trPr>
          <w:jc w:val="center"/>
        </w:trPr>
        <w:tc>
          <w:tcPr>
            <w:tcW w:w="5161" w:type="dxa"/>
            <w:shd w:val="clear" w:color="auto" w:fill="D9EAF7"/>
            <w:tcMar>
              <w:top w:w="35" w:type="dxa"/>
              <w:left w:w="35" w:type="dxa"/>
              <w:bottom w:w="35" w:type="dxa"/>
              <w:right w:w="35" w:type="dxa"/>
            </w:tcMar>
            <w:vAlign w:val="top"/>
          </w:tcPr>
          <w:p w14:paraId="77E1798D">
            <w:pPr>
              <w:keepNext w:val="0"/>
              <w:keepLines w:val="0"/>
              <w:pageBreakBefore w:val="0"/>
              <w:widowControl/>
              <w:spacing w:before="0" w:after="0" w:line="240" w:lineRule="auto"/>
            </w:pPr>
            <w:r>
              <w:rPr>
                <w:rFonts w:ascii="Times New Roman" w:hAnsi="Times New Roman" w:eastAsia="Times New Roman"/>
                <w:b/>
                <w:sz w:val="19"/>
              </w:rPr>
              <w:t>Decision</w:t>
            </w:r>
          </w:p>
        </w:tc>
        <w:tc>
          <w:tcPr>
            <w:tcW w:w="5161" w:type="dxa"/>
            <w:shd w:val="clear" w:color="auto" w:fill="D9EAF7"/>
            <w:tcMar>
              <w:top w:w="35" w:type="dxa"/>
              <w:left w:w="35" w:type="dxa"/>
              <w:bottom w:w="35" w:type="dxa"/>
              <w:right w:w="35" w:type="dxa"/>
            </w:tcMar>
            <w:vAlign w:val="top"/>
          </w:tcPr>
          <w:p w14:paraId="4891D783">
            <w:pPr>
              <w:keepNext w:val="0"/>
              <w:keepLines w:val="0"/>
              <w:pageBreakBefore w:val="0"/>
              <w:widowControl/>
              <w:spacing w:before="0" w:after="0" w:line="240" w:lineRule="auto"/>
            </w:pPr>
            <w:r>
              <w:rPr>
                <w:rFonts w:ascii="Times New Roman" w:hAnsi="Times New Roman" w:eastAsia="Times New Roman"/>
                <w:b/>
                <w:sz w:val="19"/>
              </w:rPr>
              <w:t>Tick</w:t>
            </w:r>
          </w:p>
        </w:tc>
      </w:tr>
      <w:tr w14:paraId="08C9CF27">
        <w:trPr>
          <w:jc w:val="center"/>
        </w:trPr>
        <w:tc>
          <w:tcPr>
            <w:tcW w:w="5161" w:type="dxa"/>
            <w:tcMar>
              <w:top w:w="35" w:type="dxa"/>
              <w:left w:w="35" w:type="dxa"/>
              <w:bottom w:w="35" w:type="dxa"/>
              <w:right w:w="35" w:type="dxa"/>
            </w:tcMar>
            <w:vAlign w:val="top"/>
          </w:tcPr>
          <w:p w14:paraId="0470EA45">
            <w:pPr>
              <w:keepNext w:val="0"/>
              <w:keepLines w:val="0"/>
              <w:pageBreakBefore w:val="0"/>
              <w:widowControl/>
              <w:spacing w:before="0" w:after="0" w:line="240" w:lineRule="auto"/>
            </w:pPr>
            <w:r>
              <w:rPr>
                <w:rFonts w:ascii="Times New Roman" w:hAnsi="Times New Roman" w:eastAsia="Times New Roman"/>
                <w:b w:val="0"/>
                <w:sz w:val="19"/>
              </w:rPr>
              <w:t>Records complete and satisfactory</w:t>
            </w:r>
          </w:p>
        </w:tc>
        <w:tc>
          <w:tcPr>
            <w:tcW w:w="5161" w:type="dxa"/>
            <w:tcMar>
              <w:top w:w="35" w:type="dxa"/>
              <w:left w:w="35" w:type="dxa"/>
              <w:bottom w:w="35" w:type="dxa"/>
              <w:right w:w="35" w:type="dxa"/>
            </w:tcMar>
            <w:vAlign w:val="top"/>
          </w:tcPr>
          <w:p w14:paraId="78A56DA2">
            <w:pPr>
              <w:keepNext w:val="0"/>
              <w:keepLines w:val="0"/>
              <w:pageBreakBefore w:val="0"/>
              <w:widowControl/>
              <w:spacing w:before="0" w:after="0" w:line="240" w:lineRule="auto"/>
            </w:pPr>
          </w:p>
        </w:tc>
      </w:tr>
      <w:tr w14:paraId="32D09879">
        <w:trPr>
          <w:jc w:val="center"/>
        </w:trPr>
        <w:tc>
          <w:tcPr>
            <w:tcW w:w="5161" w:type="dxa"/>
            <w:tcMar>
              <w:top w:w="35" w:type="dxa"/>
              <w:left w:w="35" w:type="dxa"/>
              <w:bottom w:w="35" w:type="dxa"/>
              <w:right w:w="35" w:type="dxa"/>
            </w:tcMar>
            <w:vAlign w:val="top"/>
          </w:tcPr>
          <w:p w14:paraId="10F879A8">
            <w:pPr>
              <w:keepNext w:val="0"/>
              <w:keepLines w:val="0"/>
              <w:pageBreakBefore w:val="0"/>
              <w:widowControl/>
              <w:spacing w:before="0" w:after="0" w:line="240" w:lineRule="auto"/>
            </w:pPr>
            <w:r>
              <w:rPr>
                <w:rFonts w:ascii="Times New Roman" w:hAnsi="Times New Roman" w:eastAsia="Times New Roman"/>
                <w:b w:val="0"/>
                <w:sz w:val="19"/>
              </w:rPr>
              <w:t>Records incomplete and need correction</w:t>
            </w:r>
          </w:p>
        </w:tc>
        <w:tc>
          <w:tcPr>
            <w:tcW w:w="5161" w:type="dxa"/>
            <w:tcMar>
              <w:top w:w="35" w:type="dxa"/>
              <w:left w:w="35" w:type="dxa"/>
              <w:bottom w:w="35" w:type="dxa"/>
              <w:right w:w="35" w:type="dxa"/>
            </w:tcMar>
            <w:vAlign w:val="top"/>
          </w:tcPr>
          <w:p w14:paraId="7CD8F62B">
            <w:pPr>
              <w:keepNext w:val="0"/>
              <w:keepLines w:val="0"/>
              <w:pageBreakBefore w:val="0"/>
              <w:widowControl/>
              <w:spacing w:before="0" w:after="0" w:line="240" w:lineRule="auto"/>
            </w:pPr>
          </w:p>
        </w:tc>
      </w:tr>
      <w:tr w14:paraId="154C9ADE">
        <w:trPr>
          <w:jc w:val="center"/>
        </w:trPr>
        <w:tc>
          <w:tcPr>
            <w:tcW w:w="5161" w:type="dxa"/>
            <w:tcMar>
              <w:top w:w="35" w:type="dxa"/>
              <w:left w:w="35" w:type="dxa"/>
              <w:bottom w:w="35" w:type="dxa"/>
              <w:right w:w="35" w:type="dxa"/>
            </w:tcMar>
            <w:vAlign w:val="top"/>
          </w:tcPr>
          <w:p w14:paraId="439F3CEE">
            <w:pPr>
              <w:keepNext w:val="0"/>
              <w:keepLines w:val="0"/>
              <w:pageBreakBefore w:val="0"/>
              <w:widowControl/>
              <w:spacing w:before="0" w:after="0" w:line="240" w:lineRule="auto"/>
            </w:pPr>
            <w:r>
              <w:rPr>
                <w:rFonts w:ascii="Times New Roman" w:hAnsi="Times New Roman" w:eastAsia="Times New Roman"/>
                <w:b w:val="0"/>
                <w:sz w:val="19"/>
              </w:rPr>
              <w:t>Student needs mentoring intervention</w:t>
            </w:r>
          </w:p>
        </w:tc>
        <w:tc>
          <w:tcPr>
            <w:tcW w:w="5161" w:type="dxa"/>
            <w:tcMar>
              <w:top w:w="35" w:type="dxa"/>
              <w:left w:w="35" w:type="dxa"/>
              <w:bottom w:w="35" w:type="dxa"/>
              <w:right w:w="35" w:type="dxa"/>
            </w:tcMar>
            <w:vAlign w:val="top"/>
          </w:tcPr>
          <w:p w14:paraId="4D47B9C3">
            <w:pPr>
              <w:keepNext w:val="0"/>
              <w:keepLines w:val="0"/>
              <w:pageBreakBefore w:val="0"/>
              <w:widowControl/>
              <w:spacing w:before="0" w:after="0" w:line="240" w:lineRule="auto"/>
            </w:pPr>
          </w:p>
        </w:tc>
      </w:tr>
      <w:tr w14:paraId="6C0D9B87">
        <w:trPr>
          <w:jc w:val="center"/>
        </w:trPr>
        <w:tc>
          <w:tcPr>
            <w:tcW w:w="5161" w:type="dxa"/>
            <w:tcMar>
              <w:top w:w="35" w:type="dxa"/>
              <w:left w:w="35" w:type="dxa"/>
              <w:bottom w:w="35" w:type="dxa"/>
              <w:right w:w="35" w:type="dxa"/>
            </w:tcMar>
            <w:vAlign w:val="top"/>
          </w:tcPr>
          <w:p w14:paraId="473E3663">
            <w:pPr>
              <w:keepNext w:val="0"/>
              <w:keepLines w:val="0"/>
              <w:pageBreakBefore w:val="0"/>
              <w:widowControl/>
              <w:spacing w:before="0" w:after="0" w:line="240" w:lineRule="auto"/>
            </w:pPr>
            <w:r>
              <w:rPr>
                <w:rFonts w:ascii="Times New Roman" w:hAnsi="Times New Roman" w:eastAsia="Times New Roman"/>
                <w:b w:val="0"/>
                <w:sz w:val="19"/>
              </w:rPr>
              <w:t>Student needs management review</w:t>
            </w:r>
          </w:p>
        </w:tc>
        <w:tc>
          <w:tcPr>
            <w:tcW w:w="5161" w:type="dxa"/>
            <w:tcMar>
              <w:top w:w="35" w:type="dxa"/>
              <w:left w:w="35" w:type="dxa"/>
              <w:bottom w:w="35" w:type="dxa"/>
              <w:right w:w="35" w:type="dxa"/>
            </w:tcMar>
            <w:vAlign w:val="top"/>
          </w:tcPr>
          <w:p w14:paraId="7C4AA97F">
            <w:pPr>
              <w:keepNext w:val="0"/>
              <w:keepLines w:val="0"/>
              <w:pageBreakBefore w:val="0"/>
              <w:widowControl/>
              <w:spacing w:before="0" w:after="0" w:line="240" w:lineRule="auto"/>
            </w:pPr>
          </w:p>
        </w:tc>
      </w:tr>
      <w:tr w14:paraId="138FC191">
        <w:trPr>
          <w:jc w:val="center"/>
        </w:trPr>
        <w:tc>
          <w:tcPr>
            <w:tcW w:w="5161" w:type="dxa"/>
            <w:tcMar>
              <w:top w:w="35" w:type="dxa"/>
              <w:left w:w="35" w:type="dxa"/>
              <w:bottom w:w="35" w:type="dxa"/>
              <w:right w:w="35" w:type="dxa"/>
            </w:tcMar>
            <w:vAlign w:val="top"/>
          </w:tcPr>
          <w:p w14:paraId="4F8817C9">
            <w:pPr>
              <w:keepNext w:val="0"/>
              <w:keepLines w:val="0"/>
              <w:pageBreakBefore w:val="0"/>
              <w:widowControl/>
              <w:spacing w:before="0" w:after="0" w:line="240" w:lineRule="auto"/>
            </w:pPr>
            <w:r>
              <w:rPr>
                <w:rFonts w:ascii="Times New Roman" w:hAnsi="Times New Roman" w:eastAsia="Times New Roman"/>
                <w:b w:val="0"/>
                <w:sz w:val="19"/>
              </w:rPr>
              <w:t>Student cleared for next stage</w:t>
            </w:r>
          </w:p>
        </w:tc>
        <w:tc>
          <w:tcPr>
            <w:tcW w:w="5161" w:type="dxa"/>
            <w:tcMar>
              <w:top w:w="35" w:type="dxa"/>
              <w:left w:w="35" w:type="dxa"/>
              <w:bottom w:w="35" w:type="dxa"/>
              <w:right w:w="35" w:type="dxa"/>
            </w:tcMar>
            <w:vAlign w:val="top"/>
          </w:tcPr>
          <w:p w14:paraId="6DA9B615">
            <w:pPr>
              <w:keepNext w:val="0"/>
              <w:keepLines w:val="0"/>
              <w:pageBreakBefore w:val="0"/>
              <w:widowControl/>
              <w:spacing w:before="0" w:after="0" w:line="240" w:lineRule="auto"/>
            </w:pPr>
          </w:p>
        </w:tc>
      </w:tr>
      <w:tr w14:paraId="74DAC048">
        <w:trPr>
          <w:jc w:val="center"/>
        </w:trPr>
        <w:tc>
          <w:tcPr>
            <w:tcW w:w="5161" w:type="dxa"/>
            <w:tcMar>
              <w:top w:w="35" w:type="dxa"/>
              <w:left w:w="35" w:type="dxa"/>
              <w:bottom w:w="35" w:type="dxa"/>
              <w:right w:w="35" w:type="dxa"/>
            </w:tcMar>
            <w:vAlign w:val="top"/>
          </w:tcPr>
          <w:p w14:paraId="09F3E636">
            <w:pPr>
              <w:keepNext w:val="0"/>
              <w:keepLines w:val="0"/>
              <w:pageBreakBefore w:val="0"/>
              <w:widowControl/>
              <w:spacing w:before="0" w:after="0" w:line="240" w:lineRule="auto"/>
            </w:pPr>
            <w:r>
              <w:rPr>
                <w:rFonts w:ascii="Times New Roman" w:hAnsi="Times New Roman" w:eastAsia="Times New Roman"/>
                <w:b w:val="0"/>
                <w:sz w:val="19"/>
              </w:rPr>
              <w:t>Student not cleared for next stage</w:t>
            </w:r>
          </w:p>
        </w:tc>
        <w:tc>
          <w:tcPr>
            <w:tcW w:w="5161" w:type="dxa"/>
            <w:tcMar>
              <w:top w:w="35" w:type="dxa"/>
              <w:left w:w="35" w:type="dxa"/>
              <w:bottom w:w="35" w:type="dxa"/>
              <w:right w:w="35" w:type="dxa"/>
            </w:tcMar>
            <w:vAlign w:val="top"/>
          </w:tcPr>
          <w:p w14:paraId="10941125">
            <w:pPr>
              <w:keepNext w:val="0"/>
              <w:keepLines w:val="0"/>
              <w:pageBreakBefore w:val="0"/>
              <w:widowControl/>
              <w:spacing w:before="0" w:after="0" w:line="240" w:lineRule="auto"/>
            </w:pPr>
          </w:p>
        </w:tc>
      </w:tr>
    </w:tbl>
    <w:p w14:paraId="7D244A59">
      <w:pPr>
        <w:keepNext w:val="0"/>
        <w:keepLines w:val="0"/>
        <w:pageBreakBefore w:val="0"/>
        <w:widowControl/>
        <w:spacing w:before="0" w:after="60" w:line="240" w:lineRule="auto"/>
      </w:pPr>
    </w:p>
    <w:p w14:paraId="4938D59F">
      <w:pPr>
        <w:keepNext w:val="0"/>
        <w:keepLines w:val="0"/>
        <w:pageBreakBefore w:val="0"/>
        <w:widowControl/>
        <w:spacing w:before="0" w:after="100" w:line="252" w:lineRule="auto"/>
      </w:pPr>
      <w:r>
        <w:rPr>
          <w:rFonts w:ascii="Times New Roman" w:hAnsi="Times New Roman" w:eastAsia="Times New Roman"/>
          <w:b w:val="0"/>
          <w:sz w:val="23"/>
        </w:rPr>
        <w:t>Reviewer Name: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Signature: _________________________</w:t>
      </w:r>
      <w:r>
        <w:rPr>
          <w:rFonts w:ascii="Times New Roman" w:hAnsi="Times New Roman" w:eastAsia="Times New Roman"/>
          <w:b w:val="0"/>
          <w:sz w:val="23"/>
        </w:rPr>
        <w:br w:type="textWrapping"/>
      </w:r>
      <w:r>
        <w:rPr>
          <w:rFonts w:ascii="Times New Roman" w:hAnsi="Times New Roman" w:eastAsia="Times New Roman"/>
          <w:b w:val="0"/>
          <w:sz w:val="23"/>
        </w:rPr>
        <w:t>Date: _________________________</w:t>
      </w:r>
    </w:p>
    <w:p w14:paraId="433BD5D5">
      <w:pPr>
        <w:keepNext w:val="0"/>
        <w:keepLines w:val="0"/>
        <w:pageBreakBefore w:val="0"/>
        <w:widowControl/>
        <w:spacing w:before="0" w:after="40" w:line="240" w:lineRule="auto"/>
      </w:pPr>
    </w:p>
    <w:p w14:paraId="1B65A1DA">
      <w:pPr>
        <w:pStyle w:val="2"/>
        <w:keepNext/>
        <w:keepLines w:val="0"/>
        <w:pageBreakBefore w:val="0"/>
        <w:widowControl/>
        <w:spacing w:before="240" w:after="120" w:line="252" w:lineRule="auto"/>
      </w:pPr>
      <w:r>
        <w:rPr>
          <w:rFonts w:ascii="Times New Roman" w:hAnsi="Times New Roman" w:eastAsia="Times New Roman"/>
          <w:b/>
          <w:sz w:val="30"/>
        </w:rPr>
        <w:t>40. SIMPLE EXCEL OR GOOGLE SHEETS COLUMN GUIDE</w:t>
      </w:r>
    </w:p>
    <w:p w14:paraId="489AF985">
      <w:pPr>
        <w:keepNext w:val="0"/>
        <w:keepLines w:val="0"/>
        <w:pageBreakBefore w:val="0"/>
        <w:widowControl/>
        <w:spacing w:before="0" w:after="100" w:line="252" w:lineRule="auto"/>
      </w:pPr>
      <w:r>
        <w:rPr>
          <w:rFonts w:ascii="Times New Roman" w:hAnsi="Times New Roman" w:eastAsia="Times New Roman"/>
          <w:b w:val="0"/>
          <w:sz w:val="23"/>
        </w:rPr>
        <w:t>The Academy may begin with paper records and later transfer records into Excel or Google Sheets.</w:t>
      </w:r>
    </w:p>
    <w:p w14:paraId="27F40994">
      <w:pPr>
        <w:keepNext w:val="0"/>
        <w:keepLines w:val="0"/>
        <w:pageBreakBefore w:val="0"/>
        <w:widowControl/>
        <w:spacing w:before="100" w:after="60" w:line="252" w:lineRule="auto"/>
      </w:pPr>
      <w:r>
        <w:rPr>
          <w:rFonts w:ascii="Times New Roman" w:hAnsi="Times New Roman" w:eastAsia="Times New Roman"/>
          <w:b/>
          <w:sz w:val="24"/>
        </w:rPr>
        <w:t>Recommended Digital Columns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7424A1F1">
        <w:trPr>
          <w:jc w:val="center"/>
        </w:trPr>
        <w:tc>
          <w:tcPr>
            <w:tcW w:w="5161" w:type="dxa"/>
            <w:shd w:val="clear" w:color="auto" w:fill="D9EAF7"/>
            <w:tcMar>
              <w:top w:w="35" w:type="dxa"/>
              <w:left w:w="35" w:type="dxa"/>
              <w:bottom w:w="35" w:type="dxa"/>
              <w:right w:w="35" w:type="dxa"/>
            </w:tcMar>
            <w:vAlign w:val="top"/>
          </w:tcPr>
          <w:p w14:paraId="53DA6C76">
            <w:pPr>
              <w:keepNext w:val="0"/>
              <w:keepLines w:val="0"/>
              <w:pageBreakBefore w:val="0"/>
              <w:widowControl/>
              <w:spacing w:before="0" w:after="0" w:line="240" w:lineRule="auto"/>
            </w:pPr>
            <w:r>
              <w:rPr>
                <w:rFonts w:ascii="Times New Roman" w:hAnsi="Times New Roman" w:eastAsia="Times New Roman"/>
                <w:b/>
                <w:sz w:val="19"/>
              </w:rPr>
              <w:t>Column Name</w:t>
            </w:r>
          </w:p>
        </w:tc>
        <w:tc>
          <w:tcPr>
            <w:tcW w:w="5161" w:type="dxa"/>
            <w:shd w:val="clear" w:color="auto" w:fill="D9EAF7"/>
            <w:tcMar>
              <w:top w:w="35" w:type="dxa"/>
              <w:left w:w="35" w:type="dxa"/>
              <w:bottom w:w="35" w:type="dxa"/>
              <w:right w:w="35" w:type="dxa"/>
            </w:tcMar>
            <w:vAlign w:val="top"/>
          </w:tcPr>
          <w:p w14:paraId="3B78B8D4">
            <w:pPr>
              <w:keepNext w:val="0"/>
              <w:keepLines w:val="0"/>
              <w:pageBreakBefore w:val="0"/>
              <w:widowControl/>
              <w:spacing w:before="0" w:after="0" w:line="240" w:lineRule="auto"/>
            </w:pPr>
            <w:r>
              <w:rPr>
                <w:rFonts w:ascii="Times New Roman" w:hAnsi="Times New Roman" w:eastAsia="Times New Roman"/>
                <w:b/>
                <w:sz w:val="19"/>
              </w:rPr>
              <w:t>Meaning</w:t>
            </w:r>
          </w:p>
        </w:tc>
      </w:tr>
      <w:tr w14:paraId="3F5B0EA0">
        <w:trPr>
          <w:jc w:val="center"/>
        </w:trPr>
        <w:tc>
          <w:tcPr>
            <w:tcW w:w="5161" w:type="dxa"/>
            <w:tcMar>
              <w:top w:w="35" w:type="dxa"/>
              <w:left w:w="35" w:type="dxa"/>
              <w:bottom w:w="35" w:type="dxa"/>
              <w:right w:w="35" w:type="dxa"/>
            </w:tcMar>
            <w:vAlign w:val="top"/>
          </w:tcPr>
          <w:p w14:paraId="29EF2B9B">
            <w:pPr>
              <w:keepNext w:val="0"/>
              <w:keepLines w:val="0"/>
              <w:pageBreakBefore w:val="0"/>
              <w:widowControl/>
              <w:spacing w:before="0" w:after="0" w:line="240" w:lineRule="auto"/>
            </w:pPr>
            <w:r>
              <w:rPr>
                <w:rFonts w:ascii="Times New Roman" w:hAnsi="Times New Roman" w:eastAsia="Times New Roman"/>
                <w:b w:val="0"/>
                <w:sz w:val="19"/>
              </w:rPr>
              <w:t>Student_ID</w:t>
            </w:r>
          </w:p>
        </w:tc>
        <w:tc>
          <w:tcPr>
            <w:tcW w:w="5161" w:type="dxa"/>
            <w:tcMar>
              <w:top w:w="35" w:type="dxa"/>
              <w:left w:w="35" w:type="dxa"/>
              <w:bottom w:w="35" w:type="dxa"/>
              <w:right w:w="35" w:type="dxa"/>
            </w:tcMar>
            <w:vAlign w:val="top"/>
          </w:tcPr>
          <w:p w14:paraId="7C0473DF">
            <w:pPr>
              <w:keepNext w:val="0"/>
              <w:keepLines w:val="0"/>
              <w:pageBreakBefore w:val="0"/>
              <w:widowControl/>
              <w:spacing w:before="0" w:after="0" w:line="240" w:lineRule="auto"/>
            </w:pPr>
            <w:r>
              <w:rPr>
                <w:rFonts w:ascii="Times New Roman" w:hAnsi="Times New Roman" w:eastAsia="Times New Roman"/>
                <w:b w:val="0"/>
                <w:sz w:val="19"/>
              </w:rPr>
              <w:t>Unique student number</w:t>
            </w:r>
          </w:p>
        </w:tc>
      </w:tr>
      <w:tr w14:paraId="21B8D9F2">
        <w:trPr>
          <w:jc w:val="center"/>
        </w:trPr>
        <w:tc>
          <w:tcPr>
            <w:tcW w:w="5161" w:type="dxa"/>
            <w:tcMar>
              <w:top w:w="35" w:type="dxa"/>
              <w:left w:w="35" w:type="dxa"/>
              <w:bottom w:w="35" w:type="dxa"/>
              <w:right w:w="35" w:type="dxa"/>
            </w:tcMar>
            <w:vAlign w:val="top"/>
          </w:tcPr>
          <w:p w14:paraId="1F7FEBE8">
            <w:pPr>
              <w:keepNext w:val="0"/>
              <w:keepLines w:val="0"/>
              <w:pageBreakBefore w:val="0"/>
              <w:widowControl/>
              <w:spacing w:before="0" w:after="0" w:line="240" w:lineRule="auto"/>
            </w:pPr>
            <w:r>
              <w:rPr>
                <w:rFonts w:ascii="Times New Roman" w:hAnsi="Times New Roman" w:eastAsia="Times New Roman"/>
                <w:b w:val="0"/>
                <w:sz w:val="19"/>
              </w:rPr>
              <w:t>Student_Name</w:t>
            </w:r>
          </w:p>
        </w:tc>
        <w:tc>
          <w:tcPr>
            <w:tcW w:w="5161" w:type="dxa"/>
            <w:tcMar>
              <w:top w:w="35" w:type="dxa"/>
              <w:left w:w="35" w:type="dxa"/>
              <w:bottom w:w="35" w:type="dxa"/>
              <w:right w:w="35" w:type="dxa"/>
            </w:tcMar>
            <w:vAlign w:val="top"/>
          </w:tcPr>
          <w:p w14:paraId="65614A92">
            <w:pPr>
              <w:keepNext w:val="0"/>
              <w:keepLines w:val="0"/>
              <w:pageBreakBefore w:val="0"/>
              <w:widowControl/>
              <w:spacing w:before="0" w:after="0" w:line="240" w:lineRule="auto"/>
            </w:pPr>
            <w:r>
              <w:rPr>
                <w:rFonts w:ascii="Times New Roman" w:hAnsi="Times New Roman" w:eastAsia="Times New Roman"/>
                <w:b w:val="0"/>
                <w:sz w:val="19"/>
              </w:rPr>
              <w:t>Full name of trainee</w:t>
            </w:r>
          </w:p>
        </w:tc>
      </w:tr>
      <w:tr w14:paraId="1F0F96E0">
        <w:trPr>
          <w:jc w:val="center"/>
        </w:trPr>
        <w:tc>
          <w:tcPr>
            <w:tcW w:w="5161" w:type="dxa"/>
            <w:tcMar>
              <w:top w:w="35" w:type="dxa"/>
              <w:left w:w="35" w:type="dxa"/>
              <w:bottom w:w="35" w:type="dxa"/>
              <w:right w:w="35" w:type="dxa"/>
            </w:tcMar>
            <w:vAlign w:val="top"/>
          </w:tcPr>
          <w:p w14:paraId="14438836">
            <w:pPr>
              <w:keepNext w:val="0"/>
              <w:keepLines w:val="0"/>
              <w:pageBreakBefore w:val="0"/>
              <w:widowControl/>
              <w:spacing w:before="0" w:after="0" w:line="240" w:lineRule="auto"/>
            </w:pPr>
            <w:r>
              <w:rPr>
                <w:rFonts w:ascii="Times New Roman" w:hAnsi="Times New Roman" w:eastAsia="Times New Roman"/>
                <w:b w:val="0"/>
                <w:sz w:val="19"/>
              </w:rPr>
              <w:t>Department</w:t>
            </w:r>
          </w:p>
        </w:tc>
        <w:tc>
          <w:tcPr>
            <w:tcW w:w="5161" w:type="dxa"/>
            <w:tcMar>
              <w:top w:w="35" w:type="dxa"/>
              <w:left w:w="35" w:type="dxa"/>
              <w:bottom w:w="35" w:type="dxa"/>
              <w:right w:w="35" w:type="dxa"/>
            </w:tcMar>
            <w:vAlign w:val="top"/>
          </w:tcPr>
          <w:p w14:paraId="349EF611">
            <w:pPr>
              <w:keepNext w:val="0"/>
              <w:keepLines w:val="0"/>
              <w:pageBreakBefore w:val="0"/>
              <w:widowControl/>
              <w:spacing w:before="0" w:after="0" w:line="240" w:lineRule="auto"/>
            </w:pPr>
            <w:r>
              <w:rPr>
                <w:rFonts w:ascii="Times New Roman" w:hAnsi="Times New Roman" w:eastAsia="Times New Roman"/>
                <w:b w:val="0"/>
                <w:sz w:val="19"/>
              </w:rPr>
              <w:t>Training department</w:t>
            </w:r>
          </w:p>
        </w:tc>
      </w:tr>
      <w:tr w14:paraId="68FD30C7">
        <w:trPr>
          <w:jc w:val="center"/>
        </w:trPr>
        <w:tc>
          <w:tcPr>
            <w:tcW w:w="5161" w:type="dxa"/>
            <w:tcMar>
              <w:top w:w="35" w:type="dxa"/>
              <w:left w:w="35" w:type="dxa"/>
              <w:bottom w:w="35" w:type="dxa"/>
              <w:right w:w="35" w:type="dxa"/>
            </w:tcMar>
            <w:vAlign w:val="top"/>
          </w:tcPr>
          <w:p w14:paraId="00801D34">
            <w:pPr>
              <w:keepNext w:val="0"/>
              <w:keepLines w:val="0"/>
              <w:pageBreakBefore w:val="0"/>
              <w:widowControl/>
              <w:spacing w:before="0" w:after="0" w:line="240" w:lineRule="auto"/>
            </w:pPr>
            <w:r>
              <w:rPr>
                <w:rFonts w:ascii="Times New Roman" w:hAnsi="Times New Roman" w:eastAsia="Times New Roman"/>
                <w:b w:val="0"/>
                <w:sz w:val="19"/>
              </w:rPr>
              <w:t>Date</w:t>
            </w:r>
          </w:p>
        </w:tc>
        <w:tc>
          <w:tcPr>
            <w:tcW w:w="5161" w:type="dxa"/>
            <w:tcMar>
              <w:top w:w="35" w:type="dxa"/>
              <w:left w:w="35" w:type="dxa"/>
              <w:bottom w:w="35" w:type="dxa"/>
              <w:right w:w="35" w:type="dxa"/>
            </w:tcMar>
            <w:vAlign w:val="top"/>
          </w:tcPr>
          <w:p w14:paraId="67CD6955">
            <w:pPr>
              <w:keepNext w:val="0"/>
              <w:keepLines w:val="0"/>
              <w:pageBreakBefore w:val="0"/>
              <w:widowControl/>
              <w:spacing w:before="0" w:after="0" w:line="240" w:lineRule="auto"/>
            </w:pPr>
            <w:r>
              <w:rPr>
                <w:rFonts w:ascii="Times New Roman" w:hAnsi="Times New Roman" w:eastAsia="Times New Roman"/>
                <w:b w:val="0"/>
                <w:sz w:val="19"/>
              </w:rPr>
              <w:t>Date of activity</w:t>
            </w:r>
          </w:p>
        </w:tc>
      </w:tr>
      <w:tr w14:paraId="6B413B58">
        <w:trPr>
          <w:jc w:val="center"/>
        </w:trPr>
        <w:tc>
          <w:tcPr>
            <w:tcW w:w="5161" w:type="dxa"/>
            <w:tcMar>
              <w:top w:w="35" w:type="dxa"/>
              <w:left w:w="35" w:type="dxa"/>
              <w:bottom w:w="35" w:type="dxa"/>
              <w:right w:w="35" w:type="dxa"/>
            </w:tcMar>
            <w:vAlign w:val="top"/>
          </w:tcPr>
          <w:p w14:paraId="7AA12E76">
            <w:pPr>
              <w:keepNext w:val="0"/>
              <w:keepLines w:val="0"/>
              <w:pageBreakBefore w:val="0"/>
              <w:widowControl/>
              <w:spacing w:before="0" w:after="0" w:line="240" w:lineRule="auto"/>
            </w:pPr>
            <w:r>
              <w:rPr>
                <w:rFonts w:ascii="Times New Roman" w:hAnsi="Times New Roman" w:eastAsia="Times New Roman"/>
                <w:b w:val="0"/>
                <w:sz w:val="19"/>
              </w:rPr>
              <w:t>Month</w:t>
            </w:r>
          </w:p>
        </w:tc>
        <w:tc>
          <w:tcPr>
            <w:tcW w:w="5161" w:type="dxa"/>
            <w:tcMar>
              <w:top w:w="35" w:type="dxa"/>
              <w:left w:w="35" w:type="dxa"/>
              <w:bottom w:w="35" w:type="dxa"/>
              <w:right w:w="35" w:type="dxa"/>
            </w:tcMar>
            <w:vAlign w:val="top"/>
          </w:tcPr>
          <w:p w14:paraId="7CD582FB">
            <w:pPr>
              <w:keepNext w:val="0"/>
              <w:keepLines w:val="0"/>
              <w:pageBreakBefore w:val="0"/>
              <w:widowControl/>
              <w:spacing w:before="0" w:after="0" w:line="240" w:lineRule="auto"/>
            </w:pPr>
            <w:r>
              <w:rPr>
                <w:rFonts w:ascii="Times New Roman" w:hAnsi="Times New Roman" w:eastAsia="Times New Roman"/>
                <w:b w:val="0"/>
                <w:sz w:val="19"/>
              </w:rPr>
              <w:t>Training month</w:t>
            </w:r>
          </w:p>
        </w:tc>
      </w:tr>
      <w:tr w14:paraId="7C37C4F9">
        <w:trPr>
          <w:jc w:val="center"/>
        </w:trPr>
        <w:tc>
          <w:tcPr>
            <w:tcW w:w="5161" w:type="dxa"/>
            <w:tcMar>
              <w:top w:w="35" w:type="dxa"/>
              <w:left w:w="35" w:type="dxa"/>
              <w:bottom w:w="35" w:type="dxa"/>
              <w:right w:w="35" w:type="dxa"/>
            </w:tcMar>
            <w:vAlign w:val="top"/>
          </w:tcPr>
          <w:p w14:paraId="3CE60B1D">
            <w:pPr>
              <w:keepNext w:val="0"/>
              <w:keepLines w:val="0"/>
              <w:pageBreakBefore w:val="0"/>
              <w:widowControl/>
              <w:spacing w:before="0" w:after="0" w:line="240" w:lineRule="auto"/>
            </w:pPr>
            <w:r>
              <w:rPr>
                <w:rFonts w:ascii="Times New Roman" w:hAnsi="Times New Roman" w:eastAsia="Times New Roman"/>
                <w:b w:val="0"/>
                <w:sz w:val="19"/>
              </w:rPr>
              <w:t>Week</w:t>
            </w:r>
          </w:p>
        </w:tc>
        <w:tc>
          <w:tcPr>
            <w:tcW w:w="5161" w:type="dxa"/>
            <w:tcMar>
              <w:top w:w="35" w:type="dxa"/>
              <w:left w:w="35" w:type="dxa"/>
              <w:bottom w:w="35" w:type="dxa"/>
              <w:right w:w="35" w:type="dxa"/>
            </w:tcMar>
            <w:vAlign w:val="top"/>
          </w:tcPr>
          <w:p w14:paraId="297A2EAF">
            <w:pPr>
              <w:keepNext w:val="0"/>
              <w:keepLines w:val="0"/>
              <w:pageBreakBefore w:val="0"/>
              <w:widowControl/>
              <w:spacing w:before="0" w:after="0" w:line="240" w:lineRule="auto"/>
            </w:pPr>
            <w:r>
              <w:rPr>
                <w:rFonts w:ascii="Times New Roman" w:hAnsi="Times New Roman" w:eastAsia="Times New Roman"/>
                <w:b w:val="0"/>
                <w:sz w:val="19"/>
              </w:rPr>
              <w:t>Training week</w:t>
            </w:r>
          </w:p>
        </w:tc>
      </w:tr>
      <w:tr w14:paraId="7336FDAE">
        <w:trPr>
          <w:jc w:val="center"/>
        </w:trPr>
        <w:tc>
          <w:tcPr>
            <w:tcW w:w="5161" w:type="dxa"/>
            <w:tcMar>
              <w:top w:w="35" w:type="dxa"/>
              <w:left w:w="35" w:type="dxa"/>
              <w:bottom w:w="35" w:type="dxa"/>
              <w:right w:w="35" w:type="dxa"/>
            </w:tcMar>
            <w:vAlign w:val="top"/>
          </w:tcPr>
          <w:p w14:paraId="707CD79F">
            <w:pPr>
              <w:keepNext w:val="0"/>
              <w:keepLines w:val="0"/>
              <w:pageBreakBefore w:val="0"/>
              <w:widowControl/>
              <w:spacing w:before="0" w:after="0" w:line="240" w:lineRule="auto"/>
            </w:pPr>
            <w:r>
              <w:rPr>
                <w:rFonts w:ascii="Times New Roman" w:hAnsi="Times New Roman" w:eastAsia="Times New Roman"/>
                <w:b w:val="0"/>
                <w:sz w:val="19"/>
              </w:rPr>
              <w:t>Activity_Type</w:t>
            </w:r>
          </w:p>
        </w:tc>
        <w:tc>
          <w:tcPr>
            <w:tcW w:w="5161" w:type="dxa"/>
            <w:tcMar>
              <w:top w:w="35" w:type="dxa"/>
              <w:left w:w="35" w:type="dxa"/>
              <w:bottom w:w="35" w:type="dxa"/>
              <w:right w:w="35" w:type="dxa"/>
            </w:tcMar>
            <w:vAlign w:val="top"/>
          </w:tcPr>
          <w:p w14:paraId="0AD3D587">
            <w:pPr>
              <w:keepNext w:val="0"/>
              <w:keepLines w:val="0"/>
              <w:pageBreakBefore w:val="0"/>
              <w:widowControl/>
              <w:spacing w:before="0" w:after="0" w:line="240" w:lineRule="auto"/>
            </w:pPr>
            <w:r>
              <w:rPr>
                <w:rFonts w:ascii="Times New Roman" w:hAnsi="Times New Roman" w:eastAsia="Times New Roman"/>
                <w:b w:val="0"/>
                <w:sz w:val="19"/>
              </w:rPr>
              <w:t>Devotion, class, practical, mentoring, community service or attachment</w:t>
            </w:r>
          </w:p>
        </w:tc>
      </w:tr>
      <w:tr w14:paraId="7A4F96CD">
        <w:trPr>
          <w:jc w:val="center"/>
        </w:trPr>
        <w:tc>
          <w:tcPr>
            <w:tcW w:w="5161" w:type="dxa"/>
            <w:tcMar>
              <w:top w:w="35" w:type="dxa"/>
              <w:left w:w="35" w:type="dxa"/>
              <w:bottom w:w="35" w:type="dxa"/>
              <w:right w:w="35" w:type="dxa"/>
            </w:tcMar>
            <w:vAlign w:val="top"/>
          </w:tcPr>
          <w:p w14:paraId="0A1A28EF">
            <w:pPr>
              <w:keepNext w:val="0"/>
              <w:keepLines w:val="0"/>
              <w:pageBreakBefore w:val="0"/>
              <w:widowControl/>
              <w:spacing w:before="0" w:after="0" w:line="240" w:lineRule="auto"/>
            </w:pPr>
            <w:r>
              <w:rPr>
                <w:rFonts w:ascii="Times New Roman" w:hAnsi="Times New Roman" w:eastAsia="Times New Roman"/>
                <w:b w:val="0"/>
                <w:sz w:val="19"/>
              </w:rPr>
              <w:t>Expected</w:t>
            </w:r>
          </w:p>
        </w:tc>
        <w:tc>
          <w:tcPr>
            <w:tcW w:w="5161" w:type="dxa"/>
            <w:tcMar>
              <w:top w:w="35" w:type="dxa"/>
              <w:left w:w="35" w:type="dxa"/>
              <w:bottom w:w="35" w:type="dxa"/>
              <w:right w:w="35" w:type="dxa"/>
            </w:tcMar>
            <w:vAlign w:val="top"/>
          </w:tcPr>
          <w:p w14:paraId="27306F1E">
            <w:pPr>
              <w:keepNext w:val="0"/>
              <w:keepLines w:val="0"/>
              <w:pageBreakBefore w:val="0"/>
              <w:widowControl/>
              <w:spacing w:before="0" w:after="0" w:line="240" w:lineRule="auto"/>
            </w:pPr>
            <w:r>
              <w:rPr>
                <w:rFonts w:ascii="Times New Roman" w:hAnsi="Times New Roman" w:eastAsia="Times New Roman"/>
                <w:b w:val="0"/>
                <w:sz w:val="19"/>
              </w:rPr>
              <w:t>Yes or No</w:t>
            </w:r>
          </w:p>
        </w:tc>
      </w:tr>
      <w:tr w14:paraId="23447B73">
        <w:trPr>
          <w:jc w:val="center"/>
        </w:trPr>
        <w:tc>
          <w:tcPr>
            <w:tcW w:w="5161" w:type="dxa"/>
            <w:tcMar>
              <w:top w:w="35" w:type="dxa"/>
              <w:left w:w="35" w:type="dxa"/>
              <w:bottom w:w="35" w:type="dxa"/>
              <w:right w:w="35" w:type="dxa"/>
            </w:tcMar>
            <w:vAlign w:val="top"/>
          </w:tcPr>
          <w:p w14:paraId="0484366B">
            <w:pPr>
              <w:keepNext w:val="0"/>
              <w:keepLines w:val="0"/>
              <w:pageBreakBefore w:val="0"/>
              <w:widowControl/>
              <w:spacing w:before="0" w:after="0" w:line="240" w:lineRule="auto"/>
            </w:pPr>
            <w:r>
              <w:rPr>
                <w:rFonts w:ascii="Times New Roman" w:hAnsi="Times New Roman" w:eastAsia="Times New Roman"/>
                <w:b w:val="0"/>
                <w:sz w:val="19"/>
              </w:rPr>
              <w:t>Present</w:t>
            </w:r>
          </w:p>
        </w:tc>
        <w:tc>
          <w:tcPr>
            <w:tcW w:w="5161" w:type="dxa"/>
            <w:tcMar>
              <w:top w:w="35" w:type="dxa"/>
              <w:left w:w="35" w:type="dxa"/>
              <w:bottom w:w="35" w:type="dxa"/>
              <w:right w:w="35" w:type="dxa"/>
            </w:tcMar>
            <w:vAlign w:val="top"/>
          </w:tcPr>
          <w:p w14:paraId="170023C9">
            <w:pPr>
              <w:keepNext w:val="0"/>
              <w:keepLines w:val="0"/>
              <w:pageBreakBefore w:val="0"/>
              <w:widowControl/>
              <w:spacing w:before="0" w:after="0" w:line="240" w:lineRule="auto"/>
            </w:pPr>
            <w:r>
              <w:rPr>
                <w:rFonts w:ascii="Times New Roman" w:hAnsi="Times New Roman" w:eastAsia="Times New Roman"/>
                <w:b w:val="0"/>
                <w:sz w:val="19"/>
              </w:rPr>
              <w:t>Yes or No</w:t>
            </w:r>
          </w:p>
        </w:tc>
      </w:tr>
      <w:tr w14:paraId="525B4785">
        <w:trPr>
          <w:jc w:val="center"/>
        </w:trPr>
        <w:tc>
          <w:tcPr>
            <w:tcW w:w="5161" w:type="dxa"/>
            <w:tcMar>
              <w:top w:w="35" w:type="dxa"/>
              <w:left w:w="35" w:type="dxa"/>
              <w:bottom w:w="35" w:type="dxa"/>
              <w:right w:w="35" w:type="dxa"/>
            </w:tcMar>
            <w:vAlign w:val="top"/>
          </w:tcPr>
          <w:p w14:paraId="0BE3FCE5">
            <w:pPr>
              <w:keepNext w:val="0"/>
              <w:keepLines w:val="0"/>
              <w:pageBreakBefore w:val="0"/>
              <w:widowControl/>
              <w:spacing w:before="0" w:after="0" w:line="240" w:lineRule="auto"/>
            </w:pPr>
            <w:r>
              <w:rPr>
                <w:rFonts w:ascii="Times New Roman" w:hAnsi="Times New Roman" w:eastAsia="Times New Roman"/>
                <w:b w:val="0"/>
                <w:sz w:val="19"/>
              </w:rPr>
              <w:t>Late</w:t>
            </w:r>
          </w:p>
        </w:tc>
        <w:tc>
          <w:tcPr>
            <w:tcW w:w="5161" w:type="dxa"/>
            <w:tcMar>
              <w:top w:w="35" w:type="dxa"/>
              <w:left w:w="35" w:type="dxa"/>
              <w:bottom w:w="35" w:type="dxa"/>
              <w:right w:w="35" w:type="dxa"/>
            </w:tcMar>
            <w:vAlign w:val="top"/>
          </w:tcPr>
          <w:p w14:paraId="71BAFB2B">
            <w:pPr>
              <w:keepNext w:val="0"/>
              <w:keepLines w:val="0"/>
              <w:pageBreakBefore w:val="0"/>
              <w:widowControl/>
              <w:spacing w:before="0" w:after="0" w:line="240" w:lineRule="auto"/>
            </w:pPr>
            <w:r>
              <w:rPr>
                <w:rFonts w:ascii="Times New Roman" w:hAnsi="Times New Roman" w:eastAsia="Times New Roman"/>
                <w:b w:val="0"/>
                <w:sz w:val="19"/>
              </w:rPr>
              <w:t>Yes or No</w:t>
            </w:r>
          </w:p>
        </w:tc>
      </w:tr>
      <w:tr w14:paraId="66DA71C5">
        <w:trPr>
          <w:jc w:val="center"/>
        </w:trPr>
        <w:tc>
          <w:tcPr>
            <w:tcW w:w="5161" w:type="dxa"/>
            <w:tcMar>
              <w:top w:w="35" w:type="dxa"/>
              <w:left w:w="35" w:type="dxa"/>
              <w:bottom w:w="35" w:type="dxa"/>
              <w:right w:w="35" w:type="dxa"/>
            </w:tcMar>
            <w:vAlign w:val="top"/>
          </w:tcPr>
          <w:p w14:paraId="0D5E8B9B">
            <w:pPr>
              <w:keepNext w:val="0"/>
              <w:keepLines w:val="0"/>
              <w:pageBreakBefore w:val="0"/>
              <w:widowControl/>
              <w:spacing w:before="0" w:after="0" w:line="240" w:lineRule="auto"/>
            </w:pPr>
            <w:r>
              <w:rPr>
                <w:rFonts w:ascii="Times New Roman" w:hAnsi="Times New Roman" w:eastAsia="Times New Roman"/>
                <w:b w:val="0"/>
                <w:sz w:val="19"/>
              </w:rPr>
              <w:t>Time_In</w:t>
            </w:r>
          </w:p>
        </w:tc>
        <w:tc>
          <w:tcPr>
            <w:tcW w:w="5161" w:type="dxa"/>
            <w:tcMar>
              <w:top w:w="35" w:type="dxa"/>
              <w:left w:w="35" w:type="dxa"/>
              <w:bottom w:w="35" w:type="dxa"/>
              <w:right w:w="35" w:type="dxa"/>
            </w:tcMar>
            <w:vAlign w:val="top"/>
          </w:tcPr>
          <w:p w14:paraId="606EB89A">
            <w:pPr>
              <w:keepNext w:val="0"/>
              <w:keepLines w:val="0"/>
              <w:pageBreakBefore w:val="0"/>
              <w:widowControl/>
              <w:spacing w:before="0" w:after="0" w:line="240" w:lineRule="auto"/>
            </w:pPr>
            <w:r>
              <w:rPr>
                <w:rFonts w:ascii="Times New Roman" w:hAnsi="Times New Roman" w:eastAsia="Times New Roman"/>
                <w:b w:val="0"/>
                <w:sz w:val="19"/>
              </w:rPr>
              <w:t>Arrival time</w:t>
            </w:r>
          </w:p>
        </w:tc>
      </w:tr>
      <w:tr w14:paraId="09C412FE">
        <w:trPr>
          <w:jc w:val="center"/>
        </w:trPr>
        <w:tc>
          <w:tcPr>
            <w:tcW w:w="5161" w:type="dxa"/>
            <w:tcMar>
              <w:top w:w="35" w:type="dxa"/>
              <w:left w:w="35" w:type="dxa"/>
              <w:bottom w:w="35" w:type="dxa"/>
              <w:right w:w="35" w:type="dxa"/>
            </w:tcMar>
            <w:vAlign w:val="top"/>
          </w:tcPr>
          <w:p w14:paraId="5DCB9F79">
            <w:pPr>
              <w:keepNext w:val="0"/>
              <w:keepLines w:val="0"/>
              <w:pageBreakBefore w:val="0"/>
              <w:widowControl/>
              <w:spacing w:before="0" w:after="0" w:line="240" w:lineRule="auto"/>
            </w:pPr>
            <w:r>
              <w:rPr>
                <w:rFonts w:ascii="Times New Roman" w:hAnsi="Times New Roman" w:eastAsia="Times New Roman"/>
                <w:b w:val="0"/>
                <w:sz w:val="19"/>
              </w:rPr>
              <w:t>Time_Out</w:t>
            </w:r>
          </w:p>
        </w:tc>
        <w:tc>
          <w:tcPr>
            <w:tcW w:w="5161" w:type="dxa"/>
            <w:tcMar>
              <w:top w:w="35" w:type="dxa"/>
              <w:left w:w="35" w:type="dxa"/>
              <w:bottom w:w="35" w:type="dxa"/>
              <w:right w:w="35" w:type="dxa"/>
            </w:tcMar>
            <w:vAlign w:val="top"/>
          </w:tcPr>
          <w:p w14:paraId="4A051BCE">
            <w:pPr>
              <w:keepNext w:val="0"/>
              <w:keepLines w:val="0"/>
              <w:pageBreakBefore w:val="0"/>
              <w:widowControl/>
              <w:spacing w:before="0" w:after="0" w:line="240" w:lineRule="auto"/>
            </w:pPr>
            <w:r>
              <w:rPr>
                <w:rFonts w:ascii="Times New Roman" w:hAnsi="Times New Roman" w:eastAsia="Times New Roman"/>
                <w:b w:val="0"/>
                <w:sz w:val="19"/>
              </w:rPr>
              <w:t>Departure time</w:t>
            </w:r>
          </w:p>
        </w:tc>
      </w:tr>
      <w:tr w14:paraId="680126C7">
        <w:trPr>
          <w:jc w:val="center"/>
        </w:trPr>
        <w:tc>
          <w:tcPr>
            <w:tcW w:w="5161" w:type="dxa"/>
            <w:tcMar>
              <w:top w:w="35" w:type="dxa"/>
              <w:left w:w="35" w:type="dxa"/>
              <w:bottom w:w="35" w:type="dxa"/>
              <w:right w:w="35" w:type="dxa"/>
            </w:tcMar>
            <w:vAlign w:val="top"/>
          </w:tcPr>
          <w:p w14:paraId="44C58544">
            <w:pPr>
              <w:keepNext w:val="0"/>
              <w:keepLines w:val="0"/>
              <w:pageBreakBefore w:val="0"/>
              <w:widowControl/>
              <w:spacing w:before="0" w:after="0" w:line="240" w:lineRule="auto"/>
            </w:pPr>
            <w:r>
              <w:rPr>
                <w:rFonts w:ascii="Times New Roman" w:hAnsi="Times New Roman" w:eastAsia="Times New Roman"/>
                <w:b w:val="0"/>
                <w:sz w:val="19"/>
              </w:rPr>
              <w:t>Absence_Type</w:t>
            </w:r>
          </w:p>
        </w:tc>
        <w:tc>
          <w:tcPr>
            <w:tcW w:w="5161" w:type="dxa"/>
            <w:tcMar>
              <w:top w:w="35" w:type="dxa"/>
              <w:left w:w="35" w:type="dxa"/>
              <w:bottom w:w="35" w:type="dxa"/>
              <w:right w:w="35" w:type="dxa"/>
            </w:tcMar>
            <w:vAlign w:val="top"/>
          </w:tcPr>
          <w:p w14:paraId="2904AEA8">
            <w:pPr>
              <w:keepNext w:val="0"/>
              <w:keepLines w:val="0"/>
              <w:pageBreakBefore w:val="0"/>
              <w:widowControl/>
              <w:spacing w:before="0" w:after="0" w:line="240" w:lineRule="auto"/>
            </w:pPr>
            <w:r>
              <w:rPr>
                <w:rFonts w:ascii="Times New Roman" w:hAnsi="Times New Roman" w:eastAsia="Times New Roman"/>
                <w:b w:val="0"/>
                <w:sz w:val="19"/>
              </w:rPr>
              <w:t>Approved, unapproved, sick or official</w:t>
            </w:r>
          </w:p>
        </w:tc>
      </w:tr>
      <w:tr w14:paraId="28305724">
        <w:trPr>
          <w:jc w:val="center"/>
        </w:trPr>
        <w:tc>
          <w:tcPr>
            <w:tcW w:w="5161" w:type="dxa"/>
            <w:tcMar>
              <w:top w:w="35" w:type="dxa"/>
              <w:left w:w="35" w:type="dxa"/>
              <w:bottom w:w="35" w:type="dxa"/>
              <w:right w:w="35" w:type="dxa"/>
            </w:tcMar>
            <w:vAlign w:val="top"/>
          </w:tcPr>
          <w:p w14:paraId="4E63D615">
            <w:pPr>
              <w:keepNext w:val="0"/>
              <w:keepLines w:val="0"/>
              <w:pageBreakBefore w:val="0"/>
              <w:widowControl/>
              <w:spacing w:before="0" w:after="0" w:line="240" w:lineRule="auto"/>
            </w:pPr>
            <w:r>
              <w:rPr>
                <w:rFonts w:ascii="Times New Roman" w:hAnsi="Times New Roman" w:eastAsia="Times New Roman"/>
                <w:b w:val="0"/>
                <w:sz w:val="19"/>
              </w:rPr>
              <w:t>Attendance_Code</w:t>
            </w:r>
          </w:p>
        </w:tc>
        <w:tc>
          <w:tcPr>
            <w:tcW w:w="5161" w:type="dxa"/>
            <w:tcMar>
              <w:top w:w="35" w:type="dxa"/>
              <w:left w:w="35" w:type="dxa"/>
              <w:bottom w:w="35" w:type="dxa"/>
              <w:right w:w="35" w:type="dxa"/>
            </w:tcMar>
            <w:vAlign w:val="top"/>
          </w:tcPr>
          <w:p w14:paraId="190ACEBC">
            <w:pPr>
              <w:keepNext w:val="0"/>
              <w:keepLines w:val="0"/>
              <w:pageBreakBefore w:val="0"/>
              <w:widowControl/>
              <w:spacing w:before="0" w:after="0" w:line="240" w:lineRule="auto"/>
            </w:pPr>
            <w:r>
              <w:rPr>
                <w:rFonts w:ascii="Times New Roman" w:hAnsi="Times New Roman" w:eastAsia="Times New Roman"/>
                <w:b w:val="0"/>
                <w:sz w:val="19"/>
              </w:rPr>
              <w:t>P, A, L, E, S, O, H or N/A</w:t>
            </w:r>
          </w:p>
        </w:tc>
      </w:tr>
      <w:tr w14:paraId="397593C3">
        <w:trPr>
          <w:jc w:val="center"/>
        </w:trPr>
        <w:tc>
          <w:tcPr>
            <w:tcW w:w="5161" w:type="dxa"/>
            <w:tcMar>
              <w:top w:w="35" w:type="dxa"/>
              <w:left w:w="35" w:type="dxa"/>
              <w:bottom w:w="35" w:type="dxa"/>
              <w:right w:w="35" w:type="dxa"/>
            </w:tcMar>
            <w:vAlign w:val="top"/>
          </w:tcPr>
          <w:p w14:paraId="23FA9618">
            <w:pPr>
              <w:keepNext w:val="0"/>
              <w:keepLines w:val="0"/>
              <w:pageBreakBefore w:val="0"/>
              <w:widowControl/>
              <w:spacing w:before="0" w:after="0" w:line="240" w:lineRule="auto"/>
            </w:pPr>
            <w:r>
              <w:rPr>
                <w:rFonts w:ascii="Times New Roman" w:hAnsi="Times New Roman" w:eastAsia="Times New Roman"/>
                <w:b w:val="0"/>
                <w:sz w:val="19"/>
              </w:rPr>
              <w:t>Performance_Score</w:t>
            </w:r>
          </w:p>
        </w:tc>
        <w:tc>
          <w:tcPr>
            <w:tcW w:w="5161" w:type="dxa"/>
            <w:tcMar>
              <w:top w:w="35" w:type="dxa"/>
              <w:left w:w="35" w:type="dxa"/>
              <w:bottom w:w="35" w:type="dxa"/>
              <w:right w:w="35" w:type="dxa"/>
            </w:tcMar>
            <w:vAlign w:val="top"/>
          </w:tcPr>
          <w:p w14:paraId="7500AE2F">
            <w:pPr>
              <w:keepNext w:val="0"/>
              <w:keepLines w:val="0"/>
              <w:pageBreakBefore w:val="0"/>
              <w:widowControl/>
              <w:spacing w:before="0" w:after="0" w:line="240" w:lineRule="auto"/>
            </w:pPr>
            <w:r>
              <w:rPr>
                <w:rFonts w:ascii="Times New Roman" w:hAnsi="Times New Roman" w:eastAsia="Times New Roman"/>
                <w:b w:val="0"/>
                <w:sz w:val="19"/>
              </w:rPr>
              <w:t>1 to 5</w:t>
            </w:r>
          </w:p>
        </w:tc>
      </w:tr>
      <w:tr w14:paraId="3324AA31">
        <w:trPr>
          <w:jc w:val="center"/>
        </w:trPr>
        <w:tc>
          <w:tcPr>
            <w:tcW w:w="5161" w:type="dxa"/>
            <w:tcMar>
              <w:top w:w="35" w:type="dxa"/>
              <w:left w:w="35" w:type="dxa"/>
              <w:bottom w:w="35" w:type="dxa"/>
              <w:right w:w="35" w:type="dxa"/>
            </w:tcMar>
            <w:vAlign w:val="top"/>
          </w:tcPr>
          <w:p w14:paraId="1106441D">
            <w:pPr>
              <w:keepNext w:val="0"/>
              <w:keepLines w:val="0"/>
              <w:pageBreakBefore w:val="0"/>
              <w:widowControl/>
              <w:spacing w:before="0" w:after="0" w:line="240" w:lineRule="auto"/>
            </w:pPr>
            <w:r>
              <w:rPr>
                <w:rFonts w:ascii="Times New Roman" w:hAnsi="Times New Roman" w:eastAsia="Times New Roman"/>
                <w:b w:val="0"/>
                <w:sz w:val="19"/>
              </w:rPr>
              <w:t>Performance_Rating</w:t>
            </w:r>
          </w:p>
        </w:tc>
        <w:tc>
          <w:tcPr>
            <w:tcW w:w="5161" w:type="dxa"/>
            <w:tcMar>
              <w:top w:w="35" w:type="dxa"/>
              <w:left w:w="35" w:type="dxa"/>
              <w:bottom w:w="35" w:type="dxa"/>
              <w:right w:w="35" w:type="dxa"/>
            </w:tcMar>
            <w:vAlign w:val="top"/>
          </w:tcPr>
          <w:p w14:paraId="04497504">
            <w:pPr>
              <w:keepNext w:val="0"/>
              <w:keepLines w:val="0"/>
              <w:pageBreakBefore w:val="0"/>
              <w:widowControl/>
              <w:spacing w:before="0" w:after="0" w:line="240" w:lineRule="auto"/>
            </w:pPr>
            <w:r>
              <w:rPr>
                <w:rFonts w:ascii="Times New Roman" w:hAnsi="Times New Roman" w:eastAsia="Times New Roman"/>
                <w:b w:val="0"/>
                <w:sz w:val="19"/>
              </w:rPr>
              <w:t>E, G, F, W or U</w:t>
            </w:r>
          </w:p>
        </w:tc>
      </w:tr>
      <w:tr w14:paraId="1D34D716">
        <w:trPr>
          <w:jc w:val="center"/>
        </w:trPr>
        <w:tc>
          <w:tcPr>
            <w:tcW w:w="5161" w:type="dxa"/>
            <w:tcMar>
              <w:top w:w="35" w:type="dxa"/>
              <w:left w:w="35" w:type="dxa"/>
              <w:bottom w:w="35" w:type="dxa"/>
              <w:right w:w="35" w:type="dxa"/>
            </w:tcMar>
            <w:vAlign w:val="top"/>
          </w:tcPr>
          <w:p w14:paraId="3370D870">
            <w:pPr>
              <w:keepNext w:val="0"/>
              <w:keepLines w:val="0"/>
              <w:pageBreakBefore w:val="0"/>
              <w:widowControl/>
              <w:spacing w:before="0" w:after="0" w:line="240" w:lineRule="auto"/>
            </w:pPr>
            <w:r>
              <w:rPr>
                <w:rFonts w:ascii="Times New Roman" w:hAnsi="Times New Roman" w:eastAsia="Times New Roman"/>
                <w:b w:val="0"/>
                <w:sz w:val="19"/>
              </w:rPr>
              <w:t>Character_Rating</w:t>
            </w:r>
          </w:p>
        </w:tc>
        <w:tc>
          <w:tcPr>
            <w:tcW w:w="5161" w:type="dxa"/>
            <w:tcMar>
              <w:top w:w="35" w:type="dxa"/>
              <w:left w:w="35" w:type="dxa"/>
              <w:bottom w:w="35" w:type="dxa"/>
              <w:right w:w="35" w:type="dxa"/>
            </w:tcMar>
            <w:vAlign w:val="top"/>
          </w:tcPr>
          <w:p w14:paraId="49735202">
            <w:pPr>
              <w:keepNext w:val="0"/>
              <w:keepLines w:val="0"/>
              <w:pageBreakBefore w:val="0"/>
              <w:widowControl/>
              <w:spacing w:before="0" w:after="0" w:line="240" w:lineRule="auto"/>
            </w:pPr>
            <w:r>
              <w:rPr>
                <w:rFonts w:ascii="Times New Roman" w:hAnsi="Times New Roman" w:eastAsia="Times New Roman"/>
                <w:b w:val="0"/>
                <w:sz w:val="19"/>
              </w:rPr>
              <w:t>S, I, N, R or C</w:t>
            </w:r>
          </w:p>
        </w:tc>
      </w:tr>
      <w:tr w14:paraId="4BB79D3A">
        <w:trPr>
          <w:jc w:val="center"/>
        </w:trPr>
        <w:tc>
          <w:tcPr>
            <w:tcW w:w="5161" w:type="dxa"/>
            <w:tcMar>
              <w:top w:w="35" w:type="dxa"/>
              <w:left w:w="35" w:type="dxa"/>
              <w:bottom w:w="35" w:type="dxa"/>
              <w:right w:w="35" w:type="dxa"/>
            </w:tcMar>
            <w:vAlign w:val="top"/>
          </w:tcPr>
          <w:p w14:paraId="542EB04A">
            <w:pPr>
              <w:keepNext w:val="0"/>
              <w:keepLines w:val="0"/>
              <w:pageBreakBefore w:val="0"/>
              <w:widowControl/>
              <w:spacing w:before="0" w:after="0" w:line="240" w:lineRule="auto"/>
            </w:pPr>
            <w:r>
              <w:rPr>
                <w:rFonts w:ascii="Times New Roman" w:hAnsi="Times New Roman" w:eastAsia="Times New Roman"/>
                <w:b w:val="0"/>
                <w:sz w:val="19"/>
              </w:rPr>
              <w:t>Action_Required</w:t>
            </w:r>
          </w:p>
        </w:tc>
        <w:tc>
          <w:tcPr>
            <w:tcW w:w="5161" w:type="dxa"/>
            <w:tcMar>
              <w:top w:w="35" w:type="dxa"/>
              <w:left w:w="35" w:type="dxa"/>
              <w:bottom w:w="35" w:type="dxa"/>
              <w:right w:w="35" w:type="dxa"/>
            </w:tcMar>
            <w:vAlign w:val="top"/>
          </w:tcPr>
          <w:p w14:paraId="51F149A7">
            <w:pPr>
              <w:keepNext w:val="0"/>
              <w:keepLines w:val="0"/>
              <w:pageBreakBefore w:val="0"/>
              <w:widowControl/>
              <w:spacing w:before="0" w:after="0" w:line="240" w:lineRule="auto"/>
            </w:pPr>
            <w:r>
              <w:rPr>
                <w:rFonts w:ascii="Times New Roman" w:hAnsi="Times New Roman" w:eastAsia="Times New Roman"/>
                <w:b w:val="0"/>
                <w:sz w:val="19"/>
              </w:rPr>
              <w:t>Warning, mentoring, support or none</w:t>
            </w:r>
          </w:p>
        </w:tc>
      </w:tr>
      <w:tr w14:paraId="5574D987">
        <w:trPr>
          <w:jc w:val="center"/>
        </w:trPr>
        <w:tc>
          <w:tcPr>
            <w:tcW w:w="5161" w:type="dxa"/>
            <w:tcMar>
              <w:top w:w="35" w:type="dxa"/>
              <w:left w:w="35" w:type="dxa"/>
              <w:bottom w:w="35" w:type="dxa"/>
              <w:right w:w="35" w:type="dxa"/>
            </w:tcMar>
            <w:vAlign w:val="top"/>
          </w:tcPr>
          <w:p w14:paraId="11F87635">
            <w:pPr>
              <w:keepNext w:val="0"/>
              <w:keepLines w:val="0"/>
              <w:pageBreakBefore w:val="0"/>
              <w:widowControl/>
              <w:spacing w:before="0" w:after="0" w:line="240" w:lineRule="auto"/>
            </w:pPr>
            <w:r>
              <w:rPr>
                <w:rFonts w:ascii="Times New Roman" w:hAnsi="Times New Roman" w:eastAsia="Times New Roman"/>
                <w:b w:val="0"/>
                <w:sz w:val="19"/>
              </w:rPr>
              <w:t>Officer_Name</w:t>
            </w:r>
          </w:p>
        </w:tc>
        <w:tc>
          <w:tcPr>
            <w:tcW w:w="5161" w:type="dxa"/>
            <w:tcMar>
              <w:top w:w="35" w:type="dxa"/>
              <w:left w:w="35" w:type="dxa"/>
              <w:bottom w:w="35" w:type="dxa"/>
              <w:right w:w="35" w:type="dxa"/>
            </w:tcMar>
            <w:vAlign w:val="top"/>
          </w:tcPr>
          <w:p w14:paraId="0723A826">
            <w:pPr>
              <w:keepNext w:val="0"/>
              <w:keepLines w:val="0"/>
              <w:pageBreakBefore w:val="0"/>
              <w:widowControl/>
              <w:spacing w:before="0" w:after="0" w:line="240" w:lineRule="auto"/>
            </w:pPr>
            <w:r>
              <w:rPr>
                <w:rFonts w:ascii="Times New Roman" w:hAnsi="Times New Roman" w:eastAsia="Times New Roman"/>
                <w:b w:val="0"/>
                <w:sz w:val="19"/>
              </w:rPr>
              <w:t>Person recording</w:t>
            </w:r>
          </w:p>
        </w:tc>
      </w:tr>
      <w:tr w14:paraId="74CBD691">
        <w:trPr>
          <w:jc w:val="center"/>
        </w:trPr>
        <w:tc>
          <w:tcPr>
            <w:tcW w:w="5161" w:type="dxa"/>
            <w:tcMar>
              <w:top w:w="35" w:type="dxa"/>
              <w:left w:w="35" w:type="dxa"/>
              <w:bottom w:w="35" w:type="dxa"/>
              <w:right w:w="35" w:type="dxa"/>
            </w:tcMar>
            <w:vAlign w:val="top"/>
          </w:tcPr>
          <w:p w14:paraId="4F447D1D">
            <w:pPr>
              <w:keepNext w:val="0"/>
              <w:keepLines w:val="0"/>
              <w:pageBreakBefore w:val="0"/>
              <w:widowControl/>
              <w:spacing w:before="0" w:after="0" w:line="240" w:lineRule="auto"/>
            </w:pPr>
            <w:r>
              <w:rPr>
                <w:rFonts w:ascii="Times New Roman" w:hAnsi="Times New Roman" w:eastAsia="Times New Roman"/>
                <w:b w:val="0"/>
                <w:sz w:val="19"/>
              </w:rPr>
              <w:t>Remarks</w:t>
            </w:r>
          </w:p>
        </w:tc>
        <w:tc>
          <w:tcPr>
            <w:tcW w:w="5161" w:type="dxa"/>
            <w:tcMar>
              <w:top w:w="35" w:type="dxa"/>
              <w:left w:w="35" w:type="dxa"/>
              <w:bottom w:w="35" w:type="dxa"/>
              <w:right w:w="35" w:type="dxa"/>
            </w:tcMar>
            <w:vAlign w:val="top"/>
          </w:tcPr>
          <w:p w14:paraId="0260766E">
            <w:pPr>
              <w:keepNext w:val="0"/>
              <w:keepLines w:val="0"/>
              <w:pageBreakBefore w:val="0"/>
              <w:widowControl/>
              <w:spacing w:before="0" w:after="0" w:line="240" w:lineRule="auto"/>
            </w:pPr>
            <w:r>
              <w:rPr>
                <w:rFonts w:ascii="Times New Roman" w:hAnsi="Times New Roman" w:eastAsia="Times New Roman"/>
                <w:b w:val="0"/>
                <w:sz w:val="19"/>
              </w:rPr>
              <w:t>Notes</w:t>
            </w:r>
          </w:p>
        </w:tc>
      </w:tr>
    </w:tbl>
    <w:p w14:paraId="47BFAB40">
      <w:pPr>
        <w:keepNext w:val="0"/>
        <w:keepLines w:val="0"/>
        <w:pageBreakBefore w:val="0"/>
        <w:widowControl/>
        <w:spacing w:before="0" w:after="60" w:line="240" w:lineRule="auto"/>
      </w:pPr>
    </w:p>
    <w:p w14:paraId="4E3AF159">
      <w:pPr>
        <w:keepNext w:val="0"/>
        <w:keepLines w:val="0"/>
        <w:pageBreakBefore w:val="0"/>
        <w:widowControl/>
        <w:spacing w:before="100" w:after="60" w:line="252" w:lineRule="auto"/>
      </w:pPr>
      <w:r>
        <w:rPr>
          <w:rFonts w:ascii="Times New Roman" w:hAnsi="Times New Roman" w:eastAsia="Times New Roman"/>
          <w:b/>
          <w:sz w:val="24"/>
        </w:rPr>
        <w:t>Simple Spreadsheet Formula Suggestions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5554FCB4">
        <w:trPr>
          <w:jc w:val="center"/>
        </w:trPr>
        <w:tc>
          <w:tcPr>
            <w:tcW w:w="5161" w:type="dxa"/>
            <w:shd w:val="clear" w:color="auto" w:fill="D9EAF7"/>
            <w:tcMar>
              <w:top w:w="35" w:type="dxa"/>
              <w:left w:w="35" w:type="dxa"/>
              <w:bottom w:w="35" w:type="dxa"/>
              <w:right w:w="35" w:type="dxa"/>
            </w:tcMar>
            <w:vAlign w:val="top"/>
          </w:tcPr>
          <w:p w14:paraId="31A9A5CF">
            <w:pPr>
              <w:keepNext w:val="0"/>
              <w:keepLines w:val="0"/>
              <w:pageBreakBefore w:val="0"/>
              <w:widowControl/>
              <w:spacing w:before="0" w:after="0" w:line="240" w:lineRule="auto"/>
            </w:pPr>
            <w:r>
              <w:rPr>
                <w:rFonts w:ascii="Times New Roman" w:hAnsi="Times New Roman" w:eastAsia="Times New Roman"/>
                <w:b/>
                <w:sz w:val="19"/>
              </w:rPr>
              <w:t>Purpose</w:t>
            </w:r>
          </w:p>
        </w:tc>
        <w:tc>
          <w:tcPr>
            <w:tcW w:w="5161" w:type="dxa"/>
            <w:shd w:val="clear" w:color="auto" w:fill="D9EAF7"/>
            <w:tcMar>
              <w:top w:w="35" w:type="dxa"/>
              <w:left w:w="35" w:type="dxa"/>
              <w:bottom w:w="35" w:type="dxa"/>
              <w:right w:w="35" w:type="dxa"/>
            </w:tcMar>
            <w:vAlign w:val="top"/>
          </w:tcPr>
          <w:p w14:paraId="35A2611C">
            <w:pPr>
              <w:keepNext w:val="0"/>
              <w:keepLines w:val="0"/>
              <w:pageBreakBefore w:val="0"/>
              <w:widowControl/>
              <w:spacing w:before="0" w:after="0" w:line="240" w:lineRule="auto"/>
            </w:pPr>
            <w:r>
              <w:rPr>
                <w:rFonts w:ascii="Times New Roman" w:hAnsi="Times New Roman" w:eastAsia="Times New Roman"/>
                <w:b/>
                <w:sz w:val="19"/>
              </w:rPr>
              <w:t>Formula Example</w:t>
            </w:r>
          </w:p>
        </w:tc>
      </w:tr>
      <w:tr w14:paraId="72AC366D">
        <w:trPr>
          <w:jc w:val="center"/>
        </w:trPr>
        <w:tc>
          <w:tcPr>
            <w:tcW w:w="5161" w:type="dxa"/>
            <w:tcMar>
              <w:top w:w="35" w:type="dxa"/>
              <w:left w:w="35" w:type="dxa"/>
              <w:bottom w:w="35" w:type="dxa"/>
              <w:right w:w="35" w:type="dxa"/>
            </w:tcMar>
            <w:vAlign w:val="top"/>
          </w:tcPr>
          <w:p w14:paraId="62E3BF60">
            <w:pPr>
              <w:keepNext w:val="0"/>
              <w:keepLines w:val="0"/>
              <w:pageBreakBefore w:val="0"/>
              <w:widowControl/>
              <w:spacing w:before="0" w:after="0" w:line="240" w:lineRule="auto"/>
            </w:pPr>
            <w:r>
              <w:rPr>
                <w:rFonts w:ascii="Times New Roman" w:hAnsi="Times New Roman" w:eastAsia="Times New Roman"/>
                <w:b w:val="0"/>
                <w:sz w:val="19"/>
              </w:rPr>
              <w:t>Attendance percentage</w:t>
            </w:r>
          </w:p>
        </w:tc>
        <w:tc>
          <w:tcPr>
            <w:tcW w:w="5161" w:type="dxa"/>
            <w:tcMar>
              <w:top w:w="35" w:type="dxa"/>
              <w:left w:w="35" w:type="dxa"/>
              <w:bottom w:w="35" w:type="dxa"/>
              <w:right w:w="35" w:type="dxa"/>
            </w:tcMar>
            <w:vAlign w:val="top"/>
          </w:tcPr>
          <w:p w14:paraId="680803B4">
            <w:pPr>
              <w:keepNext w:val="0"/>
              <w:keepLines w:val="0"/>
              <w:pageBreakBefore w:val="0"/>
              <w:widowControl/>
              <w:spacing w:before="0" w:after="0" w:line="240" w:lineRule="auto"/>
            </w:pPr>
            <w:r>
              <w:rPr>
                <w:rFonts w:ascii="Times New Roman" w:hAnsi="Times New Roman" w:eastAsia="Times New Roman"/>
                <w:b w:val="0"/>
                <w:sz w:val="19"/>
              </w:rPr>
              <w:t>Present Sessions ÷ Expected Sessions × 100</w:t>
            </w:r>
          </w:p>
        </w:tc>
      </w:tr>
      <w:tr w14:paraId="17BFF2A5">
        <w:trPr>
          <w:jc w:val="center"/>
        </w:trPr>
        <w:tc>
          <w:tcPr>
            <w:tcW w:w="5161" w:type="dxa"/>
            <w:tcMar>
              <w:top w:w="35" w:type="dxa"/>
              <w:left w:w="35" w:type="dxa"/>
              <w:bottom w:w="35" w:type="dxa"/>
              <w:right w:w="35" w:type="dxa"/>
            </w:tcMar>
            <w:vAlign w:val="top"/>
          </w:tcPr>
          <w:p w14:paraId="38F93DEF">
            <w:pPr>
              <w:keepNext w:val="0"/>
              <w:keepLines w:val="0"/>
              <w:pageBreakBefore w:val="0"/>
              <w:widowControl/>
              <w:spacing w:before="0" w:after="0" w:line="240" w:lineRule="auto"/>
            </w:pPr>
            <w:r>
              <w:rPr>
                <w:rFonts w:ascii="Times New Roman" w:hAnsi="Times New Roman" w:eastAsia="Times New Roman"/>
                <w:b w:val="0"/>
                <w:sz w:val="19"/>
              </w:rPr>
              <w:t>Monthly average score</w:t>
            </w:r>
          </w:p>
        </w:tc>
        <w:tc>
          <w:tcPr>
            <w:tcW w:w="5161" w:type="dxa"/>
            <w:tcMar>
              <w:top w:w="35" w:type="dxa"/>
              <w:left w:w="35" w:type="dxa"/>
              <w:bottom w:w="35" w:type="dxa"/>
              <w:right w:w="35" w:type="dxa"/>
            </w:tcMar>
            <w:vAlign w:val="top"/>
          </w:tcPr>
          <w:p w14:paraId="374DD2D6">
            <w:pPr>
              <w:keepNext w:val="0"/>
              <w:keepLines w:val="0"/>
              <w:pageBreakBefore w:val="0"/>
              <w:widowControl/>
              <w:spacing w:before="0" w:after="0" w:line="240" w:lineRule="auto"/>
            </w:pPr>
            <w:r>
              <w:rPr>
                <w:rFonts w:ascii="Times New Roman" w:hAnsi="Times New Roman" w:eastAsia="Times New Roman"/>
                <w:b w:val="0"/>
                <w:sz w:val="19"/>
              </w:rPr>
              <w:t>Total Scores ÷ Number of Scores</w:t>
            </w:r>
          </w:p>
        </w:tc>
      </w:tr>
      <w:tr w14:paraId="565E8DB9">
        <w:trPr>
          <w:jc w:val="center"/>
        </w:trPr>
        <w:tc>
          <w:tcPr>
            <w:tcW w:w="5161" w:type="dxa"/>
            <w:tcMar>
              <w:top w:w="35" w:type="dxa"/>
              <w:left w:w="35" w:type="dxa"/>
              <w:bottom w:w="35" w:type="dxa"/>
              <w:right w:w="35" w:type="dxa"/>
            </w:tcMar>
            <w:vAlign w:val="top"/>
          </w:tcPr>
          <w:p w14:paraId="7E0B481A">
            <w:pPr>
              <w:keepNext w:val="0"/>
              <w:keepLines w:val="0"/>
              <w:pageBreakBefore w:val="0"/>
              <w:widowControl/>
              <w:spacing w:before="0" w:after="0" w:line="240" w:lineRule="auto"/>
            </w:pPr>
            <w:r>
              <w:rPr>
                <w:rFonts w:ascii="Times New Roman" w:hAnsi="Times New Roman" w:eastAsia="Times New Roman"/>
                <w:b w:val="0"/>
                <w:sz w:val="19"/>
              </w:rPr>
              <w:t>Late count</w:t>
            </w:r>
          </w:p>
        </w:tc>
        <w:tc>
          <w:tcPr>
            <w:tcW w:w="5161" w:type="dxa"/>
            <w:tcMar>
              <w:top w:w="35" w:type="dxa"/>
              <w:left w:w="35" w:type="dxa"/>
              <w:bottom w:w="35" w:type="dxa"/>
              <w:right w:w="35" w:type="dxa"/>
            </w:tcMar>
            <w:vAlign w:val="top"/>
          </w:tcPr>
          <w:p w14:paraId="3BE5032A">
            <w:pPr>
              <w:keepNext w:val="0"/>
              <w:keepLines w:val="0"/>
              <w:pageBreakBefore w:val="0"/>
              <w:widowControl/>
              <w:spacing w:before="0" w:after="0" w:line="240" w:lineRule="auto"/>
            </w:pPr>
            <w:r>
              <w:rPr>
                <w:rFonts w:ascii="Times New Roman" w:hAnsi="Times New Roman" w:eastAsia="Times New Roman"/>
                <w:b w:val="0"/>
                <w:sz w:val="19"/>
              </w:rPr>
              <w:t>Count all entries marked L</w:t>
            </w:r>
          </w:p>
        </w:tc>
      </w:tr>
      <w:tr w14:paraId="1073CBDC">
        <w:trPr>
          <w:jc w:val="center"/>
        </w:trPr>
        <w:tc>
          <w:tcPr>
            <w:tcW w:w="5161" w:type="dxa"/>
            <w:tcMar>
              <w:top w:w="35" w:type="dxa"/>
              <w:left w:w="35" w:type="dxa"/>
              <w:bottom w:w="35" w:type="dxa"/>
              <w:right w:w="35" w:type="dxa"/>
            </w:tcMar>
            <w:vAlign w:val="top"/>
          </w:tcPr>
          <w:p w14:paraId="4C518759">
            <w:pPr>
              <w:keepNext w:val="0"/>
              <w:keepLines w:val="0"/>
              <w:pageBreakBefore w:val="0"/>
              <w:widowControl/>
              <w:spacing w:before="0" w:after="0" w:line="240" w:lineRule="auto"/>
            </w:pPr>
            <w:r>
              <w:rPr>
                <w:rFonts w:ascii="Times New Roman" w:hAnsi="Times New Roman" w:eastAsia="Times New Roman"/>
                <w:b w:val="0"/>
                <w:sz w:val="19"/>
              </w:rPr>
              <w:t>Absence count</w:t>
            </w:r>
          </w:p>
        </w:tc>
        <w:tc>
          <w:tcPr>
            <w:tcW w:w="5161" w:type="dxa"/>
            <w:tcMar>
              <w:top w:w="35" w:type="dxa"/>
              <w:left w:w="35" w:type="dxa"/>
              <w:bottom w:w="35" w:type="dxa"/>
              <w:right w:w="35" w:type="dxa"/>
            </w:tcMar>
            <w:vAlign w:val="top"/>
          </w:tcPr>
          <w:p w14:paraId="2264F5BB">
            <w:pPr>
              <w:keepNext w:val="0"/>
              <w:keepLines w:val="0"/>
              <w:pageBreakBefore w:val="0"/>
              <w:widowControl/>
              <w:spacing w:before="0" w:after="0" w:line="240" w:lineRule="auto"/>
            </w:pPr>
            <w:r>
              <w:rPr>
                <w:rFonts w:ascii="Times New Roman" w:hAnsi="Times New Roman" w:eastAsia="Times New Roman"/>
                <w:b w:val="0"/>
                <w:sz w:val="19"/>
              </w:rPr>
              <w:t>Count all entries marked A</w:t>
            </w:r>
          </w:p>
        </w:tc>
      </w:tr>
      <w:tr w14:paraId="04F4FE47">
        <w:trPr>
          <w:jc w:val="center"/>
        </w:trPr>
        <w:tc>
          <w:tcPr>
            <w:tcW w:w="5161" w:type="dxa"/>
            <w:tcMar>
              <w:top w:w="35" w:type="dxa"/>
              <w:left w:w="35" w:type="dxa"/>
              <w:bottom w:w="35" w:type="dxa"/>
              <w:right w:w="35" w:type="dxa"/>
            </w:tcMar>
            <w:vAlign w:val="top"/>
          </w:tcPr>
          <w:p w14:paraId="1D14B5C7">
            <w:pPr>
              <w:keepNext w:val="0"/>
              <w:keepLines w:val="0"/>
              <w:pageBreakBefore w:val="0"/>
              <w:widowControl/>
              <w:spacing w:before="0" w:after="0" w:line="240" w:lineRule="auto"/>
            </w:pPr>
            <w:r>
              <w:rPr>
                <w:rFonts w:ascii="Times New Roman" w:hAnsi="Times New Roman" w:eastAsia="Times New Roman"/>
                <w:b w:val="0"/>
                <w:sz w:val="19"/>
              </w:rPr>
              <w:t>At-risk flag</w:t>
            </w:r>
          </w:p>
        </w:tc>
        <w:tc>
          <w:tcPr>
            <w:tcW w:w="5161" w:type="dxa"/>
            <w:tcMar>
              <w:top w:w="35" w:type="dxa"/>
              <w:left w:w="35" w:type="dxa"/>
              <w:bottom w:w="35" w:type="dxa"/>
              <w:right w:w="35" w:type="dxa"/>
            </w:tcMar>
            <w:vAlign w:val="top"/>
          </w:tcPr>
          <w:p w14:paraId="56F44E81">
            <w:pPr>
              <w:keepNext w:val="0"/>
              <w:keepLines w:val="0"/>
              <w:pageBreakBefore w:val="0"/>
              <w:widowControl/>
              <w:spacing w:before="0" w:after="0" w:line="240" w:lineRule="auto"/>
            </w:pPr>
            <w:r>
              <w:rPr>
                <w:rFonts w:ascii="Times New Roman" w:hAnsi="Times New Roman" w:eastAsia="Times New Roman"/>
                <w:b w:val="0"/>
                <w:sz w:val="19"/>
              </w:rPr>
              <w:t>Attendance below 75% or repeated conduct concern</w:t>
            </w:r>
          </w:p>
        </w:tc>
      </w:tr>
    </w:tbl>
    <w:p w14:paraId="1641DF7F">
      <w:pPr>
        <w:keepNext w:val="0"/>
        <w:keepLines w:val="0"/>
        <w:pageBreakBefore w:val="0"/>
        <w:widowControl/>
        <w:spacing w:before="0" w:after="60" w:line="240" w:lineRule="auto"/>
      </w:pPr>
    </w:p>
    <w:p w14:paraId="1F1336F3">
      <w:pPr>
        <w:pStyle w:val="2"/>
        <w:keepNext/>
        <w:keepLines w:val="0"/>
        <w:pageBreakBefore w:val="0"/>
        <w:widowControl/>
        <w:spacing w:before="240" w:after="120" w:line="252" w:lineRule="auto"/>
      </w:pPr>
      <w:r>
        <w:rPr>
          <w:rFonts w:ascii="Times New Roman" w:hAnsi="Times New Roman" w:eastAsia="Times New Roman"/>
          <w:b/>
          <w:sz w:val="30"/>
        </w:rPr>
        <w:t>41. FINAL NOTE ON HONESTY, ACCURACY AND ACCOUNTABILITY</w:t>
      </w:r>
    </w:p>
    <w:p w14:paraId="4BE7B913">
      <w:pPr>
        <w:keepNext w:val="0"/>
        <w:keepLines w:val="0"/>
        <w:pageBreakBefore w:val="0"/>
        <w:widowControl/>
        <w:spacing w:before="0" w:after="100" w:line="252" w:lineRule="auto"/>
      </w:pPr>
      <w:r>
        <w:rPr>
          <w:rFonts w:ascii="Times New Roman" w:hAnsi="Times New Roman" w:eastAsia="Times New Roman"/>
          <w:b w:val="0"/>
          <w:sz w:val="23"/>
        </w:rPr>
        <w:t>Records are not ordinary papers. They are evidence of faithfulness, discipline, growth and readiness.</w:t>
      </w:r>
    </w:p>
    <w:p w14:paraId="650EFD86">
      <w:pPr>
        <w:keepNext w:val="0"/>
        <w:keepLines w:val="0"/>
        <w:pageBreakBefore w:val="0"/>
        <w:widowControl/>
        <w:spacing w:before="0" w:after="100" w:line="252" w:lineRule="auto"/>
      </w:pPr>
      <w:r>
        <w:rPr>
          <w:rFonts w:ascii="Times New Roman" w:hAnsi="Times New Roman" w:eastAsia="Times New Roman"/>
          <w:b w:val="0"/>
          <w:sz w:val="23"/>
        </w:rPr>
        <w:t>Every class monitor, trainer, mentor, supervisor, admin officer, M&amp;E officer and manager must handle records with the fear of God.</w:t>
      </w:r>
    </w:p>
    <w:p w14:paraId="2F6608AC">
      <w:pPr>
        <w:keepNext w:val="0"/>
        <w:keepLines w:val="0"/>
        <w:pageBreakBefore w:val="0"/>
        <w:widowControl/>
        <w:spacing w:before="0" w:after="100" w:line="252" w:lineRule="auto"/>
      </w:pPr>
      <w:r>
        <w:rPr>
          <w:rFonts w:ascii="Times New Roman" w:hAnsi="Times New Roman" w:eastAsia="Times New Roman"/>
          <w:b w:val="0"/>
          <w:sz w:val="23"/>
        </w:rPr>
        <w:t>Do not write false attendance.</w:t>
      </w:r>
      <w:r>
        <w:rPr>
          <w:rFonts w:ascii="Times New Roman" w:hAnsi="Times New Roman" w:eastAsia="Times New Roman"/>
          <w:b w:val="0"/>
          <w:sz w:val="23"/>
        </w:rPr>
        <w:br w:type="textWrapping"/>
      </w:r>
      <w:r>
        <w:rPr>
          <w:rFonts w:ascii="Times New Roman" w:hAnsi="Times New Roman" w:eastAsia="Times New Roman"/>
          <w:b w:val="0"/>
          <w:sz w:val="23"/>
        </w:rPr>
        <w:t>Do not protect indiscipline with false records.</w:t>
      </w:r>
      <w:r>
        <w:rPr>
          <w:rFonts w:ascii="Times New Roman" w:hAnsi="Times New Roman" w:eastAsia="Times New Roman"/>
          <w:b w:val="0"/>
          <w:sz w:val="23"/>
        </w:rPr>
        <w:br w:type="textWrapping"/>
      </w:r>
      <w:r>
        <w:rPr>
          <w:rFonts w:ascii="Times New Roman" w:hAnsi="Times New Roman" w:eastAsia="Times New Roman"/>
          <w:b w:val="0"/>
          <w:sz w:val="23"/>
        </w:rPr>
        <w:t>Do not punish innocent trainees with false reports.</w:t>
      </w:r>
      <w:r>
        <w:rPr>
          <w:rFonts w:ascii="Times New Roman" w:hAnsi="Times New Roman" w:eastAsia="Times New Roman"/>
          <w:b w:val="0"/>
          <w:sz w:val="23"/>
        </w:rPr>
        <w:br w:type="textWrapping"/>
      </w:r>
      <w:r>
        <w:rPr>
          <w:rFonts w:ascii="Times New Roman" w:hAnsi="Times New Roman" w:eastAsia="Times New Roman"/>
          <w:b w:val="0"/>
          <w:sz w:val="23"/>
        </w:rPr>
        <w:t>Do not change marks because of favouritism.</w:t>
      </w:r>
      <w:r>
        <w:rPr>
          <w:rFonts w:ascii="Times New Roman" w:hAnsi="Times New Roman" w:eastAsia="Times New Roman"/>
          <w:b w:val="0"/>
          <w:sz w:val="23"/>
        </w:rPr>
        <w:br w:type="textWrapping"/>
      </w:r>
      <w:r>
        <w:rPr>
          <w:rFonts w:ascii="Times New Roman" w:hAnsi="Times New Roman" w:eastAsia="Times New Roman"/>
          <w:b w:val="0"/>
          <w:sz w:val="23"/>
        </w:rPr>
        <w:t>Do not hide repeated absence.</w:t>
      </w:r>
      <w:r>
        <w:rPr>
          <w:rFonts w:ascii="Times New Roman" w:hAnsi="Times New Roman" w:eastAsia="Times New Roman"/>
          <w:b w:val="0"/>
          <w:sz w:val="23"/>
        </w:rPr>
        <w:br w:type="textWrapping"/>
      </w:r>
      <w:r>
        <w:rPr>
          <w:rFonts w:ascii="Times New Roman" w:hAnsi="Times New Roman" w:eastAsia="Times New Roman"/>
          <w:b w:val="0"/>
          <w:sz w:val="23"/>
        </w:rPr>
        <w:t>Do not ignore poor conduct.</w:t>
      </w:r>
      <w:r>
        <w:rPr>
          <w:rFonts w:ascii="Times New Roman" w:hAnsi="Times New Roman" w:eastAsia="Times New Roman"/>
          <w:b w:val="0"/>
          <w:sz w:val="23"/>
        </w:rPr>
        <w:br w:type="textWrapping"/>
      </w:r>
      <w:r>
        <w:rPr>
          <w:rFonts w:ascii="Times New Roman" w:hAnsi="Times New Roman" w:eastAsia="Times New Roman"/>
          <w:b w:val="0"/>
          <w:sz w:val="23"/>
        </w:rPr>
        <w:t>Do not exaggerate weakness.</w:t>
      </w:r>
      <w:r>
        <w:rPr>
          <w:rFonts w:ascii="Times New Roman" w:hAnsi="Times New Roman" w:eastAsia="Times New Roman"/>
          <w:b w:val="0"/>
          <w:sz w:val="23"/>
        </w:rPr>
        <w:br w:type="textWrapping"/>
      </w:r>
      <w:r>
        <w:rPr>
          <w:rFonts w:ascii="Times New Roman" w:hAnsi="Times New Roman" w:eastAsia="Times New Roman"/>
          <w:b w:val="0"/>
          <w:sz w:val="23"/>
        </w:rPr>
        <w:t>Do not use records to disgrace trainees.</w:t>
      </w:r>
      <w:r>
        <w:rPr>
          <w:rFonts w:ascii="Times New Roman" w:hAnsi="Times New Roman" w:eastAsia="Times New Roman"/>
          <w:b w:val="0"/>
          <w:sz w:val="23"/>
        </w:rPr>
        <w:br w:type="textWrapping"/>
      </w:r>
      <w:r>
        <w:rPr>
          <w:rFonts w:ascii="Times New Roman" w:hAnsi="Times New Roman" w:eastAsia="Times New Roman"/>
          <w:b w:val="0"/>
          <w:sz w:val="23"/>
        </w:rPr>
        <w:t>Do not destroy evidence.</w:t>
      </w:r>
      <w:r>
        <w:rPr>
          <w:rFonts w:ascii="Times New Roman" w:hAnsi="Times New Roman" w:eastAsia="Times New Roman"/>
          <w:b w:val="0"/>
          <w:sz w:val="23"/>
        </w:rPr>
        <w:br w:type="textWrapping"/>
      </w:r>
      <w:r>
        <w:rPr>
          <w:rFonts w:ascii="Times New Roman" w:hAnsi="Times New Roman" w:eastAsia="Times New Roman"/>
          <w:b w:val="0"/>
          <w:sz w:val="23"/>
        </w:rPr>
        <w:t>Do not treat record keeping as a small matter.</w:t>
      </w:r>
    </w:p>
    <w:p w14:paraId="398C8B56">
      <w:pPr>
        <w:keepNext w:val="0"/>
        <w:keepLines w:val="0"/>
        <w:pageBreakBefore w:val="0"/>
        <w:widowControl/>
        <w:spacing w:before="100" w:after="60" w:line="252" w:lineRule="auto"/>
      </w:pPr>
      <w:r>
        <w:rPr>
          <w:rFonts w:ascii="Times New Roman" w:hAnsi="Times New Roman" w:eastAsia="Times New Roman"/>
          <w:b/>
          <w:sz w:val="24"/>
        </w:rPr>
        <w:t>The Scripture says:</w:t>
      </w:r>
    </w:p>
    <w:p w14:paraId="2E7E2C25">
      <w:pPr>
        <w:keepNext w:val="0"/>
        <w:keepLines w:val="0"/>
        <w:pageBreakBefore w:val="0"/>
        <w:widowControl/>
        <w:spacing w:before="0" w:after="100" w:line="252" w:lineRule="auto"/>
      </w:pPr>
      <w:r>
        <w:rPr>
          <w:rFonts w:ascii="Times New Roman" w:hAnsi="Times New Roman" w:eastAsia="Times New Roman"/>
          <w:b w:val="0"/>
          <w:sz w:val="23"/>
        </w:rPr>
        <w:t>Luke 16:10</w:t>
      </w:r>
      <w:r>
        <w:rPr>
          <w:rFonts w:ascii="Times New Roman" w:hAnsi="Times New Roman" w:eastAsia="Times New Roman"/>
          <w:b w:val="0"/>
          <w:sz w:val="23"/>
        </w:rPr>
        <w:br w:type="textWrapping"/>
      </w:r>
      <w:r>
        <w:rPr>
          <w:rFonts w:ascii="Times New Roman" w:hAnsi="Times New Roman" w:eastAsia="Times New Roman"/>
          <w:b w:val="0"/>
          <w:sz w:val="23"/>
        </w:rPr>
        <w:t>“He that is faithful in that which is least is faithful also in much.”</w:t>
      </w:r>
    </w:p>
    <w:p w14:paraId="61E6B4E9">
      <w:pPr>
        <w:keepNext w:val="0"/>
        <w:keepLines w:val="0"/>
        <w:pageBreakBefore w:val="0"/>
        <w:widowControl/>
        <w:spacing w:before="0" w:after="100" w:line="252" w:lineRule="auto"/>
      </w:pPr>
      <w:r>
        <w:rPr>
          <w:rFonts w:ascii="Times New Roman" w:hAnsi="Times New Roman" w:eastAsia="Times New Roman"/>
          <w:b w:val="0"/>
          <w:sz w:val="23"/>
        </w:rPr>
        <w:t>A person who cannot be trusted with records cannot be trusted with greater responsibility.</w:t>
      </w:r>
    </w:p>
    <w:p w14:paraId="02B2D9FF">
      <w:pPr>
        <w:keepNext w:val="0"/>
        <w:keepLines w:val="0"/>
        <w:pageBreakBefore w:val="0"/>
        <w:widowControl/>
        <w:spacing w:before="0" w:after="100" w:line="252" w:lineRule="auto"/>
      </w:pPr>
      <w:r>
        <w:rPr>
          <w:rFonts w:ascii="Times New Roman" w:hAnsi="Times New Roman" w:eastAsia="Times New Roman"/>
          <w:b w:val="0"/>
          <w:sz w:val="23"/>
        </w:rPr>
        <w:t>Let every record keeper be honest.</w:t>
      </w:r>
      <w:r>
        <w:rPr>
          <w:rFonts w:ascii="Times New Roman" w:hAnsi="Times New Roman" w:eastAsia="Times New Roman"/>
          <w:b w:val="0"/>
          <w:sz w:val="23"/>
        </w:rPr>
        <w:br w:type="textWrapping"/>
      </w:r>
      <w:r>
        <w:rPr>
          <w:rFonts w:ascii="Times New Roman" w:hAnsi="Times New Roman" w:eastAsia="Times New Roman"/>
          <w:b w:val="0"/>
          <w:sz w:val="23"/>
        </w:rPr>
        <w:t>Let every trainer be fair.</w:t>
      </w:r>
      <w:r>
        <w:rPr>
          <w:rFonts w:ascii="Times New Roman" w:hAnsi="Times New Roman" w:eastAsia="Times New Roman"/>
          <w:b w:val="0"/>
          <w:sz w:val="23"/>
        </w:rPr>
        <w:br w:type="textWrapping"/>
      </w:r>
      <w:r>
        <w:rPr>
          <w:rFonts w:ascii="Times New Roman" w:hAnsi="Times New Roman" w:eastAsia="Times New Roman"/>
          <w:b w:val="0"/>
          <w:sz w:val="23"/>
        </w:rPr>
        <w:t>Let every trainee be accountable.</w:t>
      </w:r>
      <w:r>
        <w:rPr>
          <w:rFonts w:ascii="Times New Roman" w:hAnsi="Times New Roman" w:eastAsia="Times New Roman"/>
          <w:b w:val="0"/>
          <w:sz w:val="23"/>
        </w:rPr>
        <w:br w:type="textWrapping"/>
      </w:r>
      <w:r>
        <w:rPr>
          <w:rFonts w:ascii="Times New Roman" w:hAnsi="Times New Roman" w:eastAsia="Times New Roman"/>
          <w:b w:val="0"/>
          <w:sz w:val="23"/>
        </w:rPr>
        <w:t>Let every department be orderly.</w:t>
      </w:r>
      <w:r>
        <w:rPr>
          <w:rFonts w:ascii="Times New Roman" w:hAnsi="Times New Roman" w:eastAsia="Times New Roman"/>
          <w:b w:val="0"/>
          <w:sz w:val="23"/>
        </w:rPr>
        <w:br w:type="textWrapping"/>
      </w:r>
      <w:r>
        <w:rPr>
          <w:rFonts w:ascii="Times New Roman" w:hAnsi="Times New Roman" w:eastAsia="Times New Roman"/>
          <w:b w:val="0"/>
          <w:sz w:val="23"/>
        </w:rPr>
        <w:t>Let every decision be based on truth.</w:t>
      </w:r>
      <w:r>
        <w:rPr>
          <w:rFonts w:ascii="Times New Roman" w:hAnsi="Times New Roman" w:eastAsia="Times New Roman"/>
          <w:b w:val="0"/>
          <w:sz w:val="23"/>
        </w:rPr>
        <w:br w:type="textWrapping"/>
      </w:r>
      <w:r>
        <w:rPr>
          <w:rFonts w:ascii="Times New Roman" w:hAnsi="Times New Roman" w:eastAsia="Times New Roman"/>
          <w:b w:val="0"/>
          <w:sz w:val="23"/>
        </w:rPr>
        <w:t>Let EBOMI Kingdom Leadership Academy be known for discipline, excellence, integrity and faithful stewardship.</w:t>
      </w:r>
    </w:p>
    <w:p w14:paraId="38E60B2B">
      <w:pPr>
        <w:keepNext w:val="0"/>
        <w:keepLines w:val="0"/>
        <w:pageBreakBefore w:val="0"/>
        <w:widowControl/>
        <w:spacing w:before="100" w:after="60" w:line="252" w:lineRule="auto"/>
      </w:pPr>
      <w:r>
        <w:rPr>
          <w:rFonts w:ascii="Times New Roman" w:hAnsi="Times New Roman" w:eastAsia="Times New Roman"/>
          <w:b/>
          <w:sz w:val="24"/>
        </w:rPr>
        <w:t>Final Scripture</w:t>
      </w:r>
    </w:p>
    <w:p w14:paraId="711EF48C">
      <w:pPr>
        <w:keepNext w:val="0"/>
        <w:keepLines w:val="0"/>
        <w:pageBreakBefore w:val="0"/>
        <w:widowControl/>
        <w:spacing w:before="0" w:after="100" w:line="252" w:lineRule="auto"/>
      </w:pPr>
      <w:r>
        <w:rPr>
          <w:rFonts w:ascii="Times New Roman" w:hAnsi="Times New Roman" w:eastAsia="Times New Roman"/>
          <w:b w:val="0"/>
          <w:sz w:val="23"/>
        </w:rPr>
        <w:t>Psalm 90:17</w:t>
      </w:r>
      <w:r>
        <w:rPr>
          <w:rFonts w:ascii="Times New Roman" w:hAnsi="Times New Roman" w:eastAsia="Times New Roman"/>
          <w:b w:val="0"/>
          <w:sz w:val="23"/>
        </w:rPr>
        <w:br w:type="textWrapping"/>
      </w:r>
      <w:r>
        <w:rPr>
          <w:rFonts w:ascii="Times New Roman" w:hAnsi="Times New Roman" w:eastAsia="Times New Roman"/>
          <w:b w:val="0"/>
          <w:sz w:val="23"/>
        </w:rPr>
        <w:t>“And let the beauty of the LORD our God be upon us: and establish thou the work of our hands upon us; yea, the work of our hands establish thou it.”</w:t>
      </w:r>
    </w:p>
    <w:p w14:paraId="1A17AB8B">
      <w:pPr>
        <w:keepNext w:val="0"/>
        <w:keepLines w:val="0"/>
        <w:pageBreakBefore w:val="0"/>
        <w:widowControl/>
        <w:spacing w:before="0" w:after="40" w:line="240" w:lineRule="auto"/>
      </w:pPr>
    </w:p>
    <w:sectPr>
      <w:pgSz w:w="11906" w:h="16838"/>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FD47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3"/>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Kimto Emmanuel</cp:lastModifiedBy>
  <dcterms:modified xsi:type="dcterms:W3CDTF">2026-07-09T11:04:35Z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CC4531CBF7F96B8C33724F6A6A894989_42</vt:lpwstr>
  </property>
</Properties>
</file>